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Ethics &amp; Privacy Statement</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APPENDIX A: REPRODUCIBILITY &amp; SYSTEM SPECIFICATIONS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A.1 Reproducibility &amp; System Environment Matrix</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A.2 Technical Clarifications &amp; Reviewer Inquiries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APPENDIX B: FIELD SPECIFICATION &amp; OBSERVATION COUNT DERIVATION</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B.1 Document Category Field Structure</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B.2 Mathematical Derivation of 24,480 Paired Observations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APPENDIX C: EMPIRICAL STATISTICAL METHODOLOGY &amp; BENCHMARKS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C.1 Empirical Category Confusion Matrix (360 Specimens)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C.2 McNemar Contingency Test &amp; Normalization Rescues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C.3 Non-Parametric Bootstrap Confidence Intervals (B = 10,000)</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25</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rPr>
          <w:rFonts w:ascii="Times New Roman" w:hAnsi="Times New Roman"/>
          <w:sz w:val="20"/>
        </w:rPr>
        <w:t>The remainder of this paper is organized as follows. Section 2 surveys related work and presents a literature comparison. Section 3 details the proposed methodology, including the decoupled system architecture and complete end-to-end data flow. Section 4 specifies the experimental setup, computing environment, dataset composition, parameter matrix, evaluation protocol, and mathematical formulations of metrics. Section 5 presents empirical validation results, statistical hypothesis testing, ablation studies, and the classical machine learning classification benchmark.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through C provide reproducibility specifications, field derivations, and empirical statistical benchmarks.</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outlineLvl w:val="0"/>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outlineLvl w:val="0"/>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14:paraId="0062B331">
      <w:pPr>
        <w:keepNext/>
        <w:spacing w:before="280" w:after="120"/>
        <w:jc w:val="both"/>
        <w:outlineLvl w:val="0"/>
      </w:pPr>
      <w:r>
        <w:t>6.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t>7.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jc w:val="both"/>
        <w:outlineLvl w:val="0"/>
      </w:pPr>
      <w:r>
        <w:rPr>
          <w:rFonts w:ascii="Times New Roman" w:hAnsi="Times New Roman"/>
          <w:b/>
          <w:color w:val="003366"/>
          <w:sz w:val="26"/>
        </w:rPr>
        <w:t>Ethics &amp; Privacy Statement</w:t>
      </w:r>
    </w:p>
    <w:p w14:paraId="1048E77E">
      <w:pPr>
        <w:spacing w:before="40" w:after="80" w:line="276" w:lineRule="auto"/>
        <w:jc w:val="both"/>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p>
      <w:pPr>
        <w:keepNext/>
        <w:spacing w:before="360" w:after="160"/>
        <w:jc w:val="both"/>
        <w:outlineLvl w:val="0"/>
      </w:pPr>
      <w:r>
        <w:rPr>
          <w:rFonts w:ascii="Calibri" w:hAnsi="Calibri"/>
          <w:b/>
          <w:color w:val="1F497D"/>
          <w:sz w:val="28"/>
        </w:rPr>
        <w:t>APPENDIX A: REPRODUCIBILITY &amp; SYSTEM SPECIFICATIONS</w:t>
      </w:r>
    </w:p>
    <w:p>
      <w:pPr>
        <w:keepNext/>
        <w:spacing w:before="240" w:after="80"/>
        <w:jc w:val="both"/>
        <w:outlineLvl w:val="1"/>
      </w:pPr>
      <w:r>
        <w:rPr>
          <w:rFonts w:ascii="Calibri" w:hAnsi="Calibri"/>
          <w:b/>
          <w:color w:val="3B5998"/>
          <w:sz w:val="23"/>
        </w:rPr>
        <w:t>A.1 Reproducibility &amp; System Environment Matrix</w:t>
      </w:r>
    </w:p>
    <w:p>
      <w:pPr>
        <w:spacing w:before="40" w:after="80" w:line="276" w:lineRule="auto"/>
        <w:jc w:val="both"/>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Ollama Local Runtime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jc w:val="both"/>
        <w:outlineLvl w:val="1"/>
      </w:pPr>
      <w:r>
        <w:rPr>
          <w:rFonts w:ascii="Calibri" w:hAnsi="Calibri"/>
          <w:b/>
          <w:color w:val="3B5998"/>
          <w:sz w:val="23"/>
        </w:rPr>
        <w:t>A.2 Technical Clarifications &amp; Reviewer Inquiries</w:t>
      </w:r>
    </w:p>
    <w:p>
      <w:pPr>
        <w:spacing w:before="40" w:after="80" w:line="276" w:lineRule="auto"/>
        <w:jc w:val="both"/>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jc w:val="both"/>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jc w:val="both"/>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jc w:val="both"/>
        <w:outlineLvl w:val="0"/>
      </w:pPr>
      <w:r>
        <w:rPr>
          <w:rFonts w:ascii="Calibri" w:hAnsi="Calibri"/>
          <w:b/>
          <w:color w:val="1F497D"/>
          <w:sz w:val="28"/>
        </w:rPr>
        <w:t>APPENDIX B: FIELD SPECIFICATION &amp; OBSERVATION COUNT DERIVATION</w:t>
      </w:r>
    </w:p>
    <w:p>
      <w:pPr>
        <w:keepNext/>
        <w:spacing w:before="240" w:after="80"/>
        <w:jc w:val="both"/>
        <w:outlineLvl w:val="1"/>
      </w:pPr>
      <w:r>
        <w:rPr>
          <w:rFonts w:ascii="Calibri" w:hAnsi="Calibri"/>
          <w:b/>
          <w:color w:val="3B5998"/>
          <w:sz w:val="23"/>
        </w:rPr>
        <w:t>B.1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outlineLvl w:val="1"/>
      </w:pPr>
      <w:r>
        <w:rPr>
          <w:rFonts w:ascii="Calibri" w:hAnsi="Calibri"/>
          <w:b/>
          <w:color w:val="3B5998"/>
          <w:sz w:val="23"/>
        </w:rPr>
        <w:t>B.2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outlineLvl w:val="0"/>
      </w:pPr>
      <w:r>
        <w:rPr>
          <w:rFonts w:ascii="Calibri" w:hAnsi="Calibri"/>
          <w:b/>
          <w:color w:val="1F497D"/>
          <w:sz w:val="28"/>
        </w:rPr>
        <w:t>APPENDIX C: EMPIRICAL STATISTICAL METHODOLOGY &amp; BENCHMARKS</w:t>
      </w:r>
    </w:p>
    <w:p>
      <w:pPr>
        <w:keepNext/>
        <w:spacing w:before="240" w:after="80"/>
        <w:jc w:val="both"/>
        <w:outlineLvl w:val="1"/>
      </w:pPr>
      <w:r>
        <w:rPr>
          <w:rFonts w:ascii="Calibri" w:hAnsi="Calibri"/>
          <w:b/>
          <w:color w:val="3B5998"/>
          <w:sz w:val="23"/>
        </w:rPr>
        <w:t>C.1 Empirical Category Confusion Matrix (360 Specimens)</w:t>
      </w:r>
    </w:p>
    <w:p>
      <w:pPr>
        <w:spacing w:before="40" w:after="80" w:line="276" w:lineRule="auto"/>
      </w:pPr>
      <w:r>
        <w:t>Table C.1 presents the empirical zero-shot category classification matrix evaluated across all 360 test specimens under live model inference (Ollama Local Runtime MiniCPM-V (7.6B Q4_0)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outlineLvl w:val="1"/>
      </w:pPr>
      <w:r>
        <w:rPr>
          <w:rFonts w:ascii="Calibri" w:hAnsi="Calibri"/>
          <w:b/>
          <w:color w:val="3B5998"/>
          <w:sz w:val="23"/>
        </w:rPr>
        <w:t>C.2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outlineLvl w:val="1"/>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