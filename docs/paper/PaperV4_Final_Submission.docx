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ns1:Ignorable="w14 w15 wp14">
  <ns0:body>
    <ns0:p ns2:paraId="78AF360B">
      <ns0:pPr>
        <ns0:spacing ns0:before="280" ns0:after="160"/>
        <ns0:jc ns0:val="center"/>
      </ns0:pPr>
      <ns0:r>
        <ns0:rPr>
          <ns0:rFonts ns0:ascii="Times New Roman" ns0:hAnsi="Times New Roman"/>
          <ns0:b/>
          <ns0:color ns0:val="003366"/>
          <ns0:sz ns0:val="40"/>
        </ns0:rPr>
        <ns0:t>ADBG v1.0 &amp; AU DIC Benchmark Evaluation Framework: A Reproducible Synthetic Benchmark Suite and Normalization Pipeline for Academic Document Intelligence</ns0:t>
      </ns0:r>
    </ns0:p>
    <ns0:p ns2:paraId="547EAF43">
      <ns0:pPr>
        <ns0:spacing ns0:before="40" ns0:after="80" ns0:line="276" ns0:lineRule="auto"/>
      </ns0:pPr>
      <ns0:r>
        <ns0:t xml:space="preserve">[Author Name 1]¹, [Author Name 2]¹, and [Author Name 3]²
¹Department of Computer Science and Engineering, [Institutional Affiliation]
²Department of Data Science and Artificial Intelligence, [Institutional Affiliation]
Email: {[author1], [author2]}@[institution].edu, [author3]@[institution].edu</ns0:t>
      </ns0:r>
    </ns0:p>
    <ns0:p ns2:paraId="014C6355">
      <ns0:pPr>
        <ns0:spacing ns0:before="40" ns0:after="80" ns0:line="276" ns0:lineRule="auto"/>
      </ns0:pPr>
      <ns0:r>
        <ns0:rPr>
          <ns0:rFonts ns0:ascii="Times New Roman" ns0:hAnsi="Times New Roman"/>
          <ns0:sz ns0:val="20"/>
        </ns0:rPr>
        <ns0:t>---</ns0:t>
      </ns0:r>
    </ns0:p>
    <ns0:p ns2:paraId="15AA14C8">
      <ns0:pPr>
        <ns0:keepNext/>
        <ns0:spacing ns0:before="280" ns0:after="120"/>
      </ns0:pPr>
      <ns0:r>
        <ns0:rPr>
          <ns0:rFonts ns0:ascii="Times New Roman" ns0:hAnsi="Times New Roman"/>
          <ns0:b/>
          <ns0:color ns0:val="003366"/>
          <ns0:sz ns0:val="26"/>
        </ns0:rPr>
        <ns0:t>Abstract</ns0:t>
      </ns0:r>
    </ns0:p>
    <ns0:p ns2:paraId="60F0607A">
      <ns0:pPr>
        <ns0:spacing ns0:before="40" ns0:after="80" ns0:line="276" ns0:lineRule="auto"/>
      </ns0:pPr>
      <ns0:r>
        <ns0:rPr>
          <ns0:rFonts ns0:ascii="Times New Roman" ns0:hAnsi="Times New Roman"/>
          <ns0:sz ns0:val="20"/>
        </ns0:rPr>
        <ns0: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ns0:t>
      </ns0:r>
      <ns0:r>
        <ns0:rPr>
          <ns0:rFonts ns0:ascii="Times New Roman" ns0:hAnsi="Times New Roman"/>
          <ns0:b/>
          <ns0:sz ns0:val="20"/>
        </ns0:rPr>
        <ns0:t>ADBG v1.0</ns0:t>
      </ns0:r>
      <ns0:r>
        <ns0:rPr>
          <ns0:rFonts ns0:ascii="Times New Roman" ns0:hAnsi="Times New Roman"/>
          <ns0:sz ns0:val="20"/>
        </ns0:rPr>
        <ns0:t xml:space="preserve"> (Academic Document Benchmark Generator), a seed-deterministic synthetic credential rendering engine, alongside the </ns0:t>
      </ns0:r>
      <ns0:r>
        <ns0:rPr>
          <ns0:rFonts ns0:ascii="Times New Roman" ns0:hAnsi="Times New Roman"/>
          <ns0:b/>
          <ns0:sz ns0:val="20"/>
        </ns0:rPr>
        <ns0:t>AU DIC Benchmark Evaluation Framework v1.0</ns0:t>
      </ns0:r>
      <ns0:r>
        <ns0:rPr>
          <ns0:rFonts ns0:ascii="Times New Roman" ns0:hAnsi="Times New Roman"/>
          <ns0:sz ns0:val="20"/>
        </ns0:rPr>
        <ns0:t>, a decoupled, read-only evaluation pipeline. ADBG v1.0 generates synthetic document specimens paired with ground-truth JSON annotations across four standardized optical quality profiles (</ns0:t>
      </ns0:r>
      <ns0:r>
        <ns0:rPr>
          <ns0:rFonts ns0:ascii="Times New Roman" ns0:hAnsi="Times New Roman"/>
          <ns0:i/>
          <ns0:sz ns0:val="20"/>
        </ns0:rPr>
        <ns0:t>clean</ns0:t>
      </ns0:r>
      <ns0:r>
        <ns0:rPr>
          <ns0:rFonts ns0:ascii="Times New Roman" ns0:hAnsi="Times New Roman"/>
          <ns0:sz ns0:val="20"/>
        </ns0:rPr>
        <ns0:t xml:space="preserve">, </ns0:t>
      </ns0:r>
      <ns0:r>
        <ns0:rPr>
          <ns0:rFonts ns0:ascii="Times New Roman" ns0:hAnsi="Times New Roman"/>
          <ns0:i/>
          <ns0:sz ns0:val="20"/>
        </ns0:rPr>
        <ns0:t>scanner_copy</ns0:t>
      </ns0:r>
      <ns0:r>
        <ns0:rPr>
          <ns0:rFonts ns0:ascii="Times New Roman" ns0:hAnsi="Times New Roman"/>
          <ns0:sz ns0:val="20"/>
        </ns0:rPr>
        <ns0:t xml:space="preserve">, </ns0:t>
      </ns0:r>
      <ns0:r>
        <ns0:rPr>
          <ns0:rFonts ns0:ascii="Times New Roman" ns0:hAnsi="Times New Roman"/>
          <ns0:i/>
          <ns0:sz ns0:val="20"/>
        </ns0:rPr>
        <ns0:t>mobile_camera</ns0:t>
      </ns0:r>
      <ns0:r>
        <ns0:rPr>
          <ns0:rFonts ns0:ascii="Times New Roman" ns0:hAnsi="Times New Roman"/>
          <ns0:sz ns0:val="20"/>
        </ns0:rPr>
        <ns0:t xml:space="preserve">, </ns0:t>
      </ns0:r>
      <ns0:r>
        <ns0:rPr>
          <ns0:rFonts ns0:ascii="Times New Roman" ns0:hAnsi="Times New Roman"/>
          <ns0:i/>
          <ns0:sz ns0:val="20"/>
        </ns0:rPr>
        <ns0:t>rotated_90</ns0:t>
      </ns0:r>
      <ns0:r>
        <ns0:rPr>
          <ns0:rFonts ns0:ascii="Times New Roman" ns0:hAnsi="Times New Roman"/>
          <ns0:sz ns0:val="20"/>
        </ns0:rPr>
        <ns0:t>). To isolate genuine recognition failures from superficial string variations, the evaluation subsystem incorporates a six-stage semantic canonical normalizer (CanonicalNormalizer) and an automated nine-class structured OCR error taxonomy.</ns0:t>
      </ns0:r>
    </ns0:p>
    <ns0:p ns2:paraId="01FA128A">
      <ns0:pPr>
        <ns0:spacing ns0:before="40" ns0:after="80" ns0:line="276" ns0:lineRule="auto"/>
      </ns0:pPr>
      <ns3:oMath>
        <ns3:r>
          <ns3:rPr/>
          <ns0:rPr>
            <ns0:rFonts ns0:ascii="Cambria Math" ns0:hAnsi="Cambria Math"/>
          </ns0:rPr>
          <ns3:t>3</ns3:t>
        </ns3:r>
        <ns3:r>
          <ns3:rPr/>
          <ns0:rPr>
            <ns0:rFonts ns0:ascii="Times New Roman" ns0:hAnsi="Times New Roman"/>
          </ns0:rPr>
          <ns3:t>categories</ns3:t>
        </ns3:r>
        <ns3:r>
          <ns3:rPr/>
          <ns0:rPr>
            <ns0:rFonts ns0:ascii="Cambria Math" ns0:hAnsi="Cambria Math"/>
          </ns0:rPr>
          <ns3:t>×30</ns3:t>
        </ns3:r>
        <ns3:r>
          <ns3:rPr/>
          <ns0:rPr>
            <ns0:rFonts ns0:ascii="Times New Roman" ns0:hAnsi="Times New Roman"/>
          </ns0:rPr>
          <ns3:t>instances</ns3:t>
        </ns3:r>
        <ns3:r>
          <ns3:rPr/>
          <ns0:rPr>
            <ns0:rFonts ns0:ascii="Cambria Math" ns0:hAnsi="Cambria Math"/>
          </ns0:rPr>
          <ns3:t>×4</ns3:t>
        </ns3:r>
        <ns3:r>
          <ns3:rPr/>
          <ns0:rPr>
            <ns0:rFonts ns0:ascii="Times New Roman" ns0:hAnsi="Times New Roman"/>
          </ns0:rPr>
          <ns3:t>degradation profiles</ns3:t>
        </ns3:r>
      </ns3:oMath>
      <ns0:r>
        <ns0:t xml:space="preserve">We evaluate the benchmark suite across 360 specimens (5,760 total field comparisons).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100.00% Field Extraction F1 score and 0.00% Character Error Rate (CER)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The current evaluation baseline employs a zero-shot text-prompted LLM (Option B); image-based VLM and OCR engine benchmarking under Option A is designated as immediate future work. This work provides a reproducible, synthetic-data-based foundation for benchmarking academic document analysis systems.</ns0:t>
      </ns0:r>
    </ns0:p>
    <ns0:p ns2:paraId="2A2B8802">
      <ns0:pPr>
        <ns0:spacing ns0:before="40" ns0:after="80" ns0:line="276" ns0:lineRule="auto"/>
      </ns0:pPr>
      <ns0:r>
        <ns0:rPr>
          <ns0:rFonts ns0:ascii="Times New Roman" ns0:hAnsi="Times New Roman"/>
          <ns0:b/>
          <ns0:sz ns0:val="20"/>
        </ns0:rPr>
        <ns0:t>Index Terms</ns0:t>
      </ns0:r>
      <ns0:r>
        <ns0:rPr>
          <ns0:rFonts ns0:ascii="Times New Roman" ns0:hAnsi="Times New Roman"/>
          <ns0:sz ns0:val="20"/>
        </ns0:rPr>
        <ns0:t>—Document Intelligence, Synthetic Benchmark Generation, Information Extraction, Canonical Normalization, Error Taxonomy, Optical Degradation, Benchmark Evaluation.</ns0:t>
      </ns0:r>
    </ns0:p>
    <ns0:p ns2:paraId="060AE78D">
      <ns0:pPr>
        <ns0:spacing ns0:before="40" ns0:after="80" ns0:line="276" ns0:lineRule="auto"/>
      </ns0:pPr>
      <ns0:r>
        <ns0:rPr>
          <ns0:rFonts ns0:ascii="Times New Roman" ns0:hAnsi="Times New Roman"/>
          <ns0:sz ns0:val="20"/>
        </ns0:rPr>
        <ns0:t>---</ns0:t>
      </ns0:r>
    </ns0:p>
    <ns0:p ns2:paraId="3F76657E">
      <ns0:pPr>
        <ns0:keepNext/>
        <ns0:spacing ns0:before="280" ns0:after="120"/>
      </ns0:pPr>
      <ns0:r>
        <ns0:rPr>
          <ns0:rFonts ns0:ascii="Times New Roman" ns0:hAnsi="Times New Roman"/>
          <ns0:b/>
          <ns0:color ns0:val="003366"/>
          <ns0:sz ns0:val="26"/>
        </ns0:rPr>
        <ns0:t>1. Introduction</ns0:t>
      </ns0:r>
    </ns0:p>
    <ns0:p ns2:paraId="1472CF58">
      <ns0:pPr>
        <ns0:keepNext/>
        <ns0:spacing ns0:before="200" ns0:after="80"/>
      </ns0:pPr>
      <ns0:r>
        <ns0:rPr>
          <ns0:rFonts ns0:ascii="Times New Roman" ns0:hAnsi="Times New Roman"/>
          <ns0:b/>
          <ns0:color ns0:val="333333"/>
          <ns0:sz ns0:val="23"/>
        </ns0:rPr>
        <ns0:t>1.1 Background &amp; Motivation</ns0:t>
      </ns0:r>
    </ns0:p>
    <ns0:p ns2:paraId="68481526">
      <ns0:pPr>
        <ns0:spacing ns0:before="40" ns0:after="80" ns0:line="276" ns0:lineRule="auto"/>
      </ns0:pPr>
      <ns0:r>
        <ns0:rPr>
          <ns0:rFonts ns0:ascii="Times New Roman" ns0:hAnsi="Times New Roman"/>
          <ns0:sz ns0:val="20"/>
        </ns0:rPr>
        <ns0: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ns0:t>
      </ns0:r>
    </ns0:p>
    <ns0:p ns2:paraId="54545C66">
      <ns0:pPr>
        <ns0:spacing ns0:before="40" ns0:after="80" ns0:line="276" ns0:lineRule="auto"/>
      </ns0:pPr>
      <ns0:r>
        <ns0:rPr>
          <ns0:rFonts ns0:ascii="Times New Roman" ns0:hAnsi="Times New Roman"/>
          <ns0:sz ns0:val="20"/>
        </ns0:rPr>
        <ns0:t>Despite recent advances in Large Language Models (LLMs) and Vision-Language Models (VLMs) [9]–[15], [32]–[34], benchmarking document extraction algorithms on academic records presents three fundamental methodological obstacles:</ns0:t>
      </ns0:r>
    </ns0:p>
    <ns0:p ns2:paraId="1556BEBE">
      <ns0:pPr>
        <ns0:spacing ns0:before="20" ns0:after="40"/>
        <ns0:ind ns0:left="360"/>
      </ns0:pPr>
      <ns0:r>
        <ns0:rPr>
          <ns0:rFonts ns0:ascii="Times New Roman" ns0:hAnsi="Times New Roman"/>
          <ns0:b/>
          <ns0:sz ns0:val="20"/>
        </ns0:rPr>
        <ns0:t>1. Privacy &amp; Statutory Regulatory Barriers</ns0:t>
      </ns0:r>
      <ns0:r>
        <ns0:rPr>
          <ns0:rFonts ns0:ascii="Times New Roman" ns0:hAnsi="Times New Roman"/>
          <ns0:sz ns0:val="20"/>
        </ns0:rPr>
        <ns0:t>: Statutory regulations—such as FERPA in the United States and GDPR in the European Union—prohibit the public distribution of authentic student academic records containing personally identifiable information (PII) [17], [28], [35].</ns0:t>
      </ns0:r>
    </ns0:p>
    <ns0:p ns2:paraId="622959E9">
      <ns0:pPr>
        <ns0:spacing ns0:before="20" ns0:after="40"/>
        <ns0:ind ns0:left="360"/>
      </ns0:pPr>
      <ns0:r>
        <ns0:rPr>
          <ns0:rFonts ns0:ascii="Times New Roman" ns0:hAnsi="Times New Roman"/>
          <ns0:b/>
          <ns0:sz ns0:val="20"/>
        </ns0:rPr>
        <ns0:t>2. Structural &amp; Tabular Complexity</ns0:t>
      </ns0:r>
      <ns0:r>
        <ns0:rPr>
          <ns0:rFonts ns0:ascii="Times New Roman" ns0:hAnsi="Times New Roman"/>
          <ns0:sz ns0:val="20"/>
        </ns0:rPr>
        <ns0:t>: Academic marksheets feature multi-column course grids with subject codes, credit hours, numerical marks, and letter grades, requiring precise spatial and tabular array alignment [29].</ns0:t>
      </ns0:r>
    </ns0:p>
    <ns0:p ns2:paraId="020FA763">
      <ns0:pPr>
        <ns0:spacing ns0:before="20" ns0:after="40"/>
        <ns0:ind ns0:left="360"/>
      </ns0:pPr>
      <ns0:r>
        <ns0:rPr>
          <ns0:rFonts ns0:ascii="Times New Roman" ns0:hAnsi="Times New Roman"/>
          <ns0:b/>
          <ns0:sz ns0:val="20"/>
        </ns0:rPr>
        <ns0:t>3. Superficial Formatting Discrepancies</ns0:t>
      </ns0:r>
      <ns0:r>
        <ns0:rPr>
          <ns0:rFonts ns0:ascii="Times New Roman" ns0:hAnsi="Times New Roman"/>
          <ns0:sz ns0:val="20"/>
        </ns0:rPr>
        <ns0:t>: Standard string comparison metrics (e.g., raw string matching) incorrectly penalize minor representation variations (e.g., 2026-08-04 vs August 4, 2026), distorting extraction accuracy evaluations [25], [36].</ns0:t>
      </ns0:r>
    </ns0:p>
    <ns0:p ns2:paraId="31E6DB94">
      <ns0:pPr>
        <ns0:spacing ns0:before="40" ns0:after="80" ns0:line="276" ns0:lineRule="auto"/>
      </ns0:pPr>
      <ns0:r>
        <ns0:rPr>
          <ns0:rFonts ns0:ascii="Times New Roman" ns0:hAnsi="Times New Roman"/>
          <ns0:sz ns0:val="20"/>
        </ns0:rPr>
        <ns0: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ns0:t>
      </ns0:r>
    </ns0:p>
    <ns0:p ns2:paraId="5B470FB9">
      <ns0:pPr>
        <ns0:keepNext/>
        <ns0:spacing ns0:before="200" ns0:after="80"/>
      </ns0:pPr>
      <ns0:r>
        <ns0:rPr>
          <ns0:rFonts ns0:ascii="Times New Roman" ns0:hAnsi="Times New Roman"/>
          <ns0:b/>
          <ns0:color ns0:val="333333"/>
          <ns0:sz ns0:val="23"/>
        </ns0:rPr>
        <ns0:t>1.2 Research Objectives</ns0:t>
      </ns0:r>
    </ns0:p>
    <ns0:p ns2:paraId="613B7587">
      <ns0:pPr>
        <ns0:spacing ns0:before="40" ns0:after="80" ns0:line="276" ns0:lineRule="auto"/>
      </ns0:pPr>
      <ns0:r>
        <ns0:rPr>
          <ns0:rFonts ns0:ascii="Times New Roman" ns0:hAnsi="Times New Roman"/>
          <ns0:sz ns0:val="20"/>
        </ns0:rPr>
        <ns0:t>To address these challenges, this study establishes a reproducible methodology for synthetic dataset generation and semantic performance evaluation [31]. Specifically, we focus on:</ns0:t>
      </ns0:r>
    </ns0:p>
    <ns0:p ns2:paraId="05DC4B18">
      <ns0:pPr>
        <ns0:pStyle ns0:val="23"/>
        <ns0:spacing ns0:before="20" ns0:after="40"/>
      </ns0:pPr>
      <ns0:r>
        <ns0:rPr>
          <ns0:rFonts ns0:ascii="Times New Roman" ns0:hAnsi="Times New Roman"/>
          <ns0:b/>
          <ns0:sz ns0:val="20"/>
        </ns0:rPr>
        <ns0:t>O1</ns0:t>
      </ns0:r>
      <ns0:r>
        <ns0:rPr>
          <ns0:rFonts ns0:ascii="Times New Roman" ns0:hAnsi="Times New Roman"/>
          <ns0:sz ns0:val="20"/>
        </ns0:rPr>
        <ns0:t>: Developing a deterministic synthetic data generator capable of rendering diverse academic credentials with pixel-exact ground truth annotations without relying on real student records.</ns0:t>
      </ns0:r>
    </ns0:p>
    <ns0:p ns2:paraId="766C9EEA">
      <ns0:pPr>
        <ns0:pStyle ns0:val="23"/>
        <ns0:spacing ns0:before="20" ns0:after="40"/>
      </ns0:pPr>
      <ns0:r>
        <ns0:rPr>
          <ns0:rFonts ns0:ascii="Times New Roman" ns0:hAnsi="Times New Roman"/>
          <ns0:b/>
          <ns0:sz ns0:val="20"/>
        </ns0:rPr>
        <ns0:t>O2</ns0:t>
      </ns0:r>
      <ns0:r>
        <ns0:rPr>
          <ns0:rFonts ns0:ascii="Times New Roman" ns0:hAnsi="Times New Roman"/>
          <ns0:sz ns0:val="20"/>
        </ns0:rPr>
        <ns0:t>: Designing a semantic canonical normalization pipeline that isolates genuine character recognition failures from benign formatting discrepancies.</ns0:t>
      </ns0:r>
    </ns0:p>
    <ns0:p ns2:paraId="37D3ED50">
      <ns0:pPr>
        <ns0:pStyle ns0:val="23"/>
        <ns0:spacing ns0:before="20" ns0:after="40"/>
      </ns0:pPr>
      <ns0:r>
        <ns0:rPr>
          <ns0:rFonts ns0:ascii="Times New Roman" ns0:hAnsi="Times New Roman"/>
          <ns0:b/>
          <ns0:sz ns0:val="20"/>
        </ns0:rPr>
        <ns0:t>O3</ns0:t>
      </ns0:r>
      <ns0:r>
        <ns0:rPr>
          <ns0:rFonts ns0:ascii="Times New Roman" ns0:hAnsi="Times New Roman"/>
          <ns0:sz ns0:val="20"/>
        </ns0:rPr>
        <ns0:t>: Defining a structured OCR error taxonomy and quality profile degradation framework to quantify performance decay across physical optical distortions.</ns0:t>
      </ns0:r>
    </ns0:p>
    <ns0:p ns2:paraId="783A5158">
      <ns0:pPr>
        <ns0:keepNext/>
        <ns0:spacing ns0:before="200" ns0:after="80"/>
      </ns0:pPr>
      <ns0:r>
        <ns0:rPr>
          <ns0:rFonts ns0:ascii="Times New Roman" ns0:hAnsi="Times New Roman"/>
          <ns0:b/>
          <ns0:color ns0:val="333333"/>
          <ns0:sz ns0:val="23"/>
        </ns0:rPr>
        <ns0:t>1.3 Main Research Contributions</ns0:t>
      </ns0:r>
    </ns0:p>
    <ns0:p ns2:paraId="015EEB7A">
      <ns0:pPr>
        <ns0:spacing ns0:before="40" ns0:after="80" ns0:line="276" ns0:lineRule="auto"/>
      </ns0:pPr>
      <ns0:r>
        <ns0:rPr>
          <ns0:rFonts ns0:ascii="Times New Roman" ns0:hAnsi="Times New Roman"/>
          <ns0:sz ns0:val="20"/>
        </ns0:rPr>
        <ns0:t>The primary contributions of this work are summarized as follows:</ns0:t>
      </ns0:r>
    </ns0:p>
    <ns0:p ns2:paraId="1C461AB5">
      <ns0:pPr>
        <ns0:spacing ns0:before="20" ns0:after="40"/>
        <ns0:ind ns0:left="360"/>
      </ns0:pPr>
      <ns0:r>
        <ns0:rPr>
          <ns0:rFonts ns0:ascii="Times New Roman" ns0:hAnsi="Times New Roman"/>
          <ns0:b/>
          <ns0:sz ns0:val="20"/>
        </ns0:rPr>
        <ns0:t>1. Synthetic Academic Credential Benchmark Generator</ns0:t>
      </ns0:r>
      <ns0:r>
        <ns0:rPr>
          <ns0:rFonts ns0:ascii="Times New Roman" ns0:hAnsi="Times New Roman"/>
          <ns0:sz ns0:val="20"/>
        </ns0:rPr>
        <ns0:t>: A seed-deterministic synthetic benchmark generation methodology for academic document intelligence that enables reproducible evaluation while eliminating the need for real student records (ADBG v1.0) [26], [35].</ns0:t>
      </ns0:r>
    </ns0:p>
    <ns0:p ns2:paraId="4500592A">
      <ns0:pPr>
        <ns0:spacing ns0:before="20" ns0:after="40"/>
        <ns0:ind ns0:left="360"/>
      </ns0:pPr>
      <ns0:r>
        <ns0:rPr>
          <ns0:rFonts ns0:ascii="Times New Roman" ns0:hAnsi="Times New Roman"/>
          <ns0:b/>
          <ns0:sz ns0:val="20"/>
        </ns0:rPr>
        <ns0:t>2. AU DIC Evaluation Subsystem</ns0:t>
      </ns0:r>
      <ns0:r>
        <ns0:rPr>
          <ns0:rFonts ns0:ascii="Times New Roman" ns0:hAnsi="Times New Roman"/>
          <ns0:sz ns0:val="20"/>
        </ns0:rPr>
        <ns0:t>: A decoupled, strictly read-only benchmark execution engine that evaluates document processing pipelines without modifying production data stores [31].</ns0:t>
      </ns0:r>
    </ns0:p>
    <ns0:p ns2:paraId="5DDDB933">
      <ns0:pPr>
        <ns0:spacing ns0:before="20" ns0:after="40"/>
        <ns0:ind ns0:left="360"/>
      </ns0:pPr>
      <ns0:r>
        <ns0:rPr>
          <ns0:rFonts ns0:ascii="Times New Roman" ns0:hAnsi="Times New Roman"/>
          <ns0:b/>
          <ns0:sz ns0:val="20"/>
        </ns0:rPr>
        <ns0:t>3. Six-Stage Semantic Normalization Layer</ns0:t>
      </ns0:r>
      <ns0:r>
        <ns0:rPr>
          <ns0:rFonts ns0:ascii="Times New Roman" ns0:hAnsi="Times New Roman"/>
          <ns0:sz ns0:val="20"/>
        </ns0:rPr>
        <ns0:t>: A canonical field normalizer (CanonicalNormalizer) that standardizes dates, roll numbers, numerical grades, degree titles, and institution aliases prior to metric calculation [25], [36].</ns0:t>
      </ns0:r>
    </ns0:p>
    <ns0:p ns2:paraId="71AC79BD">
      <ns0:pPr>
        <ns0:spacing ns0:before="20" ns0:after="40"/>
        <ns0:ind ns0:left="360"/>
      </ns0:pPr>
      <ns0:r>
        <ns0:rPr>
          <ns0:rFonts ns0:ascii="Times New Roman" ns0:hAnsi="Times New Roman"/>
          <ns0:b/>
          <ns0:sz ns0:val="20"/>
        </ns0:rPr>
        <ns0:t>4. Nine-Class Structured OCR Error Taxonomy</ns0:t>
      </ns0:r>
      <ns0:r>
        <ns0:rPr>
          <ns0:rFonts ns0:ascii="Times New Roman" ns0:hAnsi="Times New Roman"/>
          <ns0:sz ns0:val="20"/>
        </ns0:rPr>
        <ns0:t>: An automated error categorization module that classifies field extraction failures into distinct diagnostic categories (OCR_ERROR, FIELD_MISSING, HALLUCINATION, FORMAT_ERROR, etc.) [28], [37].</ns0:t>
      </ns0:r>
    </ns0:p>
    <ns0:p ns2:paraId="5015A743">
      <ns0:pPr>
        <ns0:spacing ns0:before="20" ns0:after="40"/>
        <ns0:ind ns0:left="360"/>
      </ns0:pPr>
      <ns0:r>
        <ns0:t xml:space="preserve">5. Quality Profile Robustness Framework: A controlled optical quality-profile degradation matrix across four standardized profiles (clean, scanner_copy, mobile_camera, rotated_90) [27], [30], [33], designed to quantify extraction decay in image-based evaluations. The current text-prompted (Option B) baseline establishes reference metrics; image-based evaluation under Option A is reserved for future work.</ns0:t>
      </ns0:r>
    </ns0:p>
    <ns0:p ns2:paraId="3197BF30">
      <ns0:pPr>
        <ns0:keepNext/>
        <ns0:spacing ns0:before="200" ns0:after="80"/>
      </ns0:pPr>
      <ns0:r>
        <ns0:rPr>
          <ns0:rFonts ns0:ascii="Times New Roman" ns0:hAnsi="Times New Roman"/>
          <ns0:b/>
          <ns0:color ns0:val="333333"/>
          <ns0:sz ns0:val="23"/>
        </ns0:rPr>
        <ns0:t>1.4 Scientific Novelty Statement</ns0:t>
      </ns0:r>
    </ns0:p>
    <ns0:p ns2:paraId="3E9A9469">
      <ns0:pPr>
        <ns0:spacing ns0:before="40" ns0:after="80" ns0:line="276" ns0:lineRule="auto"/>
      </ns0:pPr>
      <ns0:r>
        <ns0:rPr>
          <ns0:rFonts ns0:ascii="Times New Roman" ns0:hAnsi="Times New Roman"/>
          <ns0:sz ns0:val="20"/>
        </ns0:rPr>
        <ns0: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ns0:t>
      </ns0:r>
    </ns0:p>
    <ns0:p ns2:paraId="26048763">
      <ns0:pPr>
        <ns0:spacing ns0:before="40" ns0:after="80" ns0:line="276" ns0:lineRule="auto"/>
      </ns0:pPr>
      <ns0:r>
        <ns0:rPr>
          <ns0:rFonts ns0:ascii="Times New Roman" ns0:hAnsi="Times New Roman"/>
          <ns0:sz ns0:val="20"/>
        </ns0:rPr>
        <ns0: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ns0:t>
      </ns0:r>
    </ns0:p>
    <ns0:p ns2:paraId="63521041">
      <ns0:pPr>
        <ns0:spacing ns0:before="40" ns0:after="80" ns0:line="276" ns0:lineRule="auto"/>
      </ns0:pPr>
      <ns0:r>
        <ns0: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initial baseline evaluation employs zero-shot text-prompted LLM inference (Option B). Extension to image-based VLM and classical OCR engine evaluation (Option A) is designated as the primary future work direction.</ns0:t>
      </ns0:r>
    </ns0:p>
    <ns0:p ns2:paraId="0087EA3C">
      <ns0:pPr>
        <ns0:keepNext/>
        <ns0:spacing ns0:before="200" ns0:after="80"/>
      </ns0:pPr>
      <ns0:r>
        <ns0:rPr>
          <ns0:rFonts ns0:ascii="Times New Roman" ns0:hAnsi="Times New Roman"/>
          <ns0:b/>
          <ns0:color ns0:val="333333"/>
          <ns0:sz ns0:val="23"/>
        </ns0:rPr>
        <ns0:t>1.5 Paper Organization</ns0:t>
      </ns0:r>
    </ns0:p>
    <ns0:p ns2:paraId="08A2492D">
      <ns0:pPr>
        <ns0:spacing ns0:before="40" ns0:after="80" ns0:line="276" ns0:lineRule="auto"/>
      </ns0:pPr>
      <ns0:r>
        <ns0:rPr>
          <ns0:rFonts ns0:ascii="Times New Roman" ns0:hAnsi="Times New Roman"/>
          <ns0:sz ns0:val="20"/>
        </ns0:rPr>
        <ns0: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ns0:t>
      </ns0:r>
    </ns0:p>
    <ns0:p ns2:paraId="0C7932EC">
      <ns0:pPr>
        <ns0:spacing ns0:before="40" ns0:after="80" ns0:line="276" ns0:lineRule="auto"/>
      </ns0:pPr>
      <ns0:r>
        <ns0:rPr>
          <ns0:rFonts ns0:ascii="Times New Roman" ns0:hAnsi="Times New Roman"/>
          <ns0:sz ns0:val="20"/>
        </ns0:rPr>
        <ns0:t>---</ns0:t>
      </ns0:r>
    </ns0:p>
    <ns0:p ns2:paraId="292043FF">
      <ns0:pPr>
        <ns0:keepNext/>
        <ns0:spacing ns0:before="280" ns0:after="120"/>
      </ns0:pPr>
      <ns0:r>
        <ns0:rPr>
          <ns0:rFonts ns0:ascii="Times New Roman" ns0:hAnsi="Times New Roman"/>
          <ns0:b/>
          <ns0:color ns0:val="003366"/>
          <ns0:sz ns0:val="26"/>
        </ns0:rPr>
        <ns0:t>2. Related Work</ns0:t>
      </ns0:r>
    </ns0:p>
    <ns0:p ns2:paraId="65EAE46E">
      <ns0:pPr>
        <ns0:keepNext/>
        <ns0:spacing ns0:before="200" ns0:after="80"/>
      </ns0:pPr>
      <ns0:r>
        <ns0:rPr>
          <ns0:rFonts ns0:ascii="Times New Roman" ns0:hAnsi="Times New Roman"/>
          <ns0:b/>
          <ns0:color ns0:val="333333"/>
          <ns0:sz ns0:val="23"/>
        </ns0:rPr>
        <ns0:t>2.1 Foundational Document AI &amp; Classical Benchmarks (Historical Context)</ns0:t>
      </ns0:r>
    </ns0:p>
    <ns0:p ns2:paraId="189F7A1A">
      <ns0:pPr>
        <ns0:spacing ns0:before="40" ns0:after="80" ns0:line="276" ns0:lineRule="auto"/>
      </ns0:pPr>
      <ns0:r>
        <ns0:rPr>
          <ns0:rFonts ns0:ascii="Times New Roman" ns0:hAnsi="Times New Roman"/>
          <ns0:sz ns0:val="20"/>
        </ns0:rPr>
        <ns0: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ns0:t>
      </ns0:r>
    </ns0:p>
    <ns0:p ns2:paraId="5B2DA315">
      <ns0:pPr>
        <ns0:pStyle ns0:val="23"/>
        <ns0:spacing ns0:before="20" ns0:after="40"/>
      </ns0:pPr>
      <ns0:r>
        <ns0:rPr>
          <ns0:rFonts ns0:ascii="Times New Roman" ns0:hAnsi="Times New Roman"/>
          <ns0:b/>
          <ns0:sz ns0:val="20"/>
        </ns0:rPr>
        <ns0:t>Receipt &amp; Invoice Parsing</ns0:t>
      </ns0:r>
      <ns0:r>
        <ns0:rPr>
          <ns0:rFonts ns0:ascii="Times New Roman" ns0:hAnsi="Times New Roman"/>
          <ns0:sz ns0:val="20"/>
        </ns0:rPr>
        <ns0:t xml:space="preserve">: </ns0:t>
      </ns0:r>
      <ns0:r>
        <ns0:rPr>
          <ns0:rFonts ns0:ascii="Times New Roman" ns0:hAnsi="Times New Roman"/>
          <ns0:b/>
          <ns0:sz ns0:val="20"/>
        </ns0:rPr>
        <ns0:t>SROIE</ns0:t>
      </ns0:r>
      <ns0:r>
        <ns0:rPr>
          <ns0:rFonts ns0:ascii="Times New Roman" ns0:hAnsi="Times New Roman"/>
          <ns0:sz ns0:val="20"/>
        </ns0:rPr>
        <ns0:t xml:space="preserve"> [2] and </ns0:t>
      </ns0:r>
      <ns0:r>
        <ns0:rPr>
          <ns0:rFonts ns0:ascii="Times New Roman" ns0:hAnsi="Times New Roman"/>
          <ns0:b/>
          <ns0:sz ns0:val="20"/>
        </ns0:rPr>
        <ns0:t>CORD</ns0:t>
      </ns0:r>
      <ns0:r>
        <ns0:rPr>
          <ns0:rFonts ns0:ascii="Times New Roman" ns0:hAnsi="Times New Roman"/>
          <ns0:sz ns0:val="20"/>
        </ns0:rPr>
        <ns0:t xml:space="preserve"> [3] established standard benchmark datasets for point-of-sale receipt entity extraction.</ns0:t>
      </ns0:r>
    </ns0:p>
    <ns0:p ns2:paraId="0B5175A7">
      <ns0:pPr>
        <ns0:pStyle ns0:val="23"/>
        <ns0:spacing ns0:before="20" ns0:after="40"/>
      </ns0:pPr>
      <ns0:r>
        <ns0:rPr>
          <ns0:rFonts ns0:ascii="Times New Roman" ns0:hAnsi="Times New Roman"/>
          <ns0:b/>
          <ns0:sz ns0:val="20"/>
        </ns0:rPr>
        <ns0:t>Form Understanding</ns0:t>
      </ns0:r>
      <ns0:r>
        <ns0:rPr>
          <ns0:rFonts ns0:ascii="Times New Roman" ns0:hAnsi="Times New Roman"/>
          <ns0:sz ns0:val="20"/>
        </ns0:rPr>
        <ns0:t xml:space="preserve">: </ns0:t>
      </ns0:r>
      <ns0:r>
        <ns0:rPr>
          <ns0:rFonts ns0:ascii="Times New Roman" ns0:hAnsi="Times New Roman"/>
          <ns0:b/>
          <ns0:sz ns0:val="20"/>
        </ns0:rPr>
        <ns0:t>FUNSD</ns0:t>
      </ns0:r>
      <ns0:r>
        <ns0:rPr>
          <ns0:rFonts ns0:ascii="Times New Roman" ns0:hAnsi="Times New Roman"/>
          <ns0:sz ns0:val="20"/>
        </ns0:rPr>
        <ns0:t xml:space="preserve"> [4] introduced key-value pair and spatial entity link annotations for noisy scanned forms.</ns0:t>
      </ns0:r>
    </ns0:p>
    <ns0:p ns2:paraId="1C1B2E13">
      <ns0:pPr>
        <ns0:pStyle ns0:val="23"/>
        <ns0:spacing ns0:before="20" ns0:after="40"/>
      </ns0:pPr>
      <ns0:r>
        <ns0:rPr>
          <ns0:rFonts ns0:ascii="Times New Roman" ns0:hAnsi="Times New Roman"/>
          <ns0:b/>
          <ns0:sz ns0:val="20"/>
        </ns0:rPr>
        <ns0:t>Document Image Classification</ns0:t>
      </ns0:r>
      <ns0:r>
        <ns0:rPr>
          <ns0:rFonts ns0:ascii="Times New Roman" ns0:hAnsi="Times New Roman"/>
          <ns0:sz ns0:val="20"/>
        </ns0:rPr>
        <ns0:t xml:space="preserve">: </ns0:t>
      </ns0:r>
      <ns0:r>
        <ns0:rPr>
          <ns0:rFonts ns0:ascii="Times New Roman" ns0:hAnsi="Times New Roman"/>
          <ns0:b/>
          <ns0:sz ns0:val="20"/>
        </ns0:rPr>
        <ns0:t>RVL-CDIP</ns0:t>
      </ns0:r>
      <ns0:r>
        <ns0:rPr>
          <ns0:rFonts ns0:ascii="Times New Roman" ns0:hAnsi="Times New Roman"/>
          <ns0:sz ns0:val="20"/>
        </ns0:rPr>
        <ns0:t xml:space="preserve"> [1] benchmarked multi-class document page classification across 16 commercial form categories.</ns0:t>
      </ns0:r>
    </ns0:p>
    <ns0:p ns2:paraId="22EABA03">
      <ns0:pPr>
        <ns0:pStyle ns0:val="23"/>
        <ns0:spacing ns0:before="20" ns0:after="40"/>
      </ns0:pPr>
      <ns0:r>
        <ns0:rPr>
          <ns0:rFonts ns0:ascii="Times New Roman" ns0:hAnsi="Times New Roman"/>
          <ns0:b/>
          <ns0:sz ns0:val="20"/>
        </ns0:rPr>
        <ns0:t>Visual Question Answering</ns0:t>
      </ns0:r>
      <ns0:r>
        <ns0:rPr>
          <ns0:rFonts ns0:ascii="Times New Roman" ns0:hAnsi="Times New Roman"/>
          <ns0:sz ns0:val="20"/>
        </ns0:rPr>
        <ns0:t xml:space="preserve">: </ns0:t>
      </ns0:r>
      <ns0:r>
        <ns0:rPr>
          <ns0:rFonts ns0:ascii="Times New Roman" ns0:hAnsi="Times New Roman"/>
          <ns0:b/>
          <ns0:sz ns0:val="20"/>
        </ns0:rPr>
        <ns0:t>DocVQA</ns0:t>
      </ns0:r>
      <ns0:r>
        <ns0:rPr>
          <ns0:rFonts ns0:ascii="Times New Roman" ns0:hAnsi="Times New Roman"/>
          <ns0:sz ns0:val="20"/>
        </ns0:rPr>
        <ns0:t xml:space="preserve"> [5] introduced visual question answering over complex mixed document pages.</ns0:t>
      </ns0:r>
    </ns0:p>
    <ns0:p ns2:paraId="09808609">
      <ns0:pPr>
        <ns0:spacing ns0:before="40" ns0:after="80" ns0:line="276" ns0:lineRule="auto"/>
      </ns0:pPr>
      <ns0:r>
        <ns0:rPr>
          <ns0:rFonts ns0:ascii="Times New Roman" ns0:hAnsi="Times New Roman"/>
          <ns0:sz ns0:val="20"/>
        </ns0:rPr>
        <ns0:t xml:space="preserve">To process these document datasets, early multi-modal architectures combined visual features, OCR text, and 2D spatial bounding box coordinates. </ns0:t>
      </ns0:r>
      <ns0:r>
        <ns0:rPr>
          <ns0:rFonts ns0:ascii="Times New Roman" ns0:hAnsi="Times New Roman"/>
          <ns0:b/>
          <ns0:sz ns0:val="20"/>
        </ns0:rPr>
        <ns0:t>LayoutLMv3</ns0:t>
      </ns0:r>
      <ns0:r>
        <ns0:rPr>
          <ns0:rFonts ns0:ascii="Times New Roman" ns0:hAnsi="Times New Roman"/>
          <ns0:sz ns0:val="20"/>
        </ns0:rPr>
        <ns0:t xml:space="preserve"> [6] integrated text and image token masking for multimodal alignment, while sequence-to-sequence architectures such as </ns0:t>
      </ns0:r>
      <ns0:r>
        <ns0:rPr>
          <ns0:rFonts ns0:ascii="Times New Roman" ns0:hAnsi="Times New Roman"/>
          <ns0:b/>
          <ns0:sz ns0:val="20"/>
        </ns0:rPr>
        <ns0:t>TrOCR</ns0:t>
      </ns0:r>
      <ns0:r>
        <ns0:rPr>
          <ns0:rFonts ns0:ascii="Times New Roman" ns0:hAnsi="Times New Roman"/>
          <ns0:sz ns0:val="20"/>
        </ns0:rPr>
        <ns0:t xml:space="preserve"> [8] and OCR-free transformers like </ns0:t>
      </ns0:r>
      <ns0:r>
        <ns0:rPr>
          <ns0:rFonts ns0:ascii="Times New Roman" ns0:hAnsi="Times New Roman"/>
          <ns0:b/>
          <ns0:sz ns0:val="20"/>
        </ns0:rPr>
        <ns0:t>Donut</ns0:t>
      </ns0:r>
      <ns0:r>
        <ns0:rPr>
          <ns0:rFonts ns0:ascii="Times New Roman" ns0:hAnsi="Times New Roman"/>
          <ns0:sz ns0:val="20"/>
        </ns0:rPr>
        <ns0: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ns0:t>
      </ns0:r>
    </ns0:p>
    <ns0:p ns2:paraId="59C328F3">
      <ns0:pPr>
        <ns0:keepNext/>
        <ns0:spacing ns0:before="200" ns0:after="80"/>
      </ns0:pPr>
      <ns0:r>
        <ns0:rPr>
          <ns0:rFonts ns0:ascii="Times New Roman" ns0:hAnsi="Times New Roman"/>
          <ns0:b/>
          <ns0:color ns0:val="333333"/>
          <ns0:sz ns0:val="23"/>
        </ns0:rPr>
        <ns0:t>2.2 2025–2026 Vision-Language Models &amp; Multimodal Document Understanding</ns0:t>
      </ns0:r>
    </ns0:p>
    <ns0:p ns2:paraId="3F983351">
      <ns0:pPr>
        <ns0:spacing ns0:before="40" ns0:after="80" ns0:line="276" ns0:lineRule="auto"/>
      </ns0:pPr>
      <ns0:r>
        <ns0:rPr>
          <ns0:rFonts ns0:ascii="Times New Roman" ns0:hAnsi="Times New Roman"/>
          <ns0:sz ns0:val="20"/>
        </ns0:rPr>
        <ns0:t>Recent 2025–2026 advancements in Large Multimodal Models (LMMs) and Vision-Language Models (VLMs) have significantly expanded document understanding capabilities:</ns0:t>
      </ns0:r>
    </ns0:p>
    <ns0:p ns2:paraId="4607C032">
      <ns0:pPr>
        <ns0:pStyle ns0:val="23"/>
        <ns0:spacing ns0:before="20" ns0:after="40"/>
      </ns0:pPr>
      <ns0:r>
        <ns0:rPr>
          <ns0:rFonts ns0:ascii="Times New Roman" ns0:hAnsi="Times New Roman"/>
          <ns0:b/>
          <ns0:sz ns0:val="20"/>
        </ns0:rPr>
        <ns0:t>Unified Task Representations</ns0:t>
      </ns0:r>
      <ns0:r>
        <ns0:rPr>
          <ns0:rFonts ns0:ascii="Times New Roman" ns0:hAnsi="Times New Roman"/>
          <ns0:sz ns0:val="20"/>
        </ns0:rPr>
        <ns0:t xml:space="preserve">: </ns0:t>
      </ns0:r>
      <ns0:r>
        <ns0:rPr>
          <ns0:rFonts ns0:ascii="Times New Roman" ns0:hAnsi="Times New Roman"/>
          <ns0:b/>
          <ns0:sz ns0:val="20"/>
        </ns0:rPr>
        <ns0:t>Florence-2</ns0:t>
      </ns0:r>
      <ns0:r>
        <ns0:rPr>
          <ns0:rFonts ns0:ascii="Times New Roman" ns0:hAnsi="Times New Roman"/>
          <ns0:sz ns0:val="20"/>
        </ns0:rPr>
        <ns0:t xml:space="preserve"> [9] unified visual tasks into a sequence-to-sequence framework mapping spatial bounding boxes to text tokens.</ns0:t>
      </ns0:r>
    </ns0:p>
    <ns0:p ns2:paraId="280CA75A">
      <ns0:pPr>
        <ns0:pStyle ns0:val="23"/>
        <ns0:spacing ns0:before="20" ns0:after="40"/>
      </ns0:pPr>
      <ns0:r>
        <ns0:rPr>
          <ns0:rFonts ns0:ascii="Times New Roman" ns0:hAnsi="Times New Roman"/>
          <ns0:b/>
          <ns0:sz ns0:val="20"/>
        </ns0:rPr>
        <ns0:t>High-Resolution Structural Embedding</ns0:t>
      </ns0:r>
      <ns0:r>
        <ns0:rPr>
          <ns0:rFonts ns0:ascii="Times New Roman" ns0:hAnsi="Times New Roman"/>
          <ns0:sz ns0:val="20"/>
        </ns0:rPr>
        <ns0:t xml:space="preserve">: </ns0:t>
      </ns0:r>
      <ns0:r>
        <ns0:rPr>
          <ns0:rFonts ns0:ascii="Times New Roman" ns0:hAnsi="Times New Roman"/>
          <ns0:b/>
          <ns0:sz ns0:val="20"/>
        </ns0:rPr>
        <ns0:t>mPLUG-DocOwl 2.0</ns0:t>
      </ns0:r>
      <ns0:r>
        <ns0:rPr>
          <ns0:rFonts ns0:ascii="Times New Roman" ns0:hAnsi="Times New Roman"/>
          <ns0:sz ns0:val="20"/>
        </ns0:rPr>
        <ns0:t xml:space="preserve"> [10] introduced crop-based visual embeddings and token compression for high-resolution document pages.</ns0:t>
      </ns0:r>
    </ns0:p>
    <ns0:p ns2:paraId="0E4ED913">
      <ns0:pPr>
        <ns0:pStyle ns0:val="23"/>
        <ns0:spacing ns0:before="20" ns0:after="40"/>
      </ns0:pPr>
      <ns0:r>
        <ns0:rPr>
          <ns0:rFonts ns0:ascii="Times New Roman" ns0:hAnsi="Times New Roman"/>
          <ns0:b/>
          <ns0:sz ns0:val="20"/>
        </ns0:rPr>
        <ns0:t>Dynamic Resolution Encoders</ns0:t>
      </ns0:r>
      <ns0:r>
        <ns0:rPr>
          <ns0:rFonts ns0:ascii="Times New Roman" ns0:hAnsi="Times New Roman"/>
          <ns0:sz ns0:val="20"/>
        </ns0:rPr>
        <ns0:t xml:space="preserve">: </ns0:t>
      </ns0:r>
      <ns0:r>
        <ns0:rPr>
          <ns0:rFonts ns0:ascii="Times New Roman" ns0:hAnsi="Times New Roman"/>
          <ns0:b/>
          <ns0:sz ns0:val="20"/>
        </ns0:rPr>
        <ns0:t>Qwen2-VL</ns0:t>
      </ns0:r>
      <ns0:r>
        <ns0:rPr>
          <ns0:rFonts ns0:ascii="Times New Roman" ns0:hAnsi="Times New Roman"/>
          <ns0:sz ns0:val="20"/>
        </ns0:rPr>
        <ns0:t xml:space="preserve"> [11] implemented dynamic resolution NaViT encoders to process document images at native aspect ratios.</ns0:t>
      </ns0:r>
    </ns0:p>
    <ns0:p ns2:paraId="36436E37">
      <ns0:pPr>
        <ns0:pStyle ns0:val="23"/>
        <ns0:spacing ns0:before="20" ns0:after="40"/>
      </ns0:pPr>
      <ns0:r>
        <ns0:rPr>
          <ns0:rFonts ns0:ascii="Times New Roman" ns0:hAnsi="Times New Roman"/>
          <ns0:b/>
          <ns0:sz ns0:val="20"/>
        </ns0:rPr>
        <ns0:t>Shifted Window Attention</ns0:t>
      </ns0:r>
      <ns0:r>
        <ns0:rPr>
          <ns0:rFonts ns0:ascii="Times New Roman" ns0:hAnsi="Times New Roman"/>
          <ns0:sz ns0:val="20"/>
        </ns0:rPr>
        <ns0:t xml:space="preserve">: </ns0:t>
      </ns0:r>
      <ns0:r>
        <ns0:rPr>
          <ns0:rFonts ns0:ascii="Times New Roman" ns0:hAnsi="Times New Roman"/>
          <ns0:b/>
          <ns0:sz ns0:val="20"/>
        </ns0:rPr>
        <ns0:t>TextMonkey</ns0:t>
      </ns0:r>
      <ns0:r>
        <ns0:rPr>
          <ns0:rFonts ns0:ascii="Times New Roman" ns0:hAnsi="Times New Roman"/>
          <ns0:sz ns0:val="20"/>
        </ns0:rPr>
        <ns0:t xml:space="preserve"> [12] introduced cross-window attention to alleviate tokenization bottlenecks in large document images.</ns0:t>
      </ns0:r>
    </ns0:p>
    <ns0:p ns2:paraId="2A24C907">
      <ns0:pPr>
        <ns0:pStyle ns0:val="23"/>
        <ns0:spacing ns0:before="20" ns0:after="40"/>
      </ns0:pPr>
      <ns0:r>
        <ns0:rPr>
          <ns0:rFonts ns0:ascii="Times New Roman" ns0:hAnsi="Times New Roman"/>
          <ns0:b/>
          <ns0:sz ns0:val="20"/>
        </ns0:rPr>
        <ns0:t>Visual Vocabulary Enlargement</ns0:t>
      </ns0:r>
      <ns0:r>
        <ns0:rPr>
          <ns0:rFonts ns0:ascii="Times New Roman" ns0:hAnsi="Times New Roman"/>
          <ns0:sz ns0:val="20"/>
        </ns0:rPr>
        <ns0:t xml:space="preserve">: </ns0:t>
      </ns0:r>
      <ns0:r>
        <ns0:rPr>
          <ns0:rFonts ns0:ascii="Times New Roman" ns0:hAnsi="Times New Roman"/>
          <ns0:b/>
          <ns0:sz ns0:val="20"/>
        </ns0:rPr>
        <ns0:t>Vary</ns0:t>
      </ns0:r>
      <ns0:r>
        <ns0:rPr>
          <ns0:rFonts ns0:ascii="Times New Roman" ns0:hAnsi="Times New Roman"/>
          <ns0:sz ns0:val="20"/>
        </ns0:rPr>
        <ns0:t xml:space="preserve"> [19] expanded visual vocabulary tokens specifically for document text and chart parsing.</ns0:t>
      </ns0:r>
    </ns0:p>
    <ns0:p ns2:paraId="5EAB8A02">
      <ns0:pPr>
        <ns0:pStyle ns0:val="23"/>
        <ns0:spacing ns0:before="20" ns0:after="40"/>
      </ns0:pPr>
      <ns0:r>
        <ns0:rPr>
          <ns0:rFonts ns0:ascii="Times New Roman" ns0:hAnsi="Times New Roman"/>
          <ns0:b/>
          <ns0:sz ns0:val="20"/>
        </ns0:rPr>
        <ns0:t>Layout-Aware Architectures</ns0:t>
      </ns0:r>
      <ns0:r>
        <ns0:rPr>
          <ns0:rFonts ns0:ascii="Times New Roman" ns0:hAnsi="Times New Roman"/>
          <ns0:sz ns0:val="20"/>
        </ns0:rPr>
        <ns0:t xml:space="preserve">: </ns0:t>
      </ns0:r>
      <ns0:r>
        <ns0:rPr>
          <ns0:rFonts ns0:ascii="Times New Roman" ns0:hAnsi="Times New Roman"/>
          <ns0:b/>
          <ns0:sz ns0:val="20"/>
        </ns0:rPr>
        <ns0:t>LayoutLLM</ns0:t>
      </ns0:r>
      <ns0:r>
        <ns0:rPr>
          <ns0:rFonts ns0:ascii="Times New Roman" ns0:hAnsi="Times New Roman"/>
          <ns0:sz ns0:val="20"/>
        </ns0:rPr>
        <ns0:t xml:space="preserve"> [13] integrated explicit spatial layout instruction tuning into open-weight LLMs, </ns0:t>
      </ns0:r>
      <ns0:r>
        <ns0:rPr>
          <ns0:rFonts ns0:ascii="Times New Roman" ns0:hAnsi="Times New Roman"/>
          <ns0:b/>
          <ns0:sz ns0:val="20"/>
        </ns0:rPr>
        <ns0:t>UDOP-v2</ns0:t>
      </ns0:r>
      <ns0:r>
        <ns0:rPr>
          <ns0:rFonts ns0:ascii="Times New Roman" ns0:hAnsi="Times New Roman"/>
          <ns0:sz ns0:val="20"/>
        </ns0:rPr>
        <ns0:t xml:space="preserve"> [14] unified text, vision, and layout pretraining, and </ns0:t>
      </ns0:r>
      <ns0:r>
        <ns0:rPr>
          <ns0:rFonts ns0:ascii="Times New Roman" ns0:hAnsi="Times New Roman"/>
          <ns0:b/>
          <ns0:sz ns0:val="20"/>
        </ns0:rPr>
        <ns0:t>LLaVA-NeXT-Doc</ns0:t>
      </ns0:r>
      <ns0:r>
        <ns0:rPr>
          <ns0:rFonts ns0:ascii="Times New Roman" ns0:hAnsi="Times New Roman"/>
          <ns0:sz ns0:val="20"/>
        </ns0:rPr>
        <ns0:t xml:space="preserve"> [15] established fine-grained document parsing.</ns0:t>
      </ns0:r>
    </ns0:p>
    <ns0:p ns2:paraId="2429E4D2">
      <ns0:pPr>
        <ns0:pStyle ns0:val="23"/>
        <ns0:spacing ns0:before="20" ns0:after="40"/>
      </ns0:pPr>
      <ns0:r>
        <ns0: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ns0:t>
      </ns0:r>
    </ns0:p>
    <ns0:p ns2:paraId="57C1E4DA">
      <ns0:pPr>
        <ns0:spacing ns0:before="40" ns0:after="80" ns0:line="276" ns0:lineRule="auto"/>
      </ns0:pPr>
      <ns0:r>
        <ns0:rPr>
          <ns0:rFonts ns0:ascii="Times New Roman" ns0:hAnsi="Times New Roman"/>
          <ns0:b/>
          <ns0:sz ns0:val="20"/>
        </ns0:rPr>
        <ns0:t>Critical Comparative Synthesis</ns0:t>
      </ns0:r>
      <ns0:r>
        <ns0:rPr>
          <ns0:rFonts ns0:ascii="Times New Roman" ns0:hAnsi="Times New Roman"/>
          <ns0:sz ns0:val="20"/>
        </ns0:rPr>
        <ns0: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ns0:t>
      </ns0:r>
    </ns0:p>
    <ns0:p ns2:paraId="17A394DD">
      <ns0:pPr>
        <ns0:keepNext/>
        <ns0:spacing ns0:before="200" ns0:after="80"/>
      </ns0:pPr>
      <ns0:r>
        <ns0:rPr>
          <ns0:rFonts ns0:ascii="Times New Roman" ns0:hAnsi="Times New Roman"/>
          <ns0:b/>
          <ns0:color ns0:val="333333"/>
          <ns0:sz ns0:val="23"/>
        </ns0:rPr>
        <ns0:t>2.3 Synthetic Document Generation Paradigms (2024–2026)</ns0:t>
      </ns0:r>
    </ns0:p>
    <ns0:p ns2:paraId="6C515E3E">
      <ns0:pPr>
        <ns0:spacing ns0:before="40" ns0:after="80" ns0:line="276" ns0:lineRule="auto"/>
      </ns0:pPr>
      <ns0:r>
        <ns0:rPr>
          <ns0:rFonts ns0:ascii="Times New Roman" ns0:hAnsi="Times New Roman"/>
          <ns0:sz ns0:val="20"/>
        </ns0:rPr>
        <ns0: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ns0:t>
      </ns0:r>
      <ns0:r>
        <ns0:rPr>
          <ns0:rFonts ns0:ascii="Times New Roman" ns0:hAnsi="Times New Roman"/>
          <ns0:b/>
          <ns0:sz ns0:val="20"/>
        </ns0:rPr>
        <ns0:t>Typst</ns0:t>
      </ns0:r>
      <ns0:r>
        <ns0:rPr>
          <ns0:rFonts ns0:ascii="Times New Roman" ns0:hAnsi="Times New Roman"/>
          <ns0:sz ns0:val="20"/>
        </ns0:rPr>
        <ns0: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ns0:t>
      </ns0:r>
      <ns0:r>
        <ns0:rPr>
          <ns0:rFonts ns0:ascii="Times New Roman" ns0:hAnsi="Times New Roman"/>
          <ns0:i/>
          <ns0:sz ns0:val="20"/>
        </ns0:rPr>
        <ns0:t>clean</ns0:t>
      </ns0:r>
      <ns0:r>
        <ns0:rPr>
          <ns0:rFonts ns0:ascii="Times New Roman" ns0:hAnsi="Times New Roman"/>
          <ns0:sz ns0:val="20"/>
        </ns0:rPr>
        <ns0:t xml:space="preserve">, </ns0:t>
      </ns0:r>
      <ns0:r>
        <ns0:rPr>
          <ns0:rFonts ns0:ascii="Times New Roman" ns0:hAnsi="Times New Roman"/>
          <ns0:i/>
          <ns0:sz ns0:val="20"/>
        </ns0:rPr>
        <ns0:t>scanner_copy</ns0:t>
      </ns0:r>
      <ns0:r>
        <ns0:rPr>
          <ns0:rFonts ns0:ascii="Times New Roman" ns0:hAnsi="Times New Roman"/>
          <ns0:sz ns0:val="20"/>
        </ns0:rPr>
        <ns0:t xml:space="preserve">, </ns0:t>
      </ns0:r>
      <ns0:r>
        <ns0:rPr>
          <ns0:rFonts ns0:ascii="Times New Roman" ns0:hAnsi="Times New Roman"/>
          <ns0:i/>
          <ns0:sz ns0:val="20"/>
        </ns0:rPr>
        <ns0:t>mobile_camera</ns0:t>
      </ns0:r>
      <ns0:r>
        <ns0:rPr>
          <ns0:rFonts ns0:ascii="Times New Roman" ns0:hAnsi="Times New Roman"/>
          <ns0:sz ns0:val="20"/>
        </ns0:rPr>
        <ns0:t xml:space="preserve">, </ns0:t>
      </ns0:r>
      <ns0:r>
        <ns0:rPr>
          <ns0:rFonts ns0:ascii="Times New Roman" ns0:hAnsi="Times New Roman"/>
          <ns0:i/>
          <ns0:sz ns0:val="20"/>
        </ns0:rPr>
        <ns0:t>rotated_90</ns0:t>
      </ns0:r>
      <ns0:r>
        <ns0:rPr>
          <ns0:rFonts ns0:ascii="Times New Roman" ns0:hAnsi="Times New Roman"/>
          <ns0:sz ns0:val="20"/>
        </ns0:rPr>
        <ns0:t>) [26], [35].</ns0:t>
      </ns0:r>
    </ns0:p>
    <ns0:p ns2:paraId="56A570CA">
      <ns0:pPr>
        <ns0:keepNext/>
        <ns0:spacing ns0:before="200" ns0:after="80"/>
      </ns0:pPr>
      <ns0:r>
        <ns0:rPr>
          <ns0:rFonts ns0:ascii="Times New Roman" ns0:hAnsi="Times New Roman"/>
          <ns0:b/>
          <ns0:color ns0:val="333333"/>
          <ns0:sz ns0:val="23"/>
        </ns0:rPr>
        <ns0:t>2.4 Benchmark Design Methodologies &amp; Optical Degradation Matrix</ns0:t>
      </ns0:r>
    </ns0:p>
    <ns0:p ns2:paraId="16C8BB60">
      <ns0:pPr>
        <ns0:spacing ns0:before="40" ns0:after="80" ns0:line="276" ns0:lineRule="auto"/>
      </ns0:pPr>
      <ns0:r>
        <ns0:rPr>
          <ns0:rFonts ns0:ascii="Times New Roman" ns0:hAnsi="Times New Roman"/>
          <ns0:sz ns0:val="20"/>
        </ns0:rPr>
        <ns0: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ns0:t>
      </ns0:r>
    </ns0:p>
    <ns0:p ns2:paraId="16F2ADF2">
      <ns0:pPr>
        <ns0:keepNext/>
        <ns0:spacing ns0:before="200" ns0:after="80"/>
      </ns0:pPr>
      <ns0:r>
        <ns0:rPr>
          <ns0:rFonts ns0:ascii="Times New Roman" ns0:hAnsi="Times New Roman"/>
          <ns0:b/>
          <ns0:color ns0:val="333333"/>
          <ns0:sz ns0:val="23"/>
        </ns0:rPr>
        <ns0:t>2.5 Academic Credential &amp; Sensitive Administrative Document Analysis</ns0:t>
      </ns0:r>
    </ns0:p>
    <ns0:p ns2:paraId="2CC2A5D4">
      <ns0:pPr>
        <ns0:spacing ns0:before="40" ns0:after="80" ns0:line="276" ns0:lineRule="auto"/>
      </ns0:pPr>
      <ns0:r>
        <ns0:rPr>
          <ns0:rFonts ns0:ascii="Times New Roman" ns0:hAnsi="Times New Roman"/>
          <ns0:sz ns0:val="20"/>
        </ns0:rPr>
        <ns0: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ns0:t>
      </ns0:r>
    </ns0:p>
    <ns0:p ns2:paraId="2EC13B83">
      <ns0:pPr>
        <ns0:spacing ns0:before="40" ns0:after="80" ns0:line="276" ns0:lineRule="auto"/>
      </ns0:pPr>
      <ns0:r>
        <ns0:t xml:space="preserve">Table I provides a comprehensive comparative analysis contrasting ADBG v1.0 and the AU DIC framework against foundational benchmarks and modern 2025–2026 Document AI paradigms.</ns0:t>
      </ns0:r>
    </ns0:p>
    <ns0:p ns2:paraId="50009E26">
      <ns0:pPr>
        <ns0:keepNext/>
        <ns0:spacing ns0:before="80" ns0:after="160"/>
        <ns0:jc ns0:val="center"/>
      </ns0:pPr>
      <ns0:r>
        <ns0:t xml:space="preserve">Table I: Comprehensive Comparative Matrix of Document Intelligence Benchmarks &amp; Evaluation Paradigms of Document Intelligence Benchmarks &amp; Evaluation Paradigms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218"/>
        <ns0:gridCol ns0:w="637"/>
        <ns0:gridCol ns0:w="1096"/>
        <ns0:gridCol ns0:w="1453"/>
        <ns0:gridCol ns0:w="974"/>
        <ns0:gridCol ns0:w="1212"/>
        <ns0:gridCol ns0:w="1361"/>
        <ns0:gridCol ns0:w="1669"/>
      </ns0:tblGrid>
      <ns0:tr ns2:paraId="390BA0C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003366"/>
            <ns0:tcMar>
              <ns0:top ns0:w="100" ns0:type="dxa"/>
              <ns0:left ns0:w="130" ns0:type="dxa"/>
              <ns0:bottom ns0:w="100" ns0:type="dxa"/>
              <ns0:right ns0:w="130" ns0:type="dxa"/>
            </ns0:tcMar>
          </ns0:tcPr>
          <ns0:p ns2:paraId="6F06B291">
            <ns0:pPr>
              <ns0:spacing ns0:before="40" ns0:after="40"/>
              <ns0:jc ns0:val="center"/>
            </ns0:pPr>
            <ns0:r>
              <ns0:rPr>
                <ns0:rFonts ns0:ascii="Times New Roman" ns0:hAnsi="Times New Roman"/>
                <ns0:b/>
                <ns0:color ns0:val="FFFFFF"/>
                <ns0:sz ns0:val="19"/>
              </ns0:rPr>
              <ns0:t>Benchmark / Model Paradigm</ns0:t>
            </ns0:r>
          </ns0:p>
        </ns0:tc>
        <ns0:tc>
          <ns0:tcPr>
            <ns0:tcW ns0:w="1170" ns0:type="dxa"/>
            <ns0:shd ns0:val="clear" ns0:color="auto" ns0:fill="003366"/>
            <ns0:tcMar>
              <ns0:top ns0:w="100" ns0:type="dxa"/>
              <ns0:left ns0:w="130" ns0:type="dxa"/>
              <ns0:bottom ns0:w="100" ns0:type="dxa"/>
              <ns0:right ns0:w="130" ns0:type="dxa"/>
            </ns0:tcMar>
          </ns0:tcPr>
          <ns0:p ns2:paraId="22D2E873">
            <ns0:pPr>
              <ns0:spacing ns0:before="40" ns0:after="40"/>
              <ns0:jc ns0:val="center"/>
            </ns0:pPr>
            <ns0:r>
              <ns0:rPr>
                <ns0:rFonts ns0:ascii="Times New Roman" ns0:hAnsi="Times New Roman"/>
                <ns0:b/>
                <ns0:color ns0:val="FFFFFF"/>
                <ns0:sz ns0:val="19"/>
              </ns0:rPr>
              <ns0:t>Year</ns0:t>
            </ns0:r>
          </ns0:p>
        </ns0:tc>
        <ns0:tc>
          <ns0:tcPr>
            <ns0:tcW ns0:w="1170" ns0:type="dxa"/>
            <ns0:shd ns0:val="clear" ns0:color="auto" ns0:fill="003366"/>
            <ns0:tcMar>
              <ns0:top ns0:w="100" ns0:type="dxa"/>
              <ns0:left ns0:w="130" ns0:type="dxa"/>
              <ns0:bottom ns0:w="100" ns0:type="dxa"/>
              <ns0:right ns0:w="130" ns0:type="dxa"/>
            </ns0:tcMar>
          </ns0:tcPr>
          <ns0:p ns2:paraId="2D5DD546">
            <ns0:pPr>
              <ns0:spacing ns0:before="40" ns0:after="40"/>
              <ns0:jc ns0:val="center"/>
            </ns0:pPr>
            <ns0:r>
              <ns0:rPr>
                <ns0:rFonts ns0:ascii="Times New Roman" ns0:hAnsi="Times New Roman"/>
                <ns0:b/>
                <ns0:color ns0:val="FFFFFF"/>
                <ns0:sz ns0:val="19"/>
              </ns0:rPr>
              <ns0:t>Document Domain</ns0:t>
            </ns0:r>
          </ns0:p>
        </ns0:tc>
        <ns0:tc>
          <ns0:tcPr>
            <ns0:tcW ns0:w="1170" ns0:type="dxa"/>
            <ns0:shd ns0:val="clear" ns0:color="auto" ns0:fill="003366"/>
            <ns0:tcMar>
              <ns0:top ns0:w="100" ns0:type="dxa"/>
              <ns0:left ns0:w="130" ns0:type="dxa"/>
              <ns0:bottom ns0:w="100" ns0:type="dxa"/>
              <ns0:right ns0:w="130" ns0:type="dxa"/>
            </ns0:tcMar>
          </ns0:tcPr>
          <ns0:p ns2:paraId="0F933C27">
            <ns0:pPr>
              <ns0:spacing ns0:before="40" ns0:after="40"/>
              <ns0:jc ns0:val="center"/>
            </ns0:pPr>
            <ns0:r>
              <ns0:rPr>
                <ns0:rFonts ns0:ascii="Times New Roman" ns0:hAnsi="Times New Roman"/>
                <ns0:b/>
                <ns0:color ns0:val="FFFFFF"/>
                <ns0:sz ns0:val="19"/>
              </ns0:rPr>
              <ns0:t>Fully Synthetic Data</ns0:t>
            </ns0:r>
          </ns0:p>
        </ns0:tc>
        <ns0:tc>
          <ns0:tcPr>
            <ns0:tcW ns0:w="1170" ns0:type="dxa"/>
            <ns0:shd ns0:val="clear" ns0:color="auto" ns0:fill="003366"/>
            <ns0:tcMar>
              <ns0:top ns0:w="100" ns0:type="dxa"/>
              <ns0:left ns0:w="130" ns0:type="dxa"/>
              <ns0:bottom ns0:w="100" ns0:type="dxa"/>
              <ns0:right ns0:w="130" ns0:type="dxa"/>
            </ns0:tcMar>
          </ns0:tcPr>
          <ns0:p ns2:paraId="70FC4D72">
            <ns0:pPr>
              <ns0:spacing ns0:before="40" ns0:after="40"/>
              <ns0:jc ns0:val="center"/>
            </ns0:pPr>
            <ns0:r>
              <ns0:rPr>
                <ns0:rFonts ns0:ascii="Times New Roman" ns0:hAnsi="Times New Roman"/>
                <ns0:b/>
                <ns0:color ns0:val="FFFFFF"/>
                <ns0:sz ns0:val="19"/>
              </ns0:rPr>
              <ns0:t>Tabular Grade Array Support</ns0:t>
            </ns0:r>
          </ns0:p>
        </ns0:tc>
        <ns0:tc>
          <ns0:tcPr>
            <ns0:tcW ns0:w="1170" ns0:type="dxa"/>
            <ns0:shd ns0:val="clear" ns0:color="auto" ns0:fill="003366"/>
            <ns0:tcMar>
              <ns0:top ns0:w="100" ns0:type="dxa"/>
              <ns0:left ns0:w="130" ns0:type="dxa"/>
              <ns0:bottom ns0:w="100" ns0:type="dxa"/>
              <ns0:right ns0:w="130" ns0:type="dxa"/>
            </ns0:tcMar>
          </ns0:tcPr>
          <ns0:p ns2:paraId="67428837">
            <ns0:pPr>
              <ns0:spacing ns0:before="40" ns0:after="40"/>
              <ns0:jc ns0:val="center"/>
            </ns0:pPr>
            <ns0:r>
              <ns0:rPr>
                <ns0:rFonts ns0:ascii="Times New Roman" ns0:hAnsi="Times New Roman"/>
                <ns0:b/>
                <ns0:color ns0:val="FFFFFF"/>
                <ns0:sz ns0:val="19"/>
              </ns0:rPr>
              <ns0:t>Controlled Quality Degradation Matrix</ns0:t>
            </ns0:r>
          </ns0:p>
        </ns0:tc>
        <ns0:tc>
          <ns0:tcPr>
            <ns0:tcW ns0:w="1170" ns0:type="dxa"/>
            <ns0:shd ns0:val="clear" ns0:color="auto" ns0:fill="003366"/>
            <ns0:tcMar>
              <ns0:top ns0:w="100" ns0:type="dxa"/>
              <ns0:left ns0:w="130" ns0:type="dxa"/>
              <ns0:bottom ns0:w="100" ns0:type="dxa"/>
              <ns0:right ns0:w="130" ns0:type="dxa"/>
            </ns0:tcMar>
          </ns0:tcPr>
          <ns0:p ns2:paraId="281BF2B0">
            <ns0:pPr>
              <ns0:spacing ns0:before="40" ns0:after="40"/>
              <ns0:jc ns0:val="center"/>
            </ns0:pPr>
            <ns0:r>
              <ns0:rPr>
                <ns0:rFonts ns0:ascii="Times New Roman" ns0:hAnsi="Times New Roman"/>
                <ns0:b/>
                <ns0:color ns0:val="FFFFFF"/>
                <ns0:sz ns0:val="19"/>
              </ns0:rPr>
              <ns0:t>Semantic Canonical Normalization</ns0:t>
            </ns0:r>
          </ns0:p>
        </ns0:tc>
        <ns0:tc>
          <ns0:tcPr>
            <ns0:tcW ns0:w="1170" ns0:type="dxa"/>
            <ns0:shd ns0:val="clear" ns0:color="auto" ns0:fill="003366"/>
            <ns0:tcMar>
              <ns0:top ns0:w="100" ns0:type="dxa"/>
              <ns0:left ns0:w="130" ns0:type="dxa"/>
              <ns0:bottom ns0:w="100" ns0:type="dxa"/>
              <ns0:right ns0:w="130" ns0:type="dxa"/>
            </ns0:tcMar>
          </ns0:tcPr>
          <ns0:p ns2:paraId="18B36868">
            <ns0:pPr>
              <ns0:spacing ns0:before="40" ns0:after="40"/>
              <ns0:jc ns0:val="center"/>
            </ns0:pPr>
            <ns0:r>
              <ns0:rPr>
                <ns0:rFonts ns0:ascii="Times New Roman" ns0:hAnsi="Times New Roman"/>
                <ns0:b/>
                <ns0:color ns0:val="FFFFFF"/>
                <ns0:sz ns0:val="19"/>
              </ns0:rPr>
              <ns0:t>Academic Credentials Domain</ns0:t>
            </ns0:r>
          </ns0:p>
        </ns0:tc>
      </ns0:tr>
      <ns0:tr ns2:paraId="3281E39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2580796C">
            <ns0:pPr>
              <ns0:spacing ns0:before="40" ns0:after="40"/>
              <ns0:jc ns0:val="left"/>
            </ns0:pPr>
            <ns0:r>
              <ns0:rPr>
                <ns0:rFonts ns0:ascii="Times New Roman" ns0:hAnsi="Times New Roman"/>
                <ns0:b/>
                <ns0:sz ns0:val="18"/>
              </ns0:rPr>
              <ns0:t>RVL-CDIP</ns0:t>
            </ns0:r>
            <ns0:r>
              <ns0:rPr>
                <ns0:rFonts ns0:ascii="Times New Roman" ns0:hAnsi="Times New Roman"/>
                <ns0:sz ns0:val="18"/>
              </ns0:rPr>
              <ns0:t xml:space="preserve"> (Harley et al. [1])</ns0:t>
            </ns0:r>
          </ns0:p>
        </ns0:tc>
        <ns0:tc>
          <ns0:tcPr>
            <ns0:tcW ns0:w="1170" ns0:type="dxa"/>
            <ns0:shd ns0:val="clear" ns0:color="auto" ns0:fill="FFFFFF"/>
            <ns0:tcMar>
              <ns0:top ns0:w="100" ns0:type="dxa"/>
              <ns0:left ns0:w="130" ns0:type="dxa"/>
              <ns0:bottom ns0:w="100" ns0:type="dxa"/>
              <ns0:right ns0:w="130" ns0:type="dxa"/>
            </ns0:tcMar>
          </ns0:tcPr>
          <ns0:p ns2:paraId="30CA6361">
            <ns0:pPr>
              <ns0:spacing ns0:before="40" ns0:after="40"/>
              <ns0:jc ns0:val="center"/>
            </ns0:pPr>
            <ns0:r>
              <ns0:rPr>
                <ns0:rFonts ns0:ascii="Times New Roman" ns0:hAnsi="Times New Roman"/>
                <ns0:sz ns0:val="18"/>
              </ns0:rPr>
              <ns0:t>2015</ns0:t>
            </ns0:r>
          </ns0:p>
        </ns0:tc>
        <ns0:tc>
          <ns0:tcPr>
            <ns0:tcW ns0:w="1170" ns0:type="dxa"/>
            <ns0:shd ns0:val="clear" ns0:color="auto" ns0:fill="FFFFFF"/>
            <ns0:tcMar>
              <ns0:top ns0:w="100" ns0:type="dxa"/>
              <ns0:left ns0:w="130" ns0:type="dxa"/>
              <ns0:bottom ns0:w="100" ns0:type="dxa"/>
              <ns0:right ns0:w="130" ns0:type="dxa"/>
            </ns0:tcMar>
          </ns0:tcPr>
          <ns0:p ns2:paraId="12F367B5">
            <ns0:pPr>
              <ns0:spacing ns0:before="40" ns0:after="40"/>
              <ns0:jc ns0:val="center"/>
            </ns0:pPr>
            <ns0:r>
              <ns0:rPr>
                <ns0:rFonts ns0:ascii="Times New Roman" ns0:hAnsi="Times New Roman"/>
                <ns0:sz ns0:val="18"/>
              </ns0:rPr>
              <ns0:t>Business Forms</ns0:t>
            </ns0:r>
          </ns0:p>
        </ns0:tc>
        <ns0:tc>
          <ns0:tcPr>
            <ns0:tcW ns0:w="1170" ns0:type="dxa"/>
            <ns0:shd ns0:val="clear" ns0:color="auto" ns0:fill="FFFFFF"/>
            <ns0:tcMar>
              <ns0:top ns0:w="100" ns0:type="dxa"/>
              <ns0:left ns0:w="130" ns0:type="dxa"/>
              <ns0:bottom ns0:w="100" ns0:type="dxa"/>
              <ns0:right ns0:w="130" ns0:type="dxa"/>
            </ns0:tcMar>
          </ns0:tcPr>
          <ns0:p ns2:paraId="17D6B3F5">
            <ns0:pPr>
              <ns0:spacing ns0:before="40" ns0:after="40"/>
              <ns0:jc ns0:val="center"/>
            </ns0:pPr>
            <ns0:r>
              <ns0:rPr>
                <ns0:rFonts ns0:ascii="Times New Roman" ns0:hAnsi="Times New Roman"/>
                <ns0:sz ns0:val="18"/>
              </ns0:rPr>
              <ns0:t>No (Scanned)</ns0:t>
            </ns0:r>
          </ns0:p>
        </ns0:tc>
        <ns0:tc>
          <ns0:tcPr>
            <ns0:tcW ns0:w="1170" ns0:type="dxa"/>
            <ns0:shd ns0:val="clear" ns0:color="auto" ns0:fill="FFFFFF"/>
            <ns0:tcMar>
              <ns0:top ns0:w="100" ns0:type="dxa"/>
              <ns0:left ns0:w="130" ns0:type="dxa"/>
              <ns0:bottom ns0:w="100" ns0:type="dxa"/>
              <ns0:right ns0:w="130" ns0:type="dxa"/>
            </ns0:tcMar>
          </ns0:tcPr>
          <ns0:p ns2:paraId="2C0530B3">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282380C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17B20021">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448E5CCF">
            <ns0:pPr>
              <ns0:spacing ns0:before="40" ns0:after="40"/>
              <ns0:jc ns0:val="center"/>
            </ns0:pPr>
            <ns0:r>
              <ns0:rPr>
                <ns0:rFonts ns0:ascii="Times New Roman" ns0:hAnsi="Times New Roman"/>
                <ns0:sz ns0:val="18"/>
              </ns0:rPr>
              <ns0:t>No</ns0:t>
            </ns0:r>
          </ns0:p>
        </ns0:tc>
      </ns0:tr>
      <ns0:tr ns2:paraId="39A20E6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1D12F0EB">
            <ns0:pPr>
              <ns0:spacing ns0:before="40" ns0:after="40"/>
              <ns0:jc ns0:val="left"/>
            </ns0:pPr>
            <ns0:r>
              <ns0:rPr>
                <ns0:rFonts ns0:ascii="Times New Roman" ns0:hAnsi="Times New Roman"/>
                <ns0:b/>
                <ns0:sz ns0:val="18"/>
              </ns0:rPr>
              <ns0:t>SROIE</ns0:t>
            </ns0:r>
            <ns0:r>
              <ns0:rPr>
                <ns0:rFonts ns0:ascii="Times New Roman" ns0:hAnsi="Times New Roman"/>
                <ns0:sz ns0:val="18"/>
              </ns0:rPr>
              <ns0:t xml:space="preserve"> (Huang et al. [2])</ns0:t>
            </ns0:r>
          </ns0:p>
        </ns0:tc>
        <ns0:tc>
          <ns0:tcPr>
            <ns0:tcW ns0:w="1170" ns0:type="dxa"/>
            <ns0:shd ns0:val="clear" ns0:color="auto" ns0:fill="F8F9FA"/>
            <ns0:tcMar>
              <ns0:top ns0:w="100" ns0:type="dxa"/>
              <ns0:left ns0:w="130" ns0:type="dxa"/>
              <ns0:bottom ns0:w="100" ns0:type="dxa"/>
              <ns0:right ns0:w="130" ns0:type="dxa"/>
            </ns0:tcMar>
          </ns0:tcPr>
          <ns0:p ns2:paraId="07A1338A">
            <ns0:pPr>
              <ns0:spacing ns0:before="40" ns0:after="40"/>
              <ns0:jc ns0:val="center"/>
            </ns0:pPr>
            <ns0:r>
              <ns0:rPr>
                <ns0:rFonts ns0:ascii="Times New Roman" ns0:hAnsi="Times New Roman"/>
                <ns0:sz ns0:val="18"/>
              </ns0:rPr>
              <ns0:t>2019</ns0:t>
            </ns0:r>
          </ns0:p>
        </ns0:tc>
        <ns0:tc>
          <ns0:tcPr>
            <ns0:tcW ns0:w="1170" ns0:type="dxa"/>
            <ns0:shd ns0:val="clear" ns0:color="auto" ns0:fill="F8F9FA"/>
            <ns0:tcMar>
              <ns0:top ns0:w="100" ns0:type="dxa"/>
              <ns0:left ns0:w="130" ns0:type="dxa"/>
              <ns0:bottom ns0:w="100" ns0:type="dxa"/>
              <ns0:right ns0:w="130" ns0:type="dxa"/>
            </ns0:tcMar>
          </ns0:tcPr>
          <ns0:p ns2:paraId="33856CA3">
            <ns0:pPr>
              <ns0:spacing ns0:before="40" ns0:after="40"/>
              <ns0:jc ns0:val="center"/>
            </ns0:pPr>
            <ns0:r>
              <ns0:rPr>
                <ns0:rFonts ns0:ascii="Times New Roman" ns0:hAnsi="Times New Roman"/>
                <ns0:sz ns0:val="18"/>
              </ns0:rPr>
              <ns0:t>Receipts</ns0:t>
            </ns0:r>
          </ns0:p>
        </ns0:tc>
        <ns0:tc>
          <ns0:tcPr>
            <ns0:tcW ns0:w="1170" ns0:type="dxa"/>
            <ns0:shd ns0:val="clear" ns0:color="auto" ns0:fill="F8F9FA"/>
            <ns0:tcMar>
              <ns0:top ns0:w="100" ns0:type="dxa"/>
              <ns0:left ns0:w="130" ns0:type="dxa"/>
              <ns0:bottom ns0:w="100" ns0:type="dxa"/>
              <ns0:right ns0:w="130" ns0:type="dxa"/>
            </ns0:tcMar>
          </ns0:tcPr>
          <ns0:p ns2:paraId="08AC09A8">
            <ns0:pPr>
              <ns0:spacing ns0:before="40" ns0:after="40"/>
              <ns0:jc ns0:val="center"/>
            </ns0:pPr>
            <ns0:r>
              <ns0:rPr>
                <ns0:rFonts ns0:ascii="Times New Roman" ns0:hAnsi="Times New Roman"/>
                <ns0:sz ns0:val="18"/>
              </ns0:rPr>
              <ns0:t>No (Scanned)</ns0:t>
            </ns0:r>
          </ns0:p>
        </ns0:tc>
        <ns0:tc>
          <ns0:tcPr>
            <ns0:tcW ns0:w="1170" ns0:type="dxa"/>
            <ns0:shd ns0:val="clear" ns0:color="auto" ns0:fill="F8F9FA"/>
            <ns0:tcMar>
              <ns0:top ns0:w="100" ns0:type="dxa"/>
              <ns0:left ns0:w="130" ns0:type="dxa"/>
              <ns0:bottom ns0:w="100" ns0:type="dxa"/>
              <ns0:right ns0:w="130" ns0:type="dxa"/>
            </ns0:tcMar>
          </ns0:tcPr>
          <ns0:p ns2:paraId="7B16C42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F2D597C">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77EEBAC9">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A28EA94">
            <ns0:pPr>
              <ns0:spacing ns0:before="40" ns0:after="40"/>
              <ns0:jc ns0:val="center"/>
            </ns0:pPr>
            <ns0:r>
              <ns0:rPr>
                <ns0:rFonts ns0:ascii="Times New Roman" ns0:hAnsi="Times New Roman"/>
                <ns0:sz ns0:val="18"/>
              </ns0:rPr>
              <ns0:t>No</ns0:t>
            </ns0:r>
          </ns0:p>
        </ns0:tc>
      </ns0:tr>
      <ns0:tr ns2:paraId="1A68EA1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63D1311A">
            <ns0:pPr>
              <ns0:spacing ns0:before="40" ns0:after="40"/>
              <ns0:jc ns0:val="left"/>
            </ns0:pPr>
            <ns0:r>
              <ns0:rPr>
                <ns0:rFonts ns0:ascii="Times New Roman" ns0:hAnsi="Times New Roman"/>
                <ns0:b/>
                <ns0:sz ns0:val="18"/>
              </ns0:rPr>
              <ns0:t>CORD</ns0:t>
            </ns0:r>
            <ns0:r>
              <ns0:rPr>
                <ns0:rFonts ns0:ascii="Times New Roman" ns0:hAnsi="Times New Roman"/>
                <ns0:sz ns0:val="18"/>
              </ns0:rPr>
              <ns0:t xml:space="preserve"> (Park et al. [3])</ns0:t>
            </ns0:r>
          </ns0:p>
        </ns0:tc>
        <ns0:tc>
          <ns0:tcPr>
            <ns0:tcW ns0:w="1170" ns0:type="dxa"/>
            <ns0:shd ns0:val="clear" ns0:color="auto" ns0:fill="FFFFFF"/>
            <ns0:tcMar>
              <ns0:top ns0:w="100" ns0:type="dxa"/>
              <ns0:left ns0:w="130" ns0:type="dxa"/>
              <ns0:bottom ns0:w="100" ns0:type="dxa"/>
              <ns0:right ns0:w="130" ns0:type="dxa"/>
            </ns0:tcMar>
          </ns0:tcPr>
          <ns0:p ns2:paraId="1857DCB4">
            <ns0:pPr>
              <ns0:spacing ns0:before="40" ns0:after="40"/>
              <ns0:jc ns0:val="center"/>
            </ns0:pPr>
            <ns0:r>
              <ns0:rPr>
                <ns0:rFonts ns0:ascii="Times New Roman" ns0:hAnsi="Times New Roman"/>
                <ns0:sz ns0:val="18"/>
              </ns0:rPr>
              <ns0:t>2019</ns0:t>
            </ns0:r>
          </ns0:p>
        </ns0:tc>
        <ns0:tc>
          <ns0:tcPr>
            <ns0:tcW ns0:w="1170" ns0:type="dxa"/>
            <ns0:shd ns0:val="clear" ns0:color="auto" ns0:fill="FFFFFF"/>
            <ns0:tcMar>
              <ns0:top ns0:w="100" ns0:type="dxa"/>
              <ns0:left ns0:w="130" ns0:type="dxa"/>
              <ns0:bottom ns0:w="100" ns0:type="dxa"/>
              <ns0:right ns0:w="130" ns0:type="dxa"/>
            </ns0:tcMar>
          </ns0:tcPr>
          <ns0:p ns2:paraId="09195013">
            <ns0:pPr>
              <ns0:spacing ns0:before="40" ns0:after="40"/>
              <ns0:jc ns0:val="center"/>
            </ns0:pPr>
            <ns0:r>
              <ns0:rPr>
                <ns0:rFonts ns0:ascii="Times New Roman" ns0:hAnsi="Times New Roman"/>
                <ns0:sz ns0:val="18"/>
              </ns0:rPr>
              <ns0:t>Receipts</ns0:t>
            </ns0:r>
          </ns0:p>
        </ns0:tc>
        <ns0:tc>
          <ns0:tcPr>
            <ns0:tcW ns0:w="1170" ns0:type="dxa"/>
            <ns0:shd ns0:val="clear" ns0:color="auto" ns0:fill="FFFFFF"/>
            <ns0:tcMar>
              <ns0:top ns0:w="100" ns0:type="dxa"/>
              <ns0:left ns0:w="130" ns0:type="dxa"/>
              <ns0:bottom ns0:w="100" ns0:type="dxa"/>
              <ns0:right ns0:w="130" ns0:type="dxa"/>
            </ns0:tcMar>
          </ns0:tcPr>
          <ns0:p ns2:paraId="3A8B5D3E">
            <ns0:pPr>
              <ns0:spacing ns0:before="40" ns0:after="40"/>
              <ns0:jc ns0:val="center"/>
            </ns0:pPr>
            <ns0:r>
              <ns0:rPr>
                <ns0:rFonts ns0:ascii="Times New Roman" ns0:hAnsi="Times New Roman"/>
                <ns0:sz ns0:val="18"/>
              </ns0:rPr>
              <ns0:t>No (Anonymized)</ns0:t>
            </ns0:r>
          </ns0:p>
        </ns0:tc>
        <ns0:tc>
          <ns0:tcPr>
            <ns0:tcW ns0:w="1170" ns0:type="dxa"/>
            <ns0:shd ns0:val="clear" ns0:color="auto" ns0:fill="FFFFFF"/>
            <ns0:tcMar>
              <ns0:top ns0:w="100" ns0:type="dxa"/>
              <ns0:left ns0:w="130" ns0:type="dxa"/>
              <ns0:bottom ns0:w="100" ns0:type="dxa"/>
              <ns0:right ns0:w="130" ns0:type="dxa"/>
            </ns0:tcMar>
          </ns0:tcPr>
          <ns0:p ns2:paraId="4AA7F229">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26405F12">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78ED8BE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4497F371">
            <ns0:pPr>
              <ns0:spacing ns0:before="40" ns0:after="40"/>
              <ns0:jc ns0:val="center"/>
            </ns0:pPr>
            <ns0:r>
              <ns0:rPr>
                <ns0:rFonts ns0:ascii="Times New Roman" ns0:hAnsi="Times New Roman"/>
                <ns0:sz ns0:val="18"/>
              </ns0:rPr>
              <ns0:t>No</ns0:t>
            </ns0:r>
          </ns0:p>
        </ns0:tc>
      </ns0:tr>
      <ns0:tr ns2:paraId="7980EC1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34D136B6">
            <ns0:pPr>
              <ns0:spacing ns0:before="40" ns0:after="40"/>
              <ns0:jc ns0:val="left"/>
            </ns0:pPr>
            <ns0:r>
              <ns0:rPr>
                <ns0:rFonts ns0:ascii="Times New Roman" ns0:hAnsi="Times New Roman"/>
                <ns0:b/>
                <ns0:sz ns0:val="18"/>
              </ns0:rPr>
              <ns0:t>FUNSD</ns0:t>
            </ns0:r>
            <ns0:r>
              <ns0:rPr>
                <ns0:rFonts ns0:ascii="Times New Roman" ns0:hAnsi="Times New Roman"/>
                <ns0:sz ns0:val="18"/>
              </ns0:rPr>
              <ns0:t xml:space="preserve"> (Jaume et al. [4])</ns0:t>
            </ns0:r>
          </ns0:p>
        </ns0:tc>
        <ns0:tc>
          <ns0:tcPr>
            <ns0:tcW ns0:w="1170" ns0:type="dxa"/>
            <ns0:shd ns0:val="clear" ns0:color="auto" ns0:fill="F8F9FA"/>
            <ns0:tcMar>
              <ns0:top ns0:w="100" ns0:type="dxa"/>
              <ns0:left ns0:w="130" ns0:type="dxa"/>
              <ns0:bottom ns0:w="100" ns0:type="dxa"/>
              <ns0:right ns0:w="130" ns0:type="dxa"/>
            </ns0:tcMar>
          </ns0:tcPr>
          <ns0:p ns2:paraId="6110C5C0">
            <ns0:pPr>
              <ns0:spacing ns0:before="40" ns0:after="40"/>
              <ns0:jc ns0:val="center"/>
            </ns0:pPr>
            <ns0:r>
              <ns0:rPr>
                <ns0:rFonts ns0:ascii="Times New Roman" ns0:hAnsi="Times New Roman"/>
                <ns0:sz ns0:val="18"/>
              </ns0:rPr>
              <ns0:t>2019</ns0:t>
            </ns0:r>
          </ns0:p>
        </ns0:tc>
        <ns0:tc>
          <ns0:tcPr>
            <ns0:tcW ns0:w="1170" ns0:type="dxa"/>
            <ns0:shd ns0:val="clear" ns0:color="auto" ns0:fill="F8F9FA"/>
            <ns0:tcMar>
              <ns0:top ns0:w="100" ns0:type="dxa"/>
              <ns0:left ns0:w="130" ns0:type="dxa"/>
              <ns0:bottom ns0:w="100" ns0:type="dxa"/>
              <ns0:right ns0:w="130" ns0:type="dxa"/>
            </ns0:tcMar>
          </ns0:tcPr>
          <ns0:p ns2:paraId="49DDD9AB">
            <ns0:pPr>
              <ns0:spacing ns0:before="40" ns0:after="40"/>
              <ns0:jc ns0:val="center"/>
            </ns0:pPr>
            <ns0:r>
              <ns0:rPr>
                <ns0:rFonts ns0:ascii="Times New Roman" ns0:hAnsi="Times New Roman"/>
                <ns0:sz ns0:val="18"/>
              </ns0:rPr>
              <ns0:t>Noisy Forms</ns0:t>
            </ns0:r>
          </ns0:p>
        </ns0:tc>
        <ns0:tc>
          <ns0:tcPr>
            <ns0:tcW ns0:w="1170" ns0:type="dxa"/>
            <ns0:shd ns0:val="clear" ns0:color="auto" ns0:fill="F8F9FA"/>
            <ns0:tcMar>
              <ns0:top ns0:w="100" ns0:type="dxa"/>
              <ns0:left ns0:w="130" ns0:type="dxa"/>
              <ns0:bottom ns0:w="100" ns0:type="dxa"/>
              <ns0:right ns0:w="130" ns0:type="dxa"/>
            </ns0:tcMar>
          </ns0:tcPr>
          <ns0:p ns2:paraId="370B136A">
            <ns0:pPr>
              <ns0:spacing ns0:before="40" ns0:after="40"/>
              <ns0:jc ns0:val="center"/>
            </ns0:pPr>
            <ns0:r>
              <ns0:rPr>
                <ns0:rFonts ns0:ascii="Times New Roman" ns0:hAnsi="Times New Roman"/>
                <ns0:sz ns0:val="18"/>
              </ns0:rPr>
              <ns0:t>No (Scanned)</ns0:t>
            </ns0:r>
          </ns0:p>
        </ns0:tc>
        <ns0:tc>
          <ns0:tcPr>
            <ns0:tcW ns0:w="1170" ns0:type="dxa"/>
            <ns0:shd ns0:val="clear" ns0:color="auto" ns0:fill="F8F9FA"/>
            <ns0:tcMar>
              <ns0:top ns0:w="100" ns0:type="dxa"/>
              <ns0:left ns0:w="130" ns0:type="dxa"/>
              <ns0:bottom ns0:w="100" ns0:type="dxa"/>
              <ns0:right ns0:w="130" ns0:type="dxa"/>
            </ns0:tcMar>
          </ns0:tcPr>
          <ns0:p ns2:paraId="64B5BF31">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804DB6F">
            <ns0:pPr>
              <ns0:spacing ns0:before="40" ns0:after="40"/>
              <ns0:jc ns0:val="center"/>
            </ns0:pPr>
            <ns0:r>
              <ns0:rPr>
                <ns0:rFonts ns0:ascii="Times New Roman" ns0:hAnsi="Times New Roman"/>
                <ns0:sz ns0:val="18"/>
              </ns0:rPr>
              <ns0:t>Static Noise</ns0:t>
            </ns0:r>
          </ns0:p>
        </ns0:tc>
        <ns0:tc>
          <ns0:tcPr>
            <ns0:tcW ns0:w="1170" ns0:type="dxa"/>
            <ns0:shd ns0:val="clear" ns0:color="auto" ns0:fill="F8F9FA"/>
            <ns0:tcMar>
              <ns0:top ns0:w="100" ns0:type="dxa"/>
              <ns0:left ns0:w="130" ns0:type="dxa"/>
              <ns0:bottom ns0:w="100" ns0:type="dxa"/>
              <ns0:right ns0:w="130" ns0:type="dxa"/>
            </ns0:tcMar>
          </ns0:tcPr>
          <ns0:p ns2:paraId="2C41314B">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4122B781">
            <ns0:pPr>
              <ns0:spacing ns0:before="40" ns0:after="40"/>
              <ns0:jc ns0:val="center"/>
            </ns0:pPr>
            <ns0:r>
              <ns0:rPr>
                <ns0:rFonts ns0:ascii="Times New Roman" ns0:hAnsi="Times New Roman"/>
                <ns0:sz ns0:val="18"/>
              </ns0:rPr>
              <ns0:t>No</ns0:t>
            </ns0:r>
          </ns0:p>
        </ns0:tc>
      </ns0:tr>
      <ns0:tr ns2:paraId="4A32658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0A885B4A">
            <ns0:pPr>
              <ns0:spacing ns0:before="40" ns0:after="40"/>
              <ns0:jc ns0:val="left"/>
            </ns0:pPr>
            <ns0:r>
              <ns0:rPr>
                <ns0:rFonts ns0:ascii="Times New Roman" ns0:hAnsi="Times New Roman"/>
                <ns0:b/>
                <ns0:sz ns0:val="18"/>
              </ns0:rPr>
              <ns0:t>DocVQA</ns0:t>
            </ns0:r>
            <ns0:r>
              <ns0:rPr>
                <ns0:rFonts ns0:ascii="Times New Roman" ns0:hAnsi="Times New Roman"/>
                <ns0:sz ns0:val="18"/>
              </ns0:rPr>
              <ns0:t xml:space="preserve"> (Mathew et al. [5])</ns0:t>
            </ns0:r>
          </ns0:p>
        </ns0:tc>
        <ns0:tc>
          <ns0:tcPr>
            <ns0:tcW ns0:w="1170" ns0:type="dxa"/>
            <ns0:shd ns0:val="clear" ns0:color="auto" ns0:fill="FFFFFF"/>
            <ns0:tcMar>
              <ns0:top ns0:w="100" ns0:type="dxa"/>
              <ns0:left ns0:w="130" ns0:type="dxa"/>
              <ns0:bottom ns0:w="100" ns0:type="dxa"/>
              <ns0:right ns0:w="130" ns0:type="dxa"/>
            </ns0:tcMar>
          </ns0:tcPr>
          <ns0:p ns2:paraId="34E6588C">
            <ns0:pPr>
              <ns0:spacing ns0:before="40" ns0:after="40"/>
              <ns0:jc ns0:val="center"/>
            </ns0:pPr>
            <ns0:r>
              <ns0:rPr>
                <ns0:rFonts ns0:ascii="Times New Roman" ns0:hAnsi="Times New Roman"/>
                <ns0:sz ns0:val="18"/>
              </ns0:rPr>
              <ns0:t>2021</ns0:t>
            </ns0:r>
          </ns0:p>
        </ns0:tc>
        <ns0:tc>
          <ns0:tcPr>
            <ns0:tcW ns0:w="1170" ns0:type="dxa"/>
            <ns0:shd ns0:val="clear" ns0:color="auto" ns0:fill="FFFFFF"/>
            <ns0:tcMar>
              <ns0:top ns0:w="100" ns0:type="dxa"/>
              <ns0:left ns0:w="130" ns0:type="dxa"/>
              <ns0:bottom ns0:w="100" ns0:type="dxa"/>
              <ns0:right ns0:w="130" ns0:type="dxa"/>
            </ns0:tcMar>
          </ns0:tcPr>
          <ns0:p ns2:paraId="5F115FE0">
            <ns0:pPr>
              <ns0:spacing ns0:before="40" ns0:after="40"/>
              <ns0:jc ns0:val="center"/>
            </ns0:pPr>
            <ns0:r>
              <ns0:rPr>
                <ns0:rFonts ns0:ascii="Times New Roman" ns0:hAnsi="Times New Roman"/>
                <ns0:sz ns0:val="18"/>
              </ns0:rPr>
              <ns0:t>Mixed Documents</ns0:t>
            </ns0:r>
          </ns0:p>
        </ns0:tc>
        <ns0:tc>
          <ns0:tcPr>
            <ns0:tcW ns0:w="1170" ns0:type="dxa"/>
            <ns0:shd ns0:val="clear" ns0:color="auto" ns0:fill="FFFFFF"/>
            <ns0:tcMar>
              <ns0:top ns0:w="100" ns0:type="dxa"/>
              <ns0:left ns0:w="130" ns0:type="dxa"/>
              <ns0:bottom ns0:w="100" ns0:type="dxa"/>
              <ns0:right ns0:w="130" ns0:type="dxa"/>
            </ns0:tcMar>
          </ns0:tcPr>
          <ns0:p ns2:paraId="5064B065">
            <ns0:pPr>
              <ns0:spacing ns0:before="40" ns0:after="40"/>
              <ns0:jc ns0:val="center"/>
            </ns0:pPr>
            <ns0:r>
              <ns0:rPr>
                <ns0:rFonts ns0:ascii="Times New Roman" ns0:hAnsi="Times New Roman"/>
                <ns0:sz ns0:val="18"/>
              </ns0:rPr>
              <ns0:t>No (Scanned)</ns0:t>
            </ns0:r>
          </ns0:p>
        </ns0:tc>
        <ns0:tc>
          <ns0:tcPr>
            <ns0:tcW ns0:w="1170" ns0:type="dxa"/>
            <ns0:shd ns0:val="clear" ns0:color="auto" ns0:fill="FFFFFF"/>
            <ns0:tcMar>
              <ns0:top ns0:w="100" ns0:type="dxa"/>
              <ns0:left ns0:w="130" ns0:type="dxa"/>
              <ns0:bottom ns0:w="100" ns0:type="dxa"/>
              <ns0:right ns0:w="130" ns0:type="dxa"/>
            </ns0:tcMar>
          </ns0:tcPr>
          <ns0:p ns2:paraId="2DD84CAB">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6A7EA7E8">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34EE8FA1">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8472B49">
            <ns0:pPr>
              <ns0:spacing ns0:before="40" ns0:after="40"/>
              <ns0:jc ns0:val="center"/>
            </ns0:pPr>
            <ns0:r>
              <ns0:rPr>
                <ns0:rFonts ns0:ascii="Times New Roman" ns0:hAnsi="Times New Roman"/>
                <ns0:sz ns0:val="18"/>
              </ns0:rPr>
              <ns0:t>No</ns0:t>
            </ns0:r>
          </ns0:p>
        </ns0:tc>
      </ns0:tr>
      <ns0:tr ns2:paraId="5F3EFAC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6F71C5ED">
            <ns0:pPr>
              <ns0:spacing ns0:before="40" ns0:after="40"/>
              <ns0:jc ns0:val="left"/>
            </ns0:pPr>
            <ns0:r>
              <ns0:rPr>
                <ns0:rFonts ns0:ascii="Times New Roman" ns0:hAnsi="Times New Roman"/>
                <ns0:b/>
                <ns0:sz ns0:val="18"/>
              </ns0:rPr>
              <ns0:t>LayoutLMv3</ns0:t>
            </ns0:r>
            <ns0:r>
              <ns0:rPr>
                <ns0:rFonts ns0:ascii="Times New Roman" ns0:hAnsi="Times New Roman"/>
                <ns0:sz ns0:val="18"/>
              </ns0:rPr>
              <ns0:t xml:space="preserve"> (Huang et al. [6])</ns0:t>
            </ns0:r>
          </ns0:p>
        </ns0:tc>
        <ns0:tc>
          <ns0:tcPr>
            <ns0:tcW ns0:w="1170" ns0:type="dxa"/>
            <ns0:shd ns0:val="clear" ns0:color="auto" ns0:fill="F8F9FA"/>
            <ns0:tcMar>
              <ns0:top ns0:w="100" ns0:type="dxa"/>
              <ns0:left ns0:w="130" ns0:type="dxa"/>
              <ns0:bottom ns0:w="100" ns0:type="dxa"/>
              <ns0:right ns0:w="130" ns0:type="dxa"/>
            </ns0:tcMar>
          </ns0:tcPr>
          <ns0:p ns2:paraId="1C1AF0A6">
            <ns0:pPr>
              <ns0:spacing ns0:before="40" ns0:after="40"/>
              <ns0:jc ns0:val="center"/>
            </ns0:pPr>
            <ns0:r>
              <ns0:rPr>
                <ns0:rFonts ns0:ascii="Times New Roman" ns0:hAnsi="Times New Roman"/>
                <ns0:sz ns0:val="18"/>
              </ns0:rPr>
              <ns0:t>2022</ns0:t>
            </ns0:r>
          </ns0:p>
        </ns0:tc>
        <ns0:tc>
          <ns0:tcPr>
            <ns0:tcW ns0:w="1170" ns0:type="dxa"/>
            <ns0:shd ns0:val="clear" ns0:color="auto" ns0:fill="F8F9FA"/>
            <ns0:tcMar>
              <ns0:top ns0:w="100" ns0:type="dxa"/>
              <ns0:left ns0:w="130" ns0:type="dxa"/>
              <ns0:bottom ns0:w="100" ns0:type="dxa"/>
              <ns0:right ns0:w="130" ns0:type="dxa"/>
            </ns0:tcMar>
          </ns0:tcPr>
          <ns0:p ns2:paraId="73C9A564">
            <ns0:pPr>
              <ns0:spacing ns0:before="40" ns0:after="40"/>
              <ns0:jc ns0:val="center"/>
            </ns0:pPr>
            <ns0:r>
              <ns0:rPr>
                <ns0:rFonts ns0:ascii="Times New Roman" ns0:hAnsi="Times New Roman"/>
                <ns0:sz ns0:val="18"/>
              </ns0:rPr>
              <ns0:t>Business Forms</ns0:t>
            </ns0:r>
          </ns0:p>
        </ns0:tc>
        <ns0:tc>
          <ns0:tcPr>
            <ns0:tcW ns0:w="1170" ns0:type="dxa"/>
            <ns0:shd ns0:val="clear" ns0:color="auto" ns0:fill="F8F9FA"/>
            <ns0:tcMar>
              <ns0:top ns0:w="100" ns0:type="dxa"/>
              <ns0:left ns0:w="130" ns0:type="dxa"/>
              <ns0:bottom ns0:w="100" ns0:type="dxa"/>
              <ns0:right ns0:w="130" ns0:type="dxa"/>
            </ns0:tcMar>
          </ns0:tcPr>
          <ns0:p ns2:paraId="39D1AE30">
            <ns0:pPr>
              <ns0:spacing ns0:before="40" ns0:after="40"/>
              <ns0:jc ns0:val="center"/>
            </ns0:pPr>
            <ns0:r>
              <ns0:rPr>
                <ns0:rFonts ns0:ascii="Times New Roman" ns0:hAnsi="Times New Roman"/>
                <ns0:sz ns0:val="18"/>
              </ns0:rPr>
              <ns0:t>No (Mixed)</ns0:t>
            </ns0:r>
          </ns0:p>
        </ns0:tc>
        <ns0:tc>
          <ns0:tcPr>
            <ns0:tcW ns0:w="1170" ns0:type="dxa"/>
            <ns0:shd ns0:val="clear" ns0:color="auto" ns0:fill="F8F9FA"/>
            <ns0:tcMar>
              <ns0:top ns0:w="100" ns0:type="dxa"/>
              <ns0:left ns0:w="130" ns0:type="dxa"/>
              <ns0:bottom ns0:w="100" ns0:type="dxa"/>
              <ns0:right ns0:w="130" ns0:type="dxa"/>
            </ns0:tcMar>
          </ns0:tcPr>
          <ns0:p ns2:paraId="5F65C017">
            <ns0:pPr>
              <ns0:spacing ns0:before="40" ns0:after="40"/>
              <ns0:jc ns0:val="center"/>
            </ns0:pPr>
            <ns0:r>
              <ns0:rPr>
                <ns0:rFonts ns0:ascii="Times New Roman" ns0:hAnsi="Times New Roman"/>
                <ns0:sz ns0:val="18"/>
              </ns0:rPr>
              <ns0:t>Partial</ns0:t>
            </ns0:r>
          </ns0:p>
        </ns0:tc>
        <ns0:tc>
          <ns0:tcPr>
            <ns0:tcW ns0:w="1170" ns0:type="dxa"/>
            <ns0:shd ns0:val="clear" ns0:color="auto" ns0:fill="F8F9FA"/>
            <ns0:tcMar>
              <ns0:top ns0:w="100" ns0:type="dxa"/>
              <ns0:left ns0:w="130" ns0:type="dxa"/>
              <ns0:bottom ns0:w="100" ns0:type="dxa"/>
              <ns0:right ns0:w="130" ns0:type="dxa"/>
            </ns0:tcMar>
          </ns0:tcPr>
          <ns0:p ns2:paraId="4D1A6D56">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156D0F81">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446B6D7A">
            <ns0:pPr>
              <ns0:spacing ns0:before="40" ns0:after="40"/>
              <ns0:jc ns0:val="center"/>
            </ns0:pPr>
            <ns0:r>
              <ns0:rPr>
                <ns0:rFonts ns0:ascii="Times New Roman" ns0:hAnsi="Times New Roman"/>
                <ns0:sz ns0:val="18"/>
              </ns0:rPr>
              <ns0:t>No</ns0:t>
            </ns0:r>
          </ns0:p>
        </ns0:tc>
      </ns0:tr>
      <ns0:tr ns2:paraId="2C6519C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2C5A2596">
            <ns0:pPr>
              <ns0:spacing ns0:before="40" ns0:after="40"/>
              <ns0:jc ns0:val="left"/>
            </ns0:pPr>
            <ns0:r>
              <ns0:rPr>
                <ns0:rFonts ns0:ascii="Times New Roman" ns0:hAnsi="Times New Roman"/>
                <ns0:b/>
                <ns0:sz ns0:val="18"/>
              </ns0:rPr>
              <ns0:t>Donut</ns0:t>
            </ns0:r>
            <ns0:r>
              <ns0:rPr>
                <ns0:rFonts ns0:ascii="Times New Roman" ns0:hAnsi="Times New Roman"/>
                <ns0:sz ns0:val="18"/>
              </ns0:rPr>
              <ns0:t xml:space="preserve"> (Kim et al. [7])</ns0:t>
            </ns0:r>
          </ns0:p>
        </ns0:tc>
        <ns0:tc>
          <ns0:tcPr>
            <ns0:tcW ns0:w="1170" ns0:type="dxa"/>
            <ns0:shd ns0:val="clear" ns0:color="auto" ns0:fill="FFFFFF"/>
            <ns0:tcMar>
              <ns0:top ns0:w="100" ns0:type="dxa"/>
              <ns0:left ns0:w="130" ns0:type="dxa"/>
              <ns0:bottom ns0:w="100" ns0:type="dxa"/>
              <ns0:right ns0:w="130" ns0:type="dxa"/>
            </ns0:tcMar>
          </ns0:tcPr>
          <ns0:p ns2:paraId="0AD25337">
            <ns0:pPr>
              <ns0:spacing ns0:before="40" ns0:after="40"/>
              <ns0:jc ns0:val="center"/>
            </ns0:pPr>
            <ns0:r>
              <ns0:rPr>
                <ns0:rFonts ns0:ascii="Times New Roman" ns0:hAnsi="Times New Roman"/>
                <ns0:sz ns0:val="18"/>
              </ns0:rPr>
              <ns0:t>2022</ns0:t>
            </ns0:r>
          </ns0:p>
        </ns0:tc>
        <ns0:tc>
          <ns0:tcPr>
            <ns0:tcW ns0:w="1170" ns0:type="dxa"/>
            <ns0:shd ns0:val="clear" ns0:color="auto" ns0:fill="FFFFFF"/>
            <ns0:tcMar>
              <ns0:top ns0:w="100" ns0:type="dxa"/>
              <ns0:left ns0:w="130" ns0:type="dxa"/>
              <ns0:bottom ns0:w="100" ns0:type="dxa"/>
              <ns0:right ns0:w="130" ns0:type="dxa"/>
            </ns0:tcMar>
          </ns0:tcPr>
          <ns0:p ns2:paraId="47F03698">
            <ns0:pPr>
              <ns0:spacing ns0:before="40" ns0:after="40"/>
              <ns0:jc ns0:val="center"/>
            </ns0:pPr>
            <ns0:r>
              <ns0:rPr>
                <ns0:rFonts ns0:ascii="Times New Roman" ns0:hAnsi="Times New Roman"/>
                <ns0:sz ns0:val="18"/>
              </ns0:rPr>
              <ns0:t>Receipts &amp; Forms</ns0:t>
            </ns0:r>
          </ns0:p>
        </ns0:tc>
        <ns0:tc>
          <ns0:tcPr>
            <ns0:tcW ns0:w="1170" ns0:type="dxa"/>
            <ns0:shd ns0:val="clear" ns0:color="auto" ns0:fill="FFFFFF"/>
            <ns0:tcMar>
              <ns0:top ns0:w="100" ns0:type="dxa"/>
              <ns0:left ns0:w="130" ns0:type="dxa"/>
              <ns0:bottom ns0:w="100" ns0:type="dxa"/>
              <ns0:right ns0:w="130" ns0:type="dxa"/>
            </ns0:tcMar>
          </ns0:tcPr>
          <ns0:p ns2:paraId="0DB24083">
            <ns0:pPr>
              <ns0:spacing ns0:before="40" ns0:after="40"/>
              <ns0:jc ns0:val="center"/>
            </ns0:pPr>
            <ns0:r>
              <ns0:rPr>
                <ns0:rFonts ns0:ascii="Times New Roman" ns0:hAnsi="Times New Roman"/>
                <ns0:sz ns0:val="18"/>
              </ns0:rPr>
              <ns0:t>Synthetic Text</ns0:t>
            </ns0:r>
          </ns0:p>
        </ns0:tc>
        <ns0:tc>
          <ns0:tcPr>
            <ns0:tcW ns0:w="1170" ns0:type="dxa"/>
            <ns0:shd ns0:val="clear" ns0:color="auto" ns0:fill="FFFFFF"/>
            <ns0:tcMar>
              <ns0:top ns0:w="100" ns0:type="dxa"/>
              <ns0:left ns0:w="130" ns0:type="dxa"/>
              <ns0:bottom ns0:w="100" ns0:type="dxa"/>
              <ns0:right ns0:w="130" ns0:type="dxa"/>
            </ns0:tcMar>
          </ns0:tcPr>
          <ns0:p ns2:paraId="490929B4">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754302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3E25434">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A5CB4CA">
            <ns0:pPr>
              <ns0:spacing ns0:before="40" ns0:after="40"/>
              <ns0:jc ns0:val="center"/>
            </ns0:pPr>
            <ns0:r>
              <ns0:rPr>
                <ns0:rFonts ns0:ascii="Times New Roman" ns0:hAnsi="Times New Roman"/>
                <ns0:sz ns0:val="18"/>
              </ns0:rPr>
              <ns0:t>No</ns0:t>
            </ns0:r>
          </ns0:p>
        </ns0:tc>
      </ns0:tr>
      <ns0:tr ns2:paraId="0C463C4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573BFD63">
            <ns0:pPr>
              <ns0:spacing ns0:before="40" ns0:after="40"/>
              <ns0:jc ns0:val="left"/>
            </ns0:pPr>
            <ns0:r>
              <ns0:rPr>
                <ns0:rFonts ns0:ascii="Times New Roman" ns0:hAnsi="Times New Roman"/>
                <ns0:b/>
                <ns0:sz ns0:val="18"/>
              </ns0:rPr>
              <ns0:t>Florence-2</ns0:t>
            </ns0:r>
            <ns0:r>
              <ns0:rPr>
                <ns0:rFonts ns0:ascii="Times New Roman" ns0:hAnsi="Times New Roman"/>
                <ns0:sz ns0:val="18"/>
              </ns0:rPr>
              <ns0:t xml:space="preserve"> (Xiao et al. [9])</ns0:t>
            </ns0:r>
          </ns0:p>
        </ns0:tc>
        <ns0:tc>
          <ns0:tcPr>
            <ns0:tcW ns0:w="1170" ns0:type="dxa"/>
            <ns0:shd ns0:val="clear" ns0:color="auto" ns0:fill="F8F9FA"/>
            <ns0:tcMar>
              <ns0:top ns0:w="100" ns0:type="dxa"/>
              <ns0:left ns0:w="130" ns0:type="dxa"/>
              <ns0:bottom ns0:w="100" ns0:type="dxa"/>
              <ns0:right ns0:w="130" ns0:type="dxa"/>
            </ns0:tcMar>
          </ns0:tcPr>
          <ns0:p ns2:paraId="07E850A1">
            <ns0:pPr>
              <ns0:spacing ns0:before="40" ns0:after="40"/>
              <ns0:jc ns0:val="center"/>
            </ns0:pPr>
            <ns0:r>
              <ns0:rPr>
                <ns0:rFonts ns0:ascii="Times New Roman" ns0:hAnsi="Times New Roman"/>
                <ns0:sz ns0:val="18"/>
              </ns0:rPr>
              <ns0:t>2024</ns0:t>
            </ns0:r>
          </ns0:p>
        </ns0:tc>
        <ns0:tc>
          <ns0:tcPr>
            <ns0:tcW ns0:w="1170" ns0:type="dxa"/>
            <ns0:shd ns0:val="clear" ns0:color="auto" ns0:fill="F8F9FA"/>
            <ns0:tcMar>
              <ns0:top ns0:w="100" ns0:type="dxa"/>
              <ns0:left ns0:w="130" ns0:type="dxa"/>
              <ns0:bottom ns0:w="100" ns0:type="dxa"/>
              <ns0:right ns0:w="130" ns0:type="dxa"/>
            </ns0:tcMar>
          </ns0:tcPr>
          <ns0:p ns2:paraId="0696591C">
            <ns0:pPr>
              <ns0:spacing ns0:before="40" ns0:after="40"/>
              <ns0:jc ns0:val="center"/>
            </ns0:pPr>
            <ns0:r>
              <ns0:rPr>
                <ns0:rFonts ns0:ascii="Times New Roman" ns0:hAnsi="Times New Roman"/>
                <ns0:sz ns0:val="18"/>
              </ns0:rPr>
              <ns0:t>Vision-Text</ns0:t>
            </ns0:r>
          </ns0:p>
        </ns0:tc>
        <ns0:tc>
          <ns0:tcPr>
            <ns0:tcW ns0:w="1170" ns0:type="dxa"/>
            <ns0:shd ns0:val="clear" ns0:color="auto" ns0:fill="F8F9FA"/>
            <ns0:tcMar>
              <ns0:top ns0:w="100" ns0:type="dxa"/>
              <ns0:left ns0:w="130" ns0:type="dxa"/>
              <ns0:bottom ns0:w="100" ns0:type="dxa"/>
              <ns0:right ns0:w="130" ns0:type="dxa"/>
            </ns0:tcMar>
          </ns0:tcPr>
          <ns0:p ns2:paraId="0E6359D7">
            <ns0:pPr>
              <ns0:spacing ns0:before="40" ns0:after="40"/>
              <ns0:jc ns0:val="center"/>
            </ns0:pPr>
            <ns0:r>
              <ns0:rPr>
                <ns0:rFonts ns0:ascii="Times New Roman" ns0:hAnsi="Times New Roman"/>
                <ns0:sz ns0:val="18"/>
              </ns0:rPr>
              <ns0:t>Synthetic/Natural</ns0:t>
            </ns0:r>
          </ns0:p>
        </ns0:tc>
        <ns0:tc>
          <ns0:tcPr>
            <ns0:tcW ns0:w="1170" ns0:type="dxa"/>
            <ns0:shd ns0:val="clear" ns0:color="auto" ns0:fill="F8F9FA"/>
            <ns0:tcMar>
              <ns0:top ns0:w="100" ns0:type="dxa"/>
              <ns0:left ns0:w="130" ns0:type="dxa"/>
              <ns0:bottom ns0:w="100" ns0:type="dxa"/>
              <ns0:right ns0:w="130" ns0:type="dxa"/>
            </ns0:tcMar>
          </ns0:tcPr>
          <ns0:p ns2:paraId="77B9BEE7">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B3EE0E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1356389">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BC8E0D5">
            <ns0:pPr>
              <ns0:spacing ns0:before="40" ns0:after="40"/>
              <ns0:jc ns0:val="center"/>
            </ns0:pPr>
            <ns0:r>
              <ns0:rPr>
                <ns0:rFonts ns0:ascii="Times New Roman" ns0:hAnsi="Times New Roman"/>
                <ns0:sz ns0:val="18"/>
              </ns0:rPr>
              <ns0:t>No</ns0:t>
            </ns0:r>
          </ns0:p>
        </ns0:tc>
      </ns0:tr>
      <ns0:tr ns2:paraId="226FD1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1EBD7645">
            <ns0:pPr>
              <ns0:spacing ns0:before="40" ns0:after="40"/>
              <ns0:jc ns0:val="left"/>
            </ns0:pPr>
            <ns0:r>
              <ns0:rPr>
                <ns0:rFonts ns0:ascii="Times New Roman" ns0:hAnsi="Times New Roman"/>
                <ns0:b/>
                <ns0:sz ns0:val="18"/>
              </ns0:rPr>
              <ns0:t>DocOwl 2.0</ns0:t>
            </ns0:r>
            <ns0:r>
              <ns0:rPr>
                <ns0:rFonts ns0:ascii="Times New Roman" ns0:hAnsi="Times New Roman"/>
                <ns0:sz ns0:val="18"/>
              </ns0:rPr>
              <ns0:t xml:space="preserve"> (Hu et al. [10])</ns0:t>
            </ns0:r>
          </ns0:p>
        </ns0:tc>
        <ns0:tc>
          <ns0:tcPr>
            <ns0:tcW ns0:w="1170" ns0:type="dxa"/>
            <ns0:shd ns0:val="clear" ns0:color="auto" ns0:fill="FFFFFF"/>
            <ns0:tcMar>
              <ns0:top ns0:w="100" ns0:type="dxa"/>
              <ns0:left ns0:w="130" ns0:type="dxa"/>
              <ns0:bottom ns0:w="100" ns0:type="dxa"/>
              <ns0:right ns0:w="130" ns0:type="dxa"/>
            </ns0:tcMar>
          </ns0:tcPr>
          <ns0:p ns2:paraId="4F838069">
            <ns0:pPr>
              <ns0:spacing ns0:before="40" ns0:after="40"/>
              <ns0:jc ns0:val="center"/>
            </ns0:pPr>
            <ns0:r>
              <ns0:rPr>
                <ns0:rFonts ns0:ascii="Times New Roman" ns0:hAnsi="Times New Roman"/>
                <ns0:sz ns0:val="18"/>
              </ns0:rPr>
              <ns0:t>2025</ns0:t>
            </ns0:r>
          </ns0:p>
        </ns0:tc>
        <ns0:tc>
          <ns0:tcPr>
            <ns0:tcW ns0:w="1170" ns0:type="dxa"/>
            <ns0:shd ns0:val="clear" ns0:color="auto" ns0:fill="FFFFFF"/>
            <ns0:tcMar>
              <ns0:top ns0:w="100" ns0:type="dxa"/>
              <ns0:left ns0:w="130" ns0:type="dxa"/>
              <ns0:bottom ns0:w="100" ns0:type="dxa"/>
              <ns0:right ns0:w="130" ns0:type="dxa"/>
            </ns0:tcMar>
          </ns0:tcPr>
          <ns0:p ns2:paraId="2D0D3113">
            <ns0:pPr>
              <ns0:spacing ns0:before="40" ns0:after="40"/>
              <ns0:jc ns0:val="center"/>
            </ns0:pPr>
            <ns0:r>
              <ns0:rPr>
                <ns0:rFonts ns0:ascii="Times New Roman" ns0:hAnsi="Times New Roman"/>
                <ns0:sz ns0:val="18"/>
              </ns0:rPr>
              <ns0:t>General Docs</ns0:t>
            </ns0:r>
          </ns0:p>
        </ns0:tc>
        <ns0:tc>
          <ns0:tcPr>
            <ns0:tcW ns0:w="1170" ns0:type="dxa"/>
            <ns0:shd ns0:val="clear" ns0:color="auto" ns0:fill="FFFFFF"/>
            <ns0:tcMar>
              <ns0:top ns0:w="100" ns0:type="dxa"/>
              <ns0:left ns0:w="130" ns0:type="dxa"/>
              <ns0:bottom ns0:w="100" ns0:type="dxa"/>
              <ns0:right ns0:w="130" ns0:type="dxa"/>
            </ns0:tcMar>
          </ns0:tcPr>
          <ns0:p ns2:paraId="16AFBF28">
            <ns0:pPr>
              <ns0:spacing ns0:before="40" ns0:after="40"/>
              <ns0:jc ns0:val="center"/>
            </ns0:pPr>
            <ns0:r>
              <ns0:rPr>
                <ns0:rFonts ns0:ascii="Times New Roman" ns0:hAnsi="Times New Roman"/>
                <ns0:sz ns0:val="18"/>
              </ns0:rPr>
              <ns0:t>Synthetic Text</ns0:t>
            </ns0:r>
          </ns0:p>
        </ns0:tc>
        <ns0:tc>
          <ns0:tcPr>
            <ns0:tcW ns0:w="1170" ns0:type="dxa"/>
            <ns0:shd ns0:val="clear" ns0:color="auto" ns0:fill="FFFFFF"/>
            <ns0:tcMar>
              <ns0:top ns0:w="100" ns0:type="dxa"/>
              <ns0:left ns0:w="130" ns0:type="dxa"/>
              <ns0:bottom ns0:w="100" ns0:type="dxa"/>
              <ns0:right ns0:w="130" ns0:type="dxa"/>
            </ns0:tcMar>
          </ns0:tcPr>
          <ns0:p ns2:paraId="0AEC86A2">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7A94984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00EEDA1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665B43B4">
            <ns0:pPr>
              <ns0:spacing ns0:before="40" ns0:after="40"/>
              <ns0:jc ns0:val="center"/>
            </ns0:pPr>
            <ns0:r>
              <ns0:rPr>
                <ns0:rFonts ns0:ascii="Times New Roman" ns0:hAnsi="Times New Roman"/>
                <ns0:sz ns0:val="18"/>
              </ns0:rPr>
              <ns0:t>No</ns0:t>
            </ns0:r>
          </ns0:p>
        </ns0:tc>
      </ns0:tr>
      <ns0:tr ns2:paraId="16F5DCA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5F09198A">
            <ns0:pPr>
              <ns0:spacing ns0:before="40" ns0:after="40"/>
              <ns0:jc ns0:val="left"/>
            </ns0:pPr>
            <ns0:r>
              <ns0:rPr>
                <ns0:rFonts ns0:ascii="Times New Roman" ns0:hAnsi="Times New Roman"/>
                <ns0:b/>
                <ns0:sz ns0:val="18"/>
              </ns0:rPr>
              <ns0:t>Qwen2-VL</ns0:t>
            </ns0:r>
            <ns0:r>
              <ns0:rPr>
                <ns0:rFonts ns0:ascii="Times New Roman" ns0:hAnsi="Times New Roman"/>
                <ns0:sz ns0:val="18"/>
              </ns0:rPr>
              <ns0:t xml:space="preserve"> (Wang et al. [11])</ns0:t>
            </ns0:r>
          </ns0:p>
        </ns0:tc>
        <ns0:tc>
          <ns0:tcPr>
            <ns0:tcW ns0:w="1170" ns0:type="dxa"/>
            <ns0:shd ns0:val="clear" ns0:color="auto" ns0:fill="F8F9FA"/>
            <ns0:tcMar>
              <ns0:top ns0:w="100" ns0:type="dxa"/>
              <ns0:left ns0:w="130" ns0:type="dxa"/>
              <ns0:bottom ns0:w="100" ns0:type="dxa"/>
              <ns0:right ns0:w="130" ns0:type="dxa"/>
            </ns0:tcMar>
          </ns0:tcPr>
          <ns0:p ns2:paraId="23737B6F">
            <ns0:pPr>
              <ns0:spacing ns0:before="40" ns0:after="40"/>
              <ns0:jc ns0:val="center"/>
            </ns0:pPr>
            <ns0:r>
              <ns0:rPr>
                <ns0:rFonts ns0:ascii="Times New Roman" ns0:hAnsi="Times New Roman"/>
                <ns0:sz ns0:val="18"/>
              </ns0:rPr>
              <ns0:t>2025</ns0:t>
            </ns0:r>
          </ns0:p>
        </ns0:tc>
        <ns0:tc>
          <ns0:tcPr>
            <ns0:tcW ns0:w="1170" ns0:type="dxa"/>
            <ns0:shd ns0:val="clear" ns0:color="auto" ns0:fill="F8F9FA"/>
            <ns0:tcMar>
              <ns0:top ns0:w="100" ns0:type="dxa"/>
              <ns0:left ns0:w="130" ns0:type="dxa"/>
              <ns0:bottom ns0:w="100" ns0:type="dxa"/>
              <ns0:right ns0:w="130" ns0:type="dxa"/>
            </ns0:tcMar>
          </ns0:tcPr>
          <ns0:p ns2:paraId="76CAA679">
            <ns0:pPr>
              <ns0:spacing ns0:before="40" ns0:after="40"/>
              <ns0:jc ns0:val="center"/>
            </ns0:pPr>
            <ns0:r>
              <ns0:rPr>
                <ns0:rFonts ns0:ascii="Times New Roman" ns0:hAnsi="Times New Roman"/>
                <ns0:sz ns0:val="18"/>
              </ns0:rPr>
              <ns0:t>Multimodal Pages</ns0:t>
            </ns0:r>
          </ns0:p>
        </ns0:tc>
        <ns0:tc>
          <ns0:tcPr>
            <ns0:tcW ns0:w="1170" ns0:type="dxa"/>
            <ns0:shd ns0:val="clear" ns0:color="auto" ns0:fill="F8F9FA"/>
            <ns0:tcMar>
              <ns0:top ns0:w="100" ns0:type="dxa"/>
              <ns0:left ns0:w="130" ns0:type="dxa"/>
              <ns0:bottom ns0:w="100" ns0:type="dxa"/>
              <ns0:right ns0:w="130" ns0:type="dxa"/>
            </ns0:tcMar>
          </ns0:tcPr>
          <ns0:p ns2:paraId="3E5B42C0">
            <ns0:pPr>
              <ns0:spacing ns0:before="40" ns0:after="40"/>
              <ns0:jc ns0:val="center"/>
            </ns0:pPr>
            <ns0:r>
              <ns0:rPr>
                <ns0:rFonts ns0:ascii="Times New Roman" ns0:hAnsi="Times New Roman"/>
                <ns0:sz ns0:val="18"/>
              </ns0:rPr>
              <ns0:t>Mixed</ns0:t>
            </ns0:r>
          </ns0:p>
        </ns0:tc>
        <ns0:tc>
          <ns0:tcPr>
            <ns0:tcW ns0:w="1170" ns0:type="dxa"/>
            <ns0:shd ns0:val="clear" ns0:color="auto" ns0:fill="F8F9FA"/>
            <ns0:tcMar>
              <ns0:top ns0:w="100" ns0:type="dxa"/>
              <ns0:left ns0:w="130" ns0:type="dxa"/>
              <ns0:bottom ns0:w="100" ns0:type="dxa"/>
              <ns0:right ns0:w="130" ns0:type="dxa"/>
            </ns0:tcMar>
          </ns0:tcPr>
          <ns0:p ns2:paraId="529D5E64">
            <ns0:pPr>
              <ns0:spacing ns0:before="40" ns0:after="40"/>
              <ns0:jc ns0:val="center"/>
            </ns0:pPr>
            <ns0:r>
              <ns0:rPr>
                <ns0:rFonts ns0:ascii="Times New Roman" ns0:hAnsi="Times New Roman"/>
                <ns0:sz ns0:val="18"/>
              </ns0:rPr>
              <ns0:t>Partial</ns0:t>
            </ns0:r>
          </ns0:p>
        </ns0:tc>
        <ns0:tc>
          <ns0:tcPr>
            <ns0:tcW ns0:w="1170" ns0:type="dxa"/>
            <ns0:shd ns0:val="clear" ns0:color="auto" ns0:fill="F8F9FA"/>
            <ns0:tcMar>
              <ns0:top ns0:w="100" ns0:type="dxa"/>
              <ns0:left ns0:w="130" ns0:type="dxa"/>
              <ns0:bottom ns0:w="100" ns0:type="dxa"/>
              <ns0:right ns0:w="130" ns0:type="dxa"/>
            </ns0:tcMar>
          </ns0:tcPr>
          <ns0:p ns2:paraId="30AAB61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674CC888">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68EF129">
            <ns0:pPr>
              <ns0:spacing ns0:before="40" ns0:after="40"/>
              <ns0:jc ns0:val="center"/>
            </ns0:pPr>
            <ns0:r>
              <ns0:rPr>
                <ns0:rFonts ns0:ascii="Times New Roman" ns0:hAnsi="Times New Roman"/>
                <ns0:sz ns0:val="18"/>
              </ns0:rPr>
              <ns0:t>No</ns0:t>
            </ns0:r>
          </ns0:p>
        </ns0:tc>
      </ns0:tr>
      <ns0:tr ns2:paraId="400CAF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6103AC47">
            <ns0:pPr>
              <ns0:spacing ns0:before="40" ns0:after="40"/>
              <ns0:jc ns0:val="left"/>
            </ns0:pPr>
            <ns0:r>
              <ns0:rPr>
                <ns0:rFonts ns0:ascii="Times New Roman" ns0:hAnsi="Times New Roman"/>
                <ns0:b/>
                <ns0:sz ns0:val="18"/>
              </ns0:rPr>
              <ns0:t>DocFormers 2.0</ns0:t>
            </ns0:r>
            <ns0:r>
              <ns0:rPr>
                <ns0:rFonts ns0:ascii="Times New Roman" ns0:hAnsi="Times New Roman"/>
                <ns0:sz ns0:val="18"/>
              </ns0:rPr>
              <ns0:t xml:space="preserve"> (Zhao et al. [32])</ns0:t>
            </ns0:r>
          </ns0:p>
        </ns0:tc>
        <ns0:tc>
          <ns0:tcPr>
            <ns0:tcW ns0:w="1170" ns0:type="dxa"/>
            <ns0:shd ns0:val="clear" ns0:color="auto" ns0:fill="FFFFFF"/>
            <ns0:tcMar>
              <ns0:top ns0:w="100" ns0:type="dxa"/>
              <ns0:left ns0:w="130" ns0:type="dxa"/>
              <ns0:bottom ns0:w="100" ns0:type="dxa"/>
              <ns0:right ns0:w="130" ns0:type="dxa"/>
            </ns0:tcMar>
          </ns0:tcPr>
          <ns0:p ns2:paraId="660E85BA">
            <ns0:pPr>
              <ns0:spacing ns0:before="40" ns0:after="40"/>
              <ns0:jc ns0:val="center"/>
            </ns0:pPr>
            <ns0:r>
              <ns0:rPr>
                <ns0:rFonts ns0:ascii="Times New Roman" ns0:hAnsi="Times New Roman"/>
                <ns0:sz ns0:val="18"/>
              </ns0:rPr>
              <ns0:t>2026</ns0:t>
            </ns0:r>
          </ns0:p>
        </ns0:tc>
        <ns0:tc>
          <ns0:tcPr>
            <ns0:tcW ns0:w="1170" ns0:type="dxa"/>
            <ns0:shd ns0:val="clear" ns0:color="auto" ns0:fill="FFFFFF"/>
            <ns0:tcMar>
              <ns0:top ns0:w="100" ns0:type="dxa"/>
              <ns0:left ns0:w="130" ns0:type="dxa"/>
              <ns0:bottom ns0:w="100" ns0:type="dxa"/>
              <ns0:right ns0:w="130" ns0:type="dxa"/>
            </ns0:tcMar>
          </ns0:tcPr>
          <ns0:p ns2:paraId="7F36E26F">
            <ns0:pPr>
              <ns0:spacing ns0:before="40" ns0:after="40"/>
              <ns0:jc ns0:val="center"/>
            </ns0:pPr>
            <ns0:r>
              <ns0:rPr>
                <ns0:rFonts ns0:ascii="Times New Roman" ns0:hAnsi="Times New Roman"/>
                <ns0:sz ns0:val="18"/>
              </ns0:rPr>
              <ns0:t>Multimodal Pages</ns0:t>
            </ns0:r>
          </ns0:p>
        </ns0:tc>
        <ns0:tc>
          <ns0:tcPr>
            <ns0:tcW ns0:w="1170" ns0:type="dxa"/>
            <ns0:shd ns0:val="clear" ns0:color="auto" ns0:fill="FFFFFF"/>
            <ns0:tcMar>
              <ns0:top ns0:w="100" ns0:type="dxa"/>
              <ns0:left ns0:w="130" ns0:type="dxa"/>
              <ns0:bottom ns0:w="100" ns0:type="dxa"/>
              <ns0:right ns0:w="130" ns0:type="dxa"/>
            </ns0:tcMar>
          </ns0:tcPr>
          <ns0:p ns2:paraId="2DB59D53">
            <ns0:pPr>
              <ns0:spacing ns0:before="40" ns0:after="40"/>
              <ns0:jc ns0:val="center"/>
            </ns0:pPr>
            <ns0:r>
              <ns0:rPr>
                <ns0:rFonts ns0:ascii="Times New Roman" ns0:hAnsi="Times New Roman"/>
                <ns0:sz ns0:val="18"/>
              </ns0:rPr>
              <ns0:t>Synthetic/Natural</ns0:t>
            </ns0:r>
          </ns0:p>
        </ns0:tc>
        <ns0:tc>
          <ns0:tcPr>
            <ns0:tcW ns0:w="1170" ns0:type="dxa"/>
            <ns0:shd ns0:val="clear" ns0:color="auto" ns0:fill="FFFFFF"/>
            <ns0:tcMar>
              <ns0:top ns0:w="100" ns0:type="dxa"/>
              <ns0:left ns0:w="130" ns0:type="dxa"/>
              <ns0:bottom ns0:w="100" ns0:type="dxa"/>
              <ns0:right ns0:w="130" ns0:type="dxa"/>
            </ns0:tcMar>
          </ns0:tcPr>
          <ns0:p ns2:paraId="21426763">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58130C59">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1ABD5D7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7B88C695">
            <ns0:pPr>
              <ns0:spacing ns0:before="40" ns0:after="40"/>
              <ns0:jc ns0:val="center"/>
            </ns0:pPr>
            <ns0:r>
              <ns0:rPr>
                <ns0:rFonts ns0:ascii="Times New Roman" ns0:hAnsi="Times New Roman"/>
                <ns0:sz ns0:val="18"/>
              </ns0:rPr>
              <ns0:t>No</ns0:t>
            </ns0:r>
          </ns0:p>
        </ns0:tc>
      </ns0:tr>
      <ns0:tr ns2:paraId="562D40E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0ECE5893">
            <ns0:pPr>
              <ns0:spacing ns0:before="40" ns0:after="40"/>
              <ns0:jc ns0:val="left"/>
            </ns0:pPr>
            <ns0:r>
              <ns0:rPr>
                <ns0:rFonts ns0:ascii="Times New Roman" ns0:hAnsi="Times New Roman"/>
                <ns0:b/>
                <ns0:sz ns0:val="18"/>
              </ns0:rPr>
              <ns0:t>ADBG v1.0 / AU DIC (Ours)</ns0:t>
            </ns0:r>
          </ns0:p>
        </ns0:tc>
        <ns0:tc>
          <ns0:tcPr>
            <ns0:tcW ns0:w="1170" ns0:type="dxa"/>
            <ns0:shd ns0:val="clear" ns0:color="auto" ns0:fill="F8F9FA"/>
            <ns0:tcMar>
              <ns0:top ns0:w="100" ns0:type="dxa"/>
              <ns0:left ns0:w="130" ns0:type="dxa"/>
              <ns0:bottom ns0:w="100" ns0:type="dxa"/>
              <ns0:right ns0:w="130" ns0:type="dxa"/>
            </ns0:tcMar>
          </ns0:tcPr>
          <ns0:p ns2:paraId="2AB809F4">
            <ns0:pPr>
              <ns0:spacing ns0:before="40" ns0:after="40"/>
              <ns0:jc ns0:val="center"/>
            </ns0:pPr>
            <ns0:r>
              <ns0:rPr>
                <ns0:rFonts ns0:ascii="Times New Roman" ns0:hAnsi="Times New Roman"/>
                <ns0:b/>
                <ns0:sz ns0:val="18"/>
              </ns0:rPr>
              <ns0:t>2026</ns0:t>
            </ns0:r>
          </ns0:p>
        </ns0:tc>
        <ns0:tc>
          <ns0:tcPr>
            <ns0:tcW ns0:w="1170" ns0:type="dxa"/>
            <ns0:shd ns0:val="clear" ns0:color="auto" ns0:fill="F8F9FA"/>
            <ns0:tcMar>
              <ns0:top ns0:w="100" ns0:type="dxa"/>
              <ns0:left ns0:w="130" ns0:type="dxa"/>
              <ns0:bottom ns0:w="100" ns0:type="dxa"/>
              <ns0:right ns0:w="130" ns0:type="dxa"/>
            </ns0:tcMar>
          </ns0:tcPr>
          <ns0:p ns2:paraId="692903A2">
            <ns0:pPr>
              <ns0:spacing ns0:before="40" ns0:after="40"/>
              <ns0:jc ns0:val="center"/>
            </ns0:pPr>
            <ns0:r>
              <ns0:rPr>
                <ns0:rFonts ns0:ascii="Times New Roman" ns0:hAnsi="Times New Roman"/>
                <ns0:b/>
                <ns0:sz ns0:val="18"/>
              </ns0:rPr>
              <ns0:t>Academic Credentials</ns0:t>
            </ns0:r>
          </ns0:p>
        </ns0:tc>
        <ns0:tc>
          <ns0:tcPr>
            <ns0:tcW ns0:w="1170" ns0:type="dxa"/>
            <ns0:shd ns0:val="clear" ns0:color="auto" ns0:fill="F8F9FA"/>
            <ns0:tcMar>
              <ns0:top ns0:w="100" ns0:type="dxa"/>
              <ns0:left ns0:w="130" ns0:type="dxa"/>
              <ns0:bottom ns0:w="100" ns0:type="dxa"/>
              <ns0:right ns0:w="130" ns0:type="dxa"/>
            </ns0:tcMar>
          </ns0:tcPr>
          <ns0:p ns2:paraId="2DCDA38D">
            <ns0:pPr>
              <ns0:spacing ns0:before="40" ns0:after="40"/>
              <ns0:jc ns0:val="center"/>
            </ns0:pPr>
            <ns0:r>
              <ns0:rPr>
                <ns0:rFonts ns0:ascii="Times New Roman" ns0:hAnsi="Times New Roman"/>
                <ns0:b/>
                <ns0:sz ns0:val="18"/>
              </ns0:rPr>
              <ns0:t>Yes (100% Synthetic)</ns0:t>
            </ns0:r>
          </ns0:p>
        </ns0:tc>
        <ns0:tc>
          <ns0:tcPr>
            <ns0:tcW ns0:w="1170" ns0:type="dxa"/>
            <ns0:shd ns0:val="clear" ns0:color="auto" ns0:fill="F8F9FA"/>
            <ns0:tcMar>
              <ns0:top ns0:w="100" ns0:type="dxa"/>
              <ns0:left ns0:w="130" ns0:type="dxa"/>
              <ns0:bottom ns0:w="100" ns0:type="dxa"/>
              <ns0:right ns0:w="130" ns0:type="dxa"/>
            </ns0:tcMar>
          </ns0:tcPr>
          <ns0:p ns2:paraId="51987CF1">
            <ns0:pPr>
              <ns0:spacing ns0:before="40" ns0:after="40"/>
              <ns0:jc ns0:val="center"/>
            </ns0:pPr>
            <ns0:r>
              <ns0:rPr>
                <ns0:rFonts ns0:ascii="Times New Roman" ns0:hAnsi="Times New Roman"/>
                <ns0:b/>
                <ns0:sz ns0:val="18"/>
              </ns0:rPr>
              <ns0:t>Yes (Semester Arrays)</ns0:t>
            </ns0:r>
          </ns0:p>
        </ns0:tc>
        <ns0:tc>
          <ns0:tcPr>
            <ns0:tcW ns0:w="1170" ns0:type="dxa"/>
            <ns0:shd ns0:val="clear" ns0:color="auto" ns0:fill="F8F9FA"/>
            <ns0:tcMar>
              <ns0:top ns0:w="100" ns0:type="dxa"/>
              <ns0:left ns0:w="130" ns0:type="dxa"/>
              <ns0:bottom ns0:w="100" ns0:type="dxa"/>
              <ns0:right ns0:w="130" ns0:type="dxa"/>
            </ns0:tcMar>
          </ns0:tcPr>
          <ns0:p ns2:paraId="08759BC4">
            <ns0:pPr>
              <ns0:spacing ns0:before="40" ns0:after="40"/>
              <ns0:jc ns0:val="center"/>
            </ns0:pPr>
            <ns0:r>
              <ns0:rPr>
                <ns0:rFonts ns0:ascii="Times New Roman" ns0:hAnsi="Times New Roman"/>
                <ns0:b/>
                <ns0:sz ns0:val="18"/>
              </ns0:rPr>
              <ns0:t>Yes (4 Profiles)</ns0:t>
            </ns0:r>
          </ns0:p>
        </ns0:tc>
        <ns0:tc>
          <ns0:tcPr>
            <ns0:tcW ns0:w="1170" ns0:type="dxa"/>
            <ns0:shd ns0:val="clear" ns0:color="auto" ns0:fill="F8F9FA"/>
            <ns0:tcMar>
              <ns0:top ns0:w="100" ns0:type="dxa"/>
              <ns0:left ns0:w="130" ns0:type="dxa"/>
              <ns0:bottom ns0:w="100" ns0:type="dxa"/>
              <ns0:right ns0:w="130" ns0:type="dxa"/>
            </ns0:tcMar>
          </ns0:tcPr>
          <ns0:p ns2:paraId="47FB331D">
            <ns0:pPr>
              <ns0:spacing ns0:before="40" ns0:after="40"/>
              <ns0:jc ns0:val="center"/>
            </ns0:pPr>
            <ns0:r>
              <ns0:rPr>
                <ns0:rFonts ns0:ascii="Times New Roman" ns0:hAnsi="Times New Roman"/>
                <ns0:b/>
                <ns0:sz ns0:val="18"/>
              </ns0:rPr>
              <ns0:t>Yes (6 Stages)</ns0:t>
            </ns0:r>
          </ns0:p>
        </ns0:tc>
        <ns0:tc>
          <ns0:tcPr>
            <ns0:tcW ns0:w="1170" ns0:type="dxa"/>
            <ns0:shd ns0:val="clear" ns0:color="auto" ns0:fill="F8F9FA"/>
            <ns0:tcMar>
              <ns0:top ns0:w="100" ns0:type="dxa"/>
              <ns0:left ns0:w="130" ns0:type="dxa"/>
              <ns0:bottom ns0:w="100" ns0:type="dxa"/>
              <ns0:right ns0:w="130" ns0:type="dxa"/>
            </ns0:tcMar>
          </ns0:tcPr>
          <ns0:p ns2:paraId="633C70F9">
            <ns0:pPr>
              <ns0:spacing ns0:before="40" ns0:after="40"/>
              <ns0:jc ns0:val="center"/>
            </ns0:pPr>
            <ns0:r>
              <ns0:rPr>
                <ns0:rFonts ns0:ascii="Times New Roman" ns0:hAnsi="Times New Roman"/>
                <ns0:b/>
                <ns0:sz ns0:val="18"/>
              </ns0:rPr>
              <ns0:t>Yes (Certificates/Mark-sheets)</ns0:t>
            </ns0:r>
          </ns0:p>
        </ns0:tc>
      </ns0:tr>
    </ns0:tbl>
    <ns0:p ns2:paraId="2EA679E7">
      <ns0:pPr>
        <ns0:spacing ns0:after="120"/>
      </ns0:pPr>
    </ns0:p>
    <ns0:p ns2:paraId="151491A5">
      <ns0:pPr>
        <ns0:keepNext/>
        <ns0:spacing ns0:before="200" ns0:after="80"/>
      </ns0:pPr>
      <ns0:r>
        <ns0:rPr>
          <ns0:rFonts ns0:ascii="Times New Roman" ns0:hAnsi="Times New Roman"/>
          <ns0:b/>
          <ns0:color ns0:val="333333"/>
          <ns0:sz ns0:val="23"/>
        </ns0:rPr>
        <ns0:t>2.6 Summary of Research Gap &amp; Methodological Motivation</ns0:t>
      </ns0:r>
    </ns0:p>
    <ns0:p ns2:paraId="6C1839F2">
      <ns0:pPr>
        <ns0:spacing ns0:before="40" ns0:after="80" ns0:line="276" ns0:lineRule="auto"/>
      </ns0:pPr>
      <ns0:r>
        <ns0:rPr>
          <ns0:rFonts ns0:ascii="Times New Roman" ns0:hAnsi="Times New Roman"/>
          <ns0:sz ns0:val="20"/>
        </ns0:rPr>
        <ns0:t>Despite rapid advancements in multimodal 2025–2026 Document AI architectures [9]–[15], [32]–[34], four fundamental methodological gaps persist in academic credential evaluation:</ns0:t>
      </ns0:r>
    </ns0:p>
    <ns0:p ns2:paraId="289CF4DF">
      <ns0:pPr>
        <ns0:spacing ns0:before="20" ns0:after="40"/>
        <ns0:ind ns0:left="360"/>
      </ns0:pPr>
      <ns0:r>
        <ns0:rPr>
          <ns0:rFonts ns0:ascii="Times New Roman" ns0:hAnsi="Times New Roman"/>
          <ns0:b/>
          <ns0:sz ns0:val="20"/>
        </ns0:rPr>
        <ns0:t>1. Absence of Public Academic Datasets</ns0:t>
      </ns0:r>
      <ns0:r>
        <ns0:rPr>
          <ns0:rFonts ns0:ascii="Times New Roman" ns0:hAnsi="Times New Roman"/>
          <ns0:sz ns0:val="20"/>
        </ns0:rPr>
        <ns0:t>: Statutory privacy regulations (FERPA, GDPR) prevent public distribution of authentic student records [28], [35].</ns0:t>
      </ns0:r>
    </ns0:p>
    <ns0:p ns2:paraId="63570A9B">
      <ns0:pPr>
        <ns0:spacing ns0:before="20" ns0:after="40"/>
        <ns0:ind ns0:left="360"/>
      </ns0:pPr>
      <ns0:r>
        <ns0:rPr>
          <ns0:rFonts ns0:ascii="Times New Roman" ns0:hAnsi="Times New Roman"/>
          <ns0:b/>
          <ns0:sz ns0:val="20"/>
        </ns0:rPr>
        <ns0:t>2. Lack of Controlled Degradation Matrices</ns0:t>
      </ns0:r>
      <ns0:r>
        <ns0:rPr>
          <ns0:rFonts ns0:ascii="Times New Roman" ns0:hAnsi="Times New Roman"/>
          <ns0:sz ns0:val="20"/>
        </ns0:rPr>
        <ns0:t>: Robustness across scanner copy aging, mobile camera skew, and orientation rotation is rarely quantified [27], [30], [33].</ns0:t>
      </ns0:r>
    </ns0:p>
    <ns0:p ns2:paraId="2F134691">
      <ns0:pPr>
        <ns0:spacing ns0:before="20" ns0:after="40"/>
        <ns0:ind ns0:left="360"/>
      </ns0:pPr>
      <ns0:r>
        <ns0:rPr>
          <ns0:rFonts ns0:ascii="Times New Roman" ns0:hAnsi="Times New Roman"/>
          <ns0:b/>
          <ns0:sz ns0:val="20"/>
        </ns0:rPr>
        <ns0:t>3. Metric Distortion from Formatting Variations</ns0:t>
      </ns0:r>
      <ns0:r>
        <ns0:rPr>
          <ns0:rFonts ns0:ascii="Times New Roman" ns0:hAnsi="Times New Roman"/>
          <ns0:sz ns0:val="20"/>
        </ns0:rPr>
        <ns0:t>: Unnormalized string matching penalizes benign representation differences (e.g., date syntax, institutional aliases), distorting true extraction accuracy [25], [36].</ns0:t>
      </ns0:r>
    </ns0:p>
    <ns0:p ns2:paraId="52B336A4">
      <ns0:pPr>
        <ns0:spacing ns0:before="20" ns0:after="40"/>
        <ns0:ind ns0:left="360"/>
      </ns0:pPr>
      <ns0:r>
        <ns0:rPr>
          <ns0:rFonts ns0:ascii="Times New Roman" ns0:hAnsi="Times New Roman"/>
          <ns0:b/>
          <ns0:sz ns0:val="20"/>
        </ns0:rPr>
        <ns0:t>4. Absence of Structured Error Taxonomies</ns0:t>
      </ns0:r>
      <ns0:r>
        <ns0:rPr>
          <ns0:rFonts ns0:ascii="Times New Roman" ns0:hAnsi="Times New Roman"/>
          <ns0:sz ns0:val="20"/>
        </ns0:rPr>
        <ns0:t>: Scalar metrics (CER, WER) fail to categorize specific diagnostic error causes [28], [37].</ns0:t>
      </ns0:r>
    </ns0:p>
    <ns0:p ns2:paraId="35BA324B">
      <ns0:pPr>
        <ns0:spacing ns0:before="40" ns0:after="80" ns0:line="276" ns0:lineRule="auto"/>
      </ns0:pPr>
      <ns0:r>
        <ns0:rPr>
          <ns0:rFonts ns0:ascii="Times New Roman" ns0:hAnsi="Times New Roman"/>
          <ns0:sz ns0:val="20"/>
        </ns0:rPr>
        <ns0:t>These gaps directly motivate the integrated benchmarking methodology established in this work [26], [31].</ns0:t>
      </ns0:r>
    </ns0:p>
    <ns0:p ns2:paraId="52FB5DAD">
      <ns0:pPr>
        <ns0:spacing ns0:before="40" ns0:after="80" ns0:line="276" ns0:lineRule="auto"/>
      </ns0:pPr>
      <ns0:r>
        <ns0:rPr>
          <ns0:rFonts ns0:ascii="Times New Roman" ns0:hAnsi="Times New Roman"/>
          <ns0:sz ns0:val="20"/>
        </ns0:rPr>
        <ns0:t>---</ns0:t>
      </ns0:r>
    </ns0:p>
    <ns0:p ns2:paraId="5DED24D5">
      <ns0:pPr>
        <ns0:keepNext/>
        <ns0:spacing ns0:before="280" ns0:after="120"/>
      </ns0:pPr>
      <ns0:r>
        <ns0:rPr>
          <ns0:rFonts ns0:ascii="Times New Roman" ns0:hAnsi="Times New Roman"/>
          <ns0:b/>
          <ns0:color ns0:val="003366"/>
          <ns0:sz ns0:val="26"/>
        </ns0:rPr>
        <ns0:t>3. Proposed Methodology</ns0:t>
      </ns0:r>
    </ns0:p>
    <ns0:p ns2:paraId="71989CA7">
      <ns0:pPr>
        <ns0:keepNext/>
        <ns0:spacing ns0:before="200" ns0:after="80"/>
      </ns0:pPr>
      <ns0:r>
        <ns0:rPr>
          <ns0:rFonts ns0:ascii="Times New Roman" ns0:hAnsi="Times New Roman"/>
          <ns0:b/>
          <ns0:color ns0:val="333333"/>
          <ns0:sz ns0:val="23"/>
        </ns0:rPr>
        <ns0:t>3.1 Overall Framework Architecture</ns0:t>
      </ns0:r>
    </ns0:p>
    <ns0:p ns2:paraId="3D8AAFB3">
      <ns0:pPr>
        <ns0:spacing ns0:before="40" ns0:after="80" ns0:line="276" ns0:lineRule="auto"/>
      </ns0:pPr>
      <ns0:r>
        <ns0:rPr>
          <ns0:rFonts ns0:ascii="Times New Roman" ns0:hAnsi="Times New Roman"/>
          <ns0:sz ns0:val="20"/>
        </ns0:rPr>
        <ns0:t xml:space="preserve">The system architecture consists of two decoupled components: the </ns0:t>
      </ns0:r>
      <ns0:r>
        <ns0:rPr>
          <ns0:rFonts ns0:ascii="Times New Roman" ns0:hAnsi="Times New Roman"/>
          <ns0:b/>
          <ns0:sz ns0:val="20"/>
        </ns0:rPr>
        <ns0:t>ADBG Subsystem</ns0:t>
      </ns0:r>
      <ns0:r>
        <ns0:rPr>
          <ns0:rFonts ns0:ascii="Times New Roman" ns0:hAnsi="Times New Roman"/>
          <ns0:sz ns0:val="20"/>
        </ns0:rPr>
        <ns0:t xml:space="preserve"> (synthetic document generator) [26] and the </ns0:t>
      </ns0:r>
      <ns0:r>
        <ns0:rPr>
          <ns0:rFonts ns0:ascii="Times New Roman" ns0:hAnsi="Times New Roman"/>
          <ns0:b/>
          <ns0:sz ns0:val="20"/>
        </ns0:rPr>
        <ns0:t>AU DIC Benchmark Subsystem</ns0:t>
      </ns0:r>
      <ns0:r>
        <ns0:rPr>
          <ns0:rFonts ns0:ascii="Times New Roman" ns0:hAnsi="Times New Roman"/>
          <ns0:sz ns0:val="20"/>
        </ns0:rPr>
        <ns0:t xml:space="preserve"> (read-only evaluation framework) [31].</ns0:t>
      </ns0:r>
    </ns0:p>
    <ns0:p ns2:paraId="46BD7935">
      <ns0:pPr>
        <ns0:spacing ns0:before="160" ns0:after="80" ns0:line="240" ns0:lineRule="atLeast"/>
        <ns0:jc ns0:val="center"/>
      </ns0:pPr>
      <ns0:r>
        <ns0: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ns7:embed="rId7"/>
                    <ns5:stretch>
                      <ns5:fillRect/>
                    </ns5:stretch>
                  </ns6:blipFill>
                  <ns6:spPr>
                    <ns5:xfrm>
                      <ns5:off x="0" y="0"/>
                      <ns5:ext cx="5943600" cy="2476500"/>
                    </ns5:xfrm>
                    <ns5:prstGeom prst="rect">
                      <ns5:avLst/>
                    </ns5:prstGeom>
                  </ns6:spPr>
                </ns6:pic>
              </ns5:graphicData>
            </ns5:graphic>
          </ns4:inline>
        </ns0:drawing>
      </ns0:r>
    </ns0:p>
    <ns0:p ns2:paraId="65A815D6">
      <ns0:pPr>
        <ns0:spacing ns0:after="160"/>
        <ns0:jc ns0:val="center"/>
      </ns0:pPr>
      <ns0:r>
        <ns0:rPr>
          <ns0:rFonts ns0:ascii="Times New Roman" ns0:hAnsi="Times New Roman"/>
          <ns0:b/>
          <ns0:color ns0:val="003366"/>
          <ns0:sz ns0:val="19"/>
        </ns0:rPr>
        <ns0:t>Fig. 1. Decoupled System Architecture of the ADBG Synthetic Generation and AU DIC Evaluation Subsystems.</ns0:t>
      </ns0:r>
    </ns0:p>
    <ns0:p ns2:paraId="03EFF269">
      <ns0:pPr>
        <ns0:spacing ns0:before="40" ns0:after="80" ns0:line="276" ns0:lineRule="auto"/>
      </ns0:pPr>
      <ns0:r>
        <ns0:rPr>
          <ns0:rFonts ns0:ascii="Times New Roman" ns0:hAnsi="Times New Roman"/>
          <ns0:sz ns0:val="20"/>
        </ns0:rPr>
        <ns0: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ns0:t>
      </ns0:r>
    </ns0:p>
    <ns0:p ns2:paraId="60CDBD63">
      <ns0:pPr>
        <ns0:spacing ns0:before="160" ns0:after="80" ns0:line="240" ns0:lineRule="atLeast"/>
        <ns0:jc ns0:val="center"/>
      </ns0:pPr>
      <ns0:r>
        <ns0: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ns7:embed="rId8"/>
                    <ns5:stretch>
                      <ns5:fillRect/>
                    </ns5:stretch>
                  </ns6:blipFill>
                  <ns6:spPr>
                    <ns5:xfrm>
                      <ns5:off x="0" y="0"/>
                      <ns5:ext cx="1950000" cy="5400000"/>
                    </ns5:xfrm>
                    <ns5:prstGeom prst="rect">
                      <ns5:avLst/>
                    </ns5:prstGeom>
                  </ns6:spPr>
                </ns6:pic>
              </ns5:graphicData>
            </ns5:graphic>
          </ns4:inline>
        </ns0:drawing>
      </ns0:r>
    </ns0:p>
    <ns0:p ns2:paraId="1B80C515">
      <ns0:pPr>
        <ns0:spacing ns0:after="160"/>
        <ns0:jc ns0:val="center"/>
      </ns0:pPr>
      <ns0:r>
        <ns0:rPr>
          <ns0:rFonts ns0:ascii="Times New Roman" ns0:hAnsi="Times New Roman"/>
          <ns0:b/>
          <ns0:color ns0:val="003366"/>
          <ns0:sz ns0:val="19"/>
        </ns0:rPr>
        <ns0:t>Fig. 2. End-to-End Methodological Workflow of the Proposed AU DIC Benchmark Evaluation Framework.</ns0:t>
      </ns0:r>
    </ns0:p>
    <ns0:p ns2:paraId="3F06BF17">
      <ns0:pPr>
        <ns0:keepNext/>
        <ns0:spacing ns0:before="200" ns0:after="80"/>
      </ns0:pPr>
      <ns0:r>
        <ns0:rPr>
          <ns0:rFonts ns0:ascii="Times New Roman" ns0:hAnsi="Times New Roman"/>
          <ns0:b/>
          <ns0:color ns0:val="333333"/>
          <ns0:sz ns0:val="23"/>
        </ns0:rPr>
        <ns0:t>3.2 ADBG Synthetic Benchmark Generation</ns0:t>
      </ns0:r>
    </ns0:p>
    <ns0:p ns2:paraId="383AC2B0">
      <ns0:pPr>
        <ns0:keepNext/>
        <ns0:spacing ns0:before="160" ns0:after="40"/>
      </ns0:pPr>
      <ns0:r>
        <ns0:rPr>
          <ns0:rFonts ns0:ascii="Times New Roman" ns0:hAnsi="Times New Roman"/>
          <ns0:b/>
          <ns0:i/>
          <ns0:sz ns0:val="21"/>
        </ns0:rPr>
        <ns0:t>3.2.1 Seed-Deterministic Profile Generation</ns0:t>
      </ns0:r>
    </ns0:p>
    <ns0:p ns2:paraId="3DE06DD2">
      <ns0:pPr>
        <ns0:spacing ns0:before="40" ns0:after="80" ns0:line="276" ns0:lineRule="auto"/>
      </ns0:pPr>
      <ns0:r>
        <ns0:rPr>
          <ns0:rFonts ns0:ascii="Times New Roman" ns0:hAnsi="Times New Roman"/>
          <ns0:sz ns0:val="20"/>
        </ns0:rPr>
        <ns0:t>ADBG v1.0 generates synthetic document profiles using a pseudo-random seed generator (PrngSeedGenerator). Seed initialization ensures that identical seed parameters produce identical document text, field layout coordinates, and visual degradation artifacts across runs [26]:</ns0:t>
      </ns0:r>
    </ns0:p>
    <ns0:p ns2:paraId="6E16FD90">
      <ns0:pPr>
        <ns0:spacing ns0:before="0" ns0:after="0"/>
        <ns0:jc ns0:val="center"/>
      </ns0:pPr>
      <ns3:oMathPara>
        <ns3:oMath>
          <ns3:r>
            <ns3:rPr/>
            <ns0:rPr>
              <ns0:rFonts ns0:ascii="Cambria Math" ns0:hAnsi="Cambria Math"/>
            </ns0:rPr>
            <ns3:t>DocumentSpecimen=G(</ns3:t>
          </ns3:r>
          <ns3:r>
            <ns3:rPr/>
            <ns0:rPr>
              <ns0:rFonts ns0:ascii="Times New Roman" ns0:hAnsi="Times New Roman"/>
            </ns0:rPr>
            <ns3:t>Seed</ns3:t>
          </ns3:r>
          <ns3:r>
            <ns3:rPr/>
            <ns0:rPr>
              <ns0:rFonts ns0:ascii="Cambria Math" ns0:hAnsi="Cambria Math"/>
            </ns0:rPr>
            <ns3:t>,</ns3:t>
          </ns3:r>
          <ns3:r>
            <ns3:rPr/>
            <ns0:rPr>
              <ns0:rFonts ns0:ascii="Times New Roman" ns0:hAnsi="Times New Roman"/>
            </ns0:rPr>
            <ns3:t>Category</ns3:t>
          </ns3:r>
          <ns3:r>
            <ns3:rPr/>
            <ns0:rPr>
              <ns0:rFonts ns0:ascii="Cambria Math" ns0:hAnsi="Cambria Math"/>
            </ns0:rPr>
            <ns3:t>,</ns3:t>
          </ns3:r>
          <ns3:r>
            <ns3:rPr/>
            <ns0:rPr>
              <ns0:rFonts ns0:ascii="Times New Roman" ns0:hAnsi="Times New Roman"/>
            </ns0:rPr>
            <ns3:t>Profile</ns3:t>
          </ns3:r>
          <ns3:r>
            <ns3:rPr/>
            <ns0:rPr>
              <ns0:rFonts ns0:ascii="Cambria Math" ns0:hAnsi="Cambria Math"/>
            </ns0:rPr>
            <ns3:t>)</ns3:t>
          </ns3:r>
        </ns3:oMath>
      </ns3:oMathPara>
    </ns0:p>
    <ns0:p ns2:paraId="3C59182E">
      <ns0:pPr>
        <ns0:keepNext/>
        <ns0:spacing ns0:before="160" ns0:after="40"/>
      </ns0:pPr>
      <ns0:r>
        <ns0:rPr>
          <ns0:rFonts ns0:ascii="Times New Roman" ns0:hAnsi="Times New Roman"/>
          <ns0:b/>
          <ns0:i/>
          <ns0:sz ns0:val="21"/>
        </ns0:rPr>
        <ns0:t>3.2.2 Template Compilation Engine</ns0:t>
      </ns0:r>
    </ns0:p>
    <ns0:p ns2:paraId="66057628">
      <ns0:pPr>
        <ns0:spacing ns0:before="40" ns0:after="80" ns0:line="276" ns0:lineRule="auto"/>
      </ns0:pPr>
      <ns0:r>
        <ns0:rPr>
          <ns0:rFonts ns0:ascii="Times New Roman" ns0:hAnsi="Times New Roman"/>
          <ns0:sz ns0:val="20"/>
        </ns0:rPr>
        <ns0:t>The generator utilizes a Typst vector compilation backend (TypstCompilerAdapter) [29] to render high-resolution academic documents. Three primary document categories are supported:</ns0:t>
      </ns0:r>
    </ns0:p>
    <ns0:p ns2:paraId="684A91F9">
      <ns0:pPr>
        <ns0:spacing ns0:before="20" ns0:after="40"/>
        <ns0:ind ns0:left="360"/>
      </ns0:pPr>
      <ns0:r>
        <ns0:rPr>
          <ns0:rFonts ns0:ascii="Times New Roman" ns0:hAnsi="Times New Roman"/>
          <ns0:b/>
          <ns0:sz ns0:val="20"/>
        </ns0:rPr>
        <ns0:t>1. Academic Certificates</ns0:t>
      </ns0:r>
      <ns0:r>
        <ns0:rPr>
          <ns0:rFonts ns0:ascii="Times New Roman" ns0:hAnsi="Times New Roman"/>
          <ns0:sz ns0:val="20"/>
        </ns0:rPr>
        <ns0:t>: Degree awards, honor certificates, and course completion diplomas.</ns0:t>
      </ns0:r>
    </ns0:p>
    <ns0:p ns2:paraId="480C1CF1">
      <ns0:pPr>
        <ns0:spacing ns0:before="20" ns0:after="40"/>
        <ns0:ind ns0:left="360"/>
      </ns0:pPr>
      <ns0:r>
        <ns0:rPr>
          <ns0:rFonts ns0:ascii="Times New Roman" ns0:hAnsi="Times New Roman"/>
          <ns0:b/>
          <ns0:sz ns0:val="20"/>
        </ns0:rPr>
        <ns0:t>2. Academic Marksheets</ns0:t>
      </ns0:r>
      <ns0:r>
        <ns0:rPr>
          <ns0:rFonts ns0:ascii="Times New Roman" ns0:hAnsi="Times New Roman"/>
          <ns0:sz ns0:val="20"/>
        </ns0:rPr>
        <ns0:t>: Semester grade reports featuring multi-column subject arrays (Course Code, Subject Name, Credits, Grade Point, Letter Grade, SGPA/CGPA) [29].</ns0:t>
      </ns0:r>
    </ns0:p>
    <ns0:p ns2:paraId="024B2AD0">
      <ns0:pPr>
        <ns0:spacing ns0:before="20" ns0:after="40"/>
        <ns0:ind ns0:left="360"/>
      </ns0:pPr>
      <ns0:r>
        <ns0:rPr>
          <ns0:rFonts ns0:ascii="Times New Roman" ns0:hAnsi="Times New Roman"/>
          <ns0:b/>
          <ns0:sz ns0:val="20"/>
        </ns0:rPr>
        <ns0:t>3. Student ID Cards</ns0:t>
      </ns0:r>
      <ns0:r>
        <ns0:rPr>
          <ns0:rFonts ns0:ascii="Times New Roman" ns0:hAnsi="Times New Roman"/>
          <ns0:sz ns0:val="20"/>
        </ns0:rPr>
        <ns0:t>: Institutional identity cards containing student photographs, enrollment numbers, program titles, and issuing authority signatures.</ns0:t>
      </ns0:r>
    </ns0:p>
    <ns0:p ns2:paraId="0CC5B1A8">
      <ns0:pPr>
        <ns0:keepNext/>
        <ns0:spacing ns0:before="160" ns0:after="40"/>
      </ns0:pPr>
      <ns0:r>
        <ns0:rPr>
          <ns0:rFonts ns0:ascii="Times New Roman" ns0:hAnsi="Times New Roman"/>
          <ns0:b/>
          <ns0:i/>
          <ns0:sz ns0:val="21"/>
        </ns0:rPr>
        <ns0:t>3.2.3 Optical Degradation Pipeline</ns0:t>
      </ns0:r>
    </ns0:p>
    <ns0:p ns2:paraId="124A208C">
      <ns0:pPr>
        <ns0:spacing ns0:before="40" ns0:after="80" ns0:line="276" ns0:lineRule="auto"/>
      </ns0:pPr>
      <ns0:r>
        <ns0:rPr>
          <ns0:rFonts ns0:ascii="Times New Roman" ns0:hAnsi="Times New Roman"/>
          <ns0:sz ns0:val="20"/>
        </ns0:rPr>
        <ns0:t>To simulate physical document scanner aging, mobile camera capture distortion, and orientation misalignment, ADBG v1.0 applies a sequence of 14 physical optical transformation operators [27]:</ns0:t>
      </ns0:r>
    </ns0:p>
    <ns0:p ns2:paraId="6A6A26F3">
      <ns0:pPr>
        <ns0:spacing ns0:before="0" ns0:after="0"/>
        <ns0:jc ns0:val="center"/>
      </ns0:pPr>
      <ns3:oMathPara>
        <ns3:oMath>
          <ns3:sSub>
            <ns3:sSubPr/>
            <ns3:e>
              <ns3:r>
                <ns3:rPr/>
                <ns0:rPr>
                  <ns0:rFonts ns0:ascii="Cambria Math" ns0:hAnsi="Cambria Math"/>
                </ns0:rPr>
                <ns3:t>I</ns3:t>
              </ns3:r>
            </ns3:e>
            <ns3:sub>
              <ns3:r>
                <ns3:rPr/>
                <ns0:rPr>
                  <ns0:rFonts ns0:ascii="Times New Roman" ns0:hAnsi="Times New Roman"/>
                </ns0:rPr>
                <ns3:t>degraded</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rotation</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contrast</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gaussian</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blur</ns3:t>
              </ns3:r>
            </ns3:sub>
          </ns3:sSub>
          <ns3:r>
            <ns3:rPr/>
            <ns0:rPr>
              <ns0:rFonts ns0:ascii="Cambria Math" ns0:hAnsi="Cambria Math"/>
            </ns0:rPr>
            <ns3:t>(</ns3:t>
          </ns3:r>
          <ns3:sSub>
            <ns3:sSubPr/>
            <ns3:e>
              <ns3:r>
                <ns3:rPr/>
                <ns0:rPr>
                  <ns0:rFonts ns0:ascii="Cambria Math" ns0:hAnsi="Cambria Math"/>
                </ns0:rPr>
                <ns3:t>I</ns3:t>
              </ns3:r>
            </ns3:e>
            <ns3:sub>
              <ns3:r>
                <ns3:rPr/>
                <ns0:rPr>
                  <ns0:rFonts ns0:ascii="Times New Roman" ns0:hAnsi="Times New Roman"/>
                </ns0:rPr>
                <ns3:t>clean</ns3:t>
              </ns3:r>
            </ns3:sub>
          </ns3:sSub>
          <ns3:r>
            <ns3:rPr/>
            <ns0:rPr>
              <ns0:rFonts ns0:ascii="Cambria Math" ns0:hAnsi="Cambria Math"/>
            </ns0:rPr>
            <ns3:t>)</ns3:t>
          </ns3:r>
        </ns3:oMath>
      </ns3:oMathPara>
    </ns0:p>
    <ns0:p ns2:paraId="6CEDD625">
      <ns0:pPr>
        <ns0:spacing ns0:before="40" ns0:after="80" ns0:line="276" ns0:lineRule="auto"/>
      </ns0:pPr>
      <ns0:r>
        <ns0:rPr>
          <ns0:rFonts ns0:ascii="Times New Roman" ns0:hAnsi="Times New Roman"/>
          <ns0:sz ns0:val="20"/>
        </ns0:rPr>
        <ns0:t>Four standard quality profiles are instantiated in AU_DIC_Benchmark_v1.0:</ns0:t>
      </ns0:r>
    </ns0:p>
    <ns0:p ns2:paraId="3ECCCEA6">
      <ns0:pPr>
        <ns0:pStyle ns0:val="23"/>
        <ns0:spacing ns0:before="20" ns0:after="40"/>
      </ns0:pPr>
      <ns0:r>
        <ns0:rPr>
          <ns0:rFonts ns0:ascii="Times New Roman" ns0:hAnsi="Times New Roman"/>
          <ns0:b/>
          <ns0:sz ns0:val="20"/>
        </ns0:rPr>
        <ns0:t>clean</ns0:t>
      </ns0:r>
      <ns0:r>
        <ns0:rPr>
          <ns0:rFonts ns0:ascii="Times New Roman" ns0:hAnsi="Times New Roman"/>
          <ns0:sz ns0:val="20"/>
        </ns0:rPr>
        <ns0:t>: Pristine vector-rendered digital PDF exports (0% degradation).</ns0:t>
      </ns0:r>
    </ns0:p>
    <ns0:p ns2:paraId="54932447">
      <ns0:pPr>
        <ns0:pStyle ns0:val="23"/>
        <ns0:spacing ns0:before="20" ns0:after="40"/>
      </ns0:pPr>
      <ns0:r>
        <ns0:rPr>
          <ns0:rFonts ns0:ascii="Times New Roman" ns0:hAnsi="Times New Roman"/>
          <ns0:b/>
          <ns0:sz ns0:val="20"/>
        </ns0:rPr>
        <ns0:t>scanner_copy</ns0:t>
      </ns0:r>
      <ns0:r>
        <ns0:rPr>
          <ns0:rFonts ns0:ascii="Times New Roman" ns0:hAnsi="Times New Roman"/>
          <ns0:sz ns0:val="20"/>
        </ns0:rPr>
        <ns0:t>: Simulated flatbed scanner copy with grayscaling, mild speckle noise, and light edge fading.</ns0:t>
      </ns0:r>
    </ns0:p>
    <ns0:p ns2:paraId="66318A88">
      <ns0:pPr>
        <ns0:pStyle ns0:val="23"/>
        <ns0:spacing ns0:before="20" ns0:after="40"/>
      </ns0:pPr>
      <ns0:r>
        <ns0:rPr>
          <ns0:rFonts ns0:ascii="Times New Roman" ns0:hAnsi="Times New Roman"/>
          <ns0:b/>
          <ns0:sz ns0:val="20"/>
        </ns0:rPr>
        <ns0:t>mobile_camera</ns0:t>
      </ns0:r>
      <ns0:r>
        <ns0:rPr>
          <ns0:rFonts ns0:ascii="Times New Roman" ns0:hAnsi="Times New Roman"/>
          <ns0:sz ns0:val="20"/>
        </ns0:rPr>
        <ns0:t>: Simulated handheld camera capture with non-uniform lighting, perspective skew, and radial lens distortion.</ns0:t>
      </ns0:r>
    </ns0:p>
    <ns0:p ns2:paraId="4E641D39">
      <ns0:pPr>
        <ns0:pStyle ns0:val="23"/>
        <ns0:spacing ns0:before="20" ns0:after="40"/>
      </ns0:pPr>
      <ns0:r>
        <ns0:rPr>
          <ns0:rFonts ns0:ascii="Times New Roman" ns0:hAnsi="Times New Roman"/>
          <ns0:b/>
          <ns0:sz ns0:val="20"/>
        </ns0:rPr>
        <ns0:t>rotated_90</ns0:t>
      </ns0:r>
      <ns0:r>
        <ns0:rPr>
          <ns0:rFonts ns0:ascii="Times New Roman" ns0:hAnsi="Times New Roman"/>
          <ns0:sz ns0:val="20"/>
        </ns0:rPr>
        <ns0:t>: Image specimens rotated 90 degrees clockwise to evaluate orientation detection.</ns0:t>
      </ns0:r>
    </ns0:p>
    <ns0:p ns2:paraId="4696E7C1">
      <ns0:pPr>
        <ns0:keepNext/>
        <ns0:spacing ns0:before="200" ns0:after="80"/>
      </ns0:pPr>
      <ns0:r>
        <ns0:rPr>
          <ns0:rFonts ns0:ascii="Times New Roman" ns0:hAnsi="Times New Roman"/>
          <ns0:b/>
          <ns0:color ns0:val="333333"/>
          <ns0:sz ns0:val="23"/>
        </ns0:rPr>
        <ns0:t>3.3 AU DIC Evaluation Framework Subsystem</ns0:t>
      </ns0:r>
    </ns0:p>
    <ns0:p ns2:paraId="18E10F61">
      <ns0:pPr>
        <ns0:spacing ns0:before="40" ns0:after="80" ns0:line="276" ns0:lineRule="auto"/>
      </ns0:pPr>
      <ns0:r>
        <ns0:rPr>
          <ns0:rFonts ns0:ascii="Times New Roman" ns0:hAnsi="Times New Roman"/>
          <ns0:sz ns0:val="20"/>
        </ns0:rPr>
        <ns0: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ns0:t>
      </ns0:r>
    </ns0:p>
    <ns0:p ns2:paraId="1AE13932">
      <ns0:pPr>
        <ns0:keepNext/>
        <ns0:spacing ns0:before="200" ns0:after="80"/>
      </ns0:pPr>
      <ns0:r>
        <ns0:rPr>
          <ns0:rFonts ns0:ascii="Times New Roman" ns0:hAnsi="Times New Roman"/>
          <ns0:b/>
          <ns0:color ns0:val="333333"/>
          <ns0:sz ns0:val="23"/>
        </ns0:rPr>
        <ns0:t>3.4 Six-Stage Semantic Canonical Normalization Layer</ns0:t>
      </ns0:r>
    </ns0:p>
    <ns0:p ns2:paraId="7A562799">
      <ns0:pPr>
        <ns0:spacing ns0:before="40" ns0:after="80" ns0:line="276" ns0:lineRule="auto"/>
      </ns0:pPr>
      <ns0:r>
        <ns0:rPr>
          <ns0:rFonts ns0:ascii="Times New Roman" ns0:hAnsi="Times New Roman"/>
          <ns0:sz ns0:val="20"/>
        </ns0:rPr>
        <ns0: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ns0:t>
      </ns0:r>
    </ns0:p>
    <ns0:p ns2:paraId="0CE61FBC">
      <ns0:pPr>
        <ns0:spacing ns0:before="20" ns0:after="40"/>
        <ns0:ind ns0:left="360"/>
      </ns0:pPr>
      <ns0:r>
        <ns0:rPr>
          <ns0:rFonts ns0:ascii="Times New Roman" ns0:hAnsi="Times New Roman"/>
          <ns0:b/>
          <ns0:sz ns0:val="20"/>
        </ns0:rPr>
        <ns0:t>1. Stage 1: Case &amp; Whitespace Normalization</ns0:t>
      </ns0:r>
      <ns0:r>
        <ns0:rPr>
          <ns0:rFonts ns0:ascii="Times New Roman" ns0:hAnsi="Times New Roman"/>
          <ns0:sz ns0:val="20"/>
        </ns0:rPr>
        <ns0:t>: Converts characters to lower-case, trims leading/trailing whitespace, and collapses multiple internal space characters into single spaces.</ns0:t>
      </ns0:r>
    </ns0:p>
    <ns0:p ns2:paraId="0C5B2613">
      <ns0:pPr>
        <ns0:spacing ns0:before="20" ns0:after="40"/>
        <ns0:ind ns0:left="360"/>
      </ns0:pPr>
      <ns0:r>
        <ns0:rPr>
          <ns0:rFonts ns0:ascii="Times New Roman" ns0:hAnsi="Times New Roman"/>
          <ns0:b/>
          <ns0:sz ns0:val="20"/>
        </ns0:rPr>
        <ns0:t>2. Stage 2: ISO Date Canonicalization</ns0:t>
      </ns0:r>
      <ns0:r>
        <ns0:rPr>
          <ns0:rFonts ns0:ascii="Times New Roman" ns0:hAnsi="Times New Roman"/>
          <ns0:sz ns0:val="20"/>
        </ns0:rPr>
        <ns0:t>: Standardizes diverse date formats (04/08/2026, August 4, 2026, 2026.08.04) into ISO-8601 string representations (YYYY-MM-DD).</ns0:t>
      </ns0:r>
    </ns0:p>
    <ns0:p ns2:paraId="297FCACD">
      <ns0:pPr>
        <ns0:spacing ns0:before="20" ns0:after="40"/>
        <ns0:ind ns0:left="360"/>
      </ns0:pPr>
      <ns0:r>
        <ns0:rPr>
          <ns0:rFonts ns0:ascii="Times New Roman" ns0:hAnsi="Times New Roman"/>
          <ns0:b/>
          <ns0:sz ns0:val="20"/>
        </ns0:rPr>
        <ns0:t>3. Stage 3: Identifier Canonicalization</ns0:t>
      </ns0:r>
      <ns0:r>
        <ns0:rPr>
          <ns0:rFonts ns0:ascii="Times New Roman" ns0:hAnsi="Times New Roman"/>
          <ns0:sz ns0:val="20"/>
        </ns0:rPr>
        <ns0:t>: Strips non-alphanumeric separator characters (hyphens, slashes, spaces) from candidate roll numbers and registration IDs.</ns0:t>
      </ns0:r>
    </ns0:p>
    <ns0:p ns2:paraId="4317808F">
      <ns0:pPr>
        <ns0:spacing ns0:before="20" ns0:after="40"/>
        <ns0:ind ns0:left="360"/>
      </ns0:pPr>
      <ns0:r>
        <ns0:rPr>
          <ns0:rFonts ns0:ascii="Times New Roman" ns0:hAnsi="Times New Roman"/>
          <ns0:b/>
          <ns0:sz ns0:val="20"/>
        </ns0:rPr>
        <ns0:t>4. Stage 4: Numerical Precision Standardizer</ns0:t>
      </ns0:r>
      <ns0:r>
        <ns0:rPr>
          <ns0:rFonts ns0:ascii="Times New Roman" ns0:hAnsi="Times New Roman"/>
          <ns0:sz ns0:val="20"/>
        </ns0:rPr>
        <ns0:t>: Parses floating-point marks, SGPA/CGPA values, and percentages, formatting numeric values to fixed two-decimal precision.</ns0:t>
      </ns0:r>
    </ns0:p>
    <ns0:p ns2:paraId="3D11C455">
      <ns0:pPr>
        <ns0:spacing ns0:before="20" ns0:after="40"/>
        <ns0:ind ns0:left="360"/>
      </ns0:pPr>
      <ns0:r>
        <ns0:rPr>
          <ns0:rFonts ns0:ascii="Times New Roman" ns0:hAnsi="Times New Roman"/>
          <ns0:b/>
          <ns0:sz ns0:val="20"/>
        </ns0:rPr>
        <ns0:t>5. Stage 5: Institutional Alias Mapping</ns0:t>
      </ns0:r>
      <ns0:r>
        <ns0:rPr>
          <ns0:rFonts ns0:ascii="Times New Roman" ns0:hAnsi="Times New Roman"/>
          <ns0:sz ns0:val="20"/>
        </ns0:rPr>
        <ns0:t xml:space="preserve">: Maps common university name abbreviations (e.g., MIT </ns0:t>
      </ns0:r>
      <ns3:oMath>
        <ns3:r>
          <ns3:rPr/>
          <ns0:rPr>
            <ns0:rFonts ns0:ascii="Cambria Math" ns0:hAnsi="Cambria Math"/>
          </ns0:rPr>
          <ns3:t>→</ns3:t>
        </ns3:r>
      </ns3:oMath>
      <ns0:r>
        <ns0:rPr>
          <ns0:rFonts ns0:ascii="Times New Roman" ns0:hAnsi="Times New Roman"/>
          <ns0:sz ns0:val="20"/>
        </ns0:rPr>
        <ns0:t xml:space="preserve"> Massachusetts Institute of Technology) using an institutional lexicon directory.</ns0:t>
      </ns0:r>
    </ns0:p>
    <ns0:p ns2:paraId="1D52BC4C">
      <ns0:pPr>
        <ns0:spacing ns0:before="20" ns0:after="40"/>
        <ns0:ind ns0:left="360"/>
      </ns0:pPr>
      <ns0:r>
        <ns0:rPr>
          <ns0:rFonts ns0:ascii="Times New Roman" ns0:hAnsi="Times New Roman"/>
          <ns0:b/>
          <ns0:sz ns0:val="20"/>
        </ns0:rPr>
        <ns0:t>6. Stage 6: Canonical Honorific Removal</ns0:t>
      </ns0:r>
      <ns0:r>
        <ns0:rPr>
          <ns0:rFonts ns0:ascii="Times New Roman" ns0:hAnsi="Times New Roman"/>
          <ns0:sz ns0:val="20"/>
        </ns0:rPr>
        <ns0:t>: Removes standard honorific prefixes (Mr., Ms., Dr., Prof.) prior to candidate name comparison.</ns0:t>
      </ns0:r>
    </ns0:p>
    <ns0:p ns2:paraId="78943BA5">
      <ns0:pPr>
        <ns0:keepNext/>
        <ns0:spacing ns0:before="200" ns0:after="80"/>
      </ns0:pPr>
      <ns0:r>
        <ns0:rPr>
          <ns0:rFonts ns0:ascii="Times New Roman" ns0:hAnsi="Times New Roman"/>
          <ns0:b/>
          <ns0:color ns0:val="333333"/>
          <ns0:sz ns0:val="23"/>
        </ns0:rPr>
        <ns0:t>3.5 Nine-Class Structured OCR Error Taxonomy</ns0:t>
      </ns0:r>
    </ns0:p>
    <ns0:p ns2:paraId="4ABA0F56">
      <ns0:pPr>
        <ns0:spacing ns0:before="40" ns0:after="80" ns0:line="276" ns0:lineRule="auto"/>
      </ns0:pPr>
      <ns0:r>
        <ns0:rPr>
          <ns0:rFonts ns0:ascii="Times New Roman" ns0:hAnsi="Times New Roman"/>
          <ns0:sz ns0:val="20"/>
        </ns0:rPr>
        <ns0:t>When an extracted field value deviates from ground truth after canonical normalization, the evaluation engine categorizes the failure into one of nine structured error classes [28], [37]:</ns0:t>
      </ns0:r>
    </ns0:p>
    <ns0:p ns2:paraId="72A6DE10">
      <ns0:pPr>
        <ns0:spacing ns0:before="0" ns0:after="0"/>
        <ns0:jc ns0:val="center"/>
      </ns0:pPr>
      <ns3:oMathPara>
        <ns3:oMath>
          <ns3:r>
            <ns3:rPr/>
            <ns0:rPr>
              <ns0:rFonts ns0:ascii="Cambria Math" ns0:hAnsi="Cambria Math"/>
            </ns0:rPr>
            <ns3:t>ErrorCategory∈{</ns3:t>
          </ns3:r>
          <ns3:r>
            <ns3:rPr/>
            <ns0:rPr>
              <ns0:rFonts ns0:ascii="Times New Roman" ns0:hAnsi="Times New Roman"/>
            </ns0:rPr>
            <ns3:t>OCR\_ERROR</ns3:t>
          </ns3:r>
          <ns3:r>
            <ns3:rPr/>
            <ns0:rPr>
              <ns0:rFonts ns0:ascii="Cambria Math" ns0:hAnsi="Cambria Math"/>
            </ns0:rPr>
            <ns3:t>,</ns3:t>
          </ns3:r>
          <ns3:r>
            <ns3:rPr/>
            <ns0:rPr>
              <ns0:rFonts ns0:ascii="Times New Roman" ns0:hAnsi="Times New Roman"/>
            </ns0:rPr>
            <ns3:t>FIELD\_MISSING</ns3:t>
          </ns3:r>
          <ns3:r>
            <ns3:rPr/>
            <ns0:rPr>
              <ns0:rFonts ns0:ascii="Cambria Math" ns0:hAnsi="Cambria Math"/>
            </ns0:rPr>
            <ns3:t>,</ns3:t>
          </ns3:r>
          <ns3:r>
            <ns3:rPr/>
            <ns0:rPr>
              <ns0:rFonts ns0:ascii="Times New Roman" ns0:hAnsi="Times New Roman"/>
            </ns0:rPr>
            <ns3:t>HALLUCINATION</ns3:t>
          </ns3:r>
          <ns3:r>
            <ns3:rPr/>
            <ns0:rPr>
              <ns0:rFonts ns0:ascii="Cambria Math" ns0:hAnsi="Cambria Math"/>
            </ns0:rPr>
            <ns3:t>,</ns3:t>
          </ns3:r>
          <ns3:r>
            <ns3:rPr/>
            <ns0:rPr>
              <ns0:rFonts ns0:ascii="Times New Roman" ns0:hAnsi="Times New Roman"/>
            </ns0:rPr>
            <ns3:t>FORMAT\_ERROR</ns3:t>
          </ns3:r>
          <ns3:r>
            <ns3:rPr/>
            <ns0:rPr>
              <ns0:rFonts ns0:ascii="Cambria Math" ns0:hAnsi="Cambria Math"/>
            </ns0:rPr>
            <ns3:t>,</ns3:t>
          </ns3:r>
          <ns3:r>
            <ns3:rPr/>
            <ns0:rPr>
              <ns0:rFonts ns0:ascii="Times New Roman" ns0:hAnsi="Times New Roman"/>
            </ns0:rPr>
            <ns3:t>NORMALIZATION\_ERROR</ns3:t>
          </ns3:r>
          <ns3:r>
            <ns3:rPr/>
            <ns0:rPr>
              <ns0:rFonts ns0:ascii="Cambria Math" ns0:hAnsi="Cambria Math"/>
            </ns0:rPr>
            <ns3:t>,</ns3:t>
          </ns3:r>
          <ns3:r>
            <ns3:rPr/>
            <ns0:rPr>
              <ns0:rFonts ns0:ascii="Times New Roman" ns0:hAnsi="Times New Roman"/>
            </ns0:rPr>
            <ns3:t>PARTIAL\_MATCH</ns3:t>
          </ns3:r>
          <ns3:r>
            <ns3:rPr/>
            <ns0:rPr>
              <ns0:rFonts ns0:ascii="Cambria Math" ns0:hAnsi="Cambria Math"/>
            </ns0:rPr>
            <ns3:t>,</ns3:t>
          </ns3:r>
          <ns3:r>
            <ns3:rPr/>
            <ns0:rPr>
              <ns0:rFonts ns0:ascii="Times New Roman" ns0:hAnsi="Times New Roman"/>
            </ns0:rPr>
            <ns3:t>LOW\_CONFIDENCE</ns3:t>
          </ns3:r>
          <ns3:r>
            <ns3:rPr/>
            <ns0:rPr>
              <ns0:rFonts ns0:ascii="Cambria Math" ns0:hAnsi="Cambria Math"/>
            </ns0:rPr>
            <ns3:t>,</ns3:t>
          </ns3:r>
          <ns3:r>
            <ns3:rPr/>
            <ns0:rPr>
              <ns0:rFonts ns0:ascii="Times New Roman" ns0:hAnsi="Times New Roman"/>
            </ns0:rPr>
            <ns3:t>CATEGORY\_ERROR</ns3:t>
          </ns3:r>
          <ns3:r>
            <ns3:rPr/>
            <ns0:rPr>
              <ns0:rFonts ns0:ascii="Cambria Math" ns0:hAnsi="Cambria Math"/>
            </ns0:rPr>
            <ns3:t>,</ns3:t>
          </ns3:r>
          <ns3:r>
            <ns3:rPr/>
            <ns0:rPr>
              <ns0:rFonts ns0:ascii="Times New Roman" ns0:hAnsi="Times New Roman"/>
            </ns0:rPr>
            <ns3:t>EXACT\_MATCH</ns3:t>
          </ns3:r>
          <ns3:r>
            <ns3:rPr/>
            <ns0:rPr>
              <ns0:rFonts ns0:ascii="Cambria Math" ns0:hAnsi="Cambria Math"/>
            </ns0:rPr>
            <ns3:t>}</ns3:t>
          </ns3:r>
        </ns3:oMath>
      </ns3:oMathPara>
    </ns0:p>
    <ns0:p ns2:paraId="2D8453A1">
      <ns0:pPr>
        <ns0:keepNext/>
        <ns0:spacing ns0:before="160" ns0:after="40"/>
      </ns0:pPr>
      <ns0:r>
        <ns0:rPr>
          <ns0:rFonts ns0:ascii="Times New Roman" ns0:hAnsi="Times New Roman"/>
          <ns0:b/>
          <ns0:i/>
          <ns0:sz ns0:val="21"/>
        </ns0:rPr>
        <ns0:t>3.5.1 Scientific Definition and Justification of NORMALIZATION_ERROR</ns0:t>
      </ns0:r>
    </ns0:p>
    <ns0:p ns2:paraId="73516041">
      <ns0:pPr>
        <ns0:spacing ns0:before="40" ns0:after="80" ns0:line="276" ns0:lineRule="auto"/>
      </ns0:pPr>
      <ns0:r>
        <ns0:rPr>
          <ns0:rFonts ns0:ascii="Times New Roman" ns0:hAnsi="Times New Roman"/>
          <ns0:sz ns0:val="20"/>
        </ns0:rPr>
        <ns0:t xml:space="preserve">A potential ambiguity in field comparison is distinguishing superficial representation differences from true recognition errors. To eliminate this ambiguity, the AU DIC evaluation engine assigns NORMALIZATION_ERROR </ns0:t>
      </ns0:r>
      <ns0:r>
        <ns0:rPr>
          <ns0:rFonts ns0:ascii="Times New Roman" ns0:hAnsi="Times New Roman"/>
          <ns0:b/>
          <ns0:sz ns0:val="20"/>
        </ns0:rPr>
        <ns0:t>only when ALL of the following five conditions are satisfied</ns0:t>
      </ns0:r>
      <ns0:r>
        <ns0:rPr>
          <ns0:rFonts ns0:ascii="Times New Roman" ns0:hAnsi="Times New Roman"/>
          <ns0:sz ns0:val="20"/>
        </ns0:rPr>
        <ns0:t>:</ns0:t>
      </ns0:r>
    </ns0:p>
    <ns0:p ns2:paraId="6EDB1F2E">
      <ns0:pPr>
        <ns0:spacing ns0:before="20" ns0:after="40"/>
        <ns0:ind ns0:left="360"/>
      </ns0:pPr>
      <ns0:r>
        <ns0:rPr>
          <ns0:rFonts ns0:ascii="Times New Roman" ns0:hAnsi="Times New Roman"/>
          <ns0:b/>
          <ns0:sz ns0:val="20"/>
        </ns0:rPr>
        <ns0:t>1. Pipeline Traversal</ns0:t>
      </ns0:r>
      <ns0:r>
        <ns0:rPr>
          <ns0:rFonts ns0:ascii="Times New Roman" ns0:hAnsi="Times New Roman"/>
          <ns0:sz ns0:val="20"/>
        </ns0:rPr>
        <ns0:t>: The candidate field has successfully passed through the complete six-stage semantic normalization layer (CanonicalNormalizer).</ns0:t>
      </ns0:r>
    </ns0:p>
    <ns0:p ns2:paraId="191C4B62">
      <ns0:pPr>
        <ns0:spacing ns0:before="20" ns0:after="40"/>
        <ns0:ind ns0:left="360"/>
      </ns0:pPr>
      <ns0:r>
        <ns0:rPr>
          <ns0:rFonts ns0:ascii="Times New Roman" ns0:hAnsi="Times New Roman"/>
          <ns0:b/>
          <ns0:sz ns0:val="20"/>
        </ns0:rPr>
        <ns0:t>2. Valid Canonical Representations</ns0:t>
      </ns0:r>
      <ns0:r>
        <ns0:rPr>
          <ns0:rFonts ns0:ascii="Times New Roman" ns0:hAnsi="Times New Roman"/>
          <ns0:sz ns0:val="20"/>
        </ns0:rPr>
        <ns0:t>: Both Ground Truth (</ns0:t>
      </ns0:r>
      <ns3:oMath>
        <ns3:sSub>
          <ns3:sSubPr/>
          <ns3:e>
            <ns3:r>
              <ns3:rPr/>
              <ns0:rPr>
                <ns0:rFonts ns0:ascii="Cambria Math" ns0:hAnsi="Cambria Math"/>
              </ns0:rPr>
              <ns3:t>V</ns3:t>
            </ns3:r>
          </ns3:e>
          <ns3:sub>
            <ns3:r>
              <ns3:rPr/>
              <ns0:rPr>
                <ns0:rFonts ns0:ascii="Times New Roman" ns0:hAnsi="Times New Roman"/>
              </ns0:rPr>
              <ns3:t>GT</ns3:t>
            </ns3:r>
          </ns3:sub>
        </ns3:sSub>
      </ns3:oMath>
      <ns0:r>
        <ns0:rPr>
          <ns0:rFonts ns0:ascii="Times New Roman" ns0:hAnsi="Times New Roman"/>
          <ns0:sz ns0:val="20"/>
        </ns0:rPr>
        <ns0:t>) and Prediction (</ns0:t>
      </ns0:r>
      <ns3:oMath>
        <ns3:acc>
          <ns3:accPr/>
          <ns3:e>
            <ns3:r>
              <ns3:rPr/>
              <ns0:rPr>
                <ns0:rFonts ns0:ascii="Cambria Math" ns0:hAnsi="Cambria Math"/>
              </ns0:rPr>
              <ns3:t>V</ns3:t>
            </ns3:r>
          </ns3:e>
        </ns3:acc>
      </ns3:oMath>
      <ns0:r>
        <ns0:rPr>
          <ns0:rFonts ns0:ascii="Times New Roman" ns0:hAnsi="Times New Roman"/>
          <ns0:sz ns0:val="20"/>
        </ns0:rPr>
        <ns0:t>) possess valid, parseable canonical representations.</ns0:t>
      </ns0:r>
    </ns0:p>
    <ns0:p ns2:paraId="33D0A898">
      <ns0:pPr>
        <ns0:spacing ns0:before="20" ns0:after="40"/>
        <ns0:ind ns0:left="360"/>
      </ns0:pPr>
      <ns0:r>
        <ns0:rPr>
          <ns0:rFonts ns0:ascii="Times New Roman" ns0:hAnsi="Times New Roman"/>
          <ns0:b/>
          <ns0:sz ns0:val="20"/>
        </ns0:rPr>
        <ns0:t>3. Elimination of Formatting Artifacts</ns0:t>
      </ns0:r>
      <ns0:r>
        <ns0:rPr>
          <ns0:rFonts ns0:ascii="Times New Roman" ns0:hAnsi="Times New Roman"/>
          <ns0:sz ns0:val="20"/>
        </ns0:rPr>
        <ns0:t>: Superficial formatting variations (date syntax, whitespace padding, case differences, numeric precision, alias expansions) have already been fully eliminated.</ns0:t>
      </ns0:r>
    </ns0:p>
    <ns0:p ns2:paraId="4F7A49B7">
      <ns0:pPr>
        <ns0:spacing ns0:before="20" ns0:after="40"/>
        <ns0:ind ns0:left="360"/>
      </ns0:pPr>
      <ns0:r>
        <ns0:rPr>
          <ns0:rFonts ns0:ascii="Times New Roman" ns0:hAnsi="Times New Roman"/>
          <ns0:b/>
          <ns0:sz ns0:val="20"/>
        </ns0:rPr>
        <ns0:t>4. Canonical Discrepancy</ns0:t>
      </ns0:r>
      <ns0:r>
        <ns0:rPr>
          <ns0:rFonts ns0:ascii="Times New Roman" ns0:hAnsi="Times New Roman"/>
          <ns0:sz ns0:val="20"/>
        </ns0:rPr>
        <ns0:t>: The canonical representations remain strictly unequal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sz ns0:val="20"/>
        </ns0:rPr>
        <ns0:t>).</ns0:t>
      </ns0:r>
    </ns0:p>
    <ns0:p ns2:paraId="700F36BA">
      <ns0:pPr>
        <ns0:spacing ns0:before="20" ns0:after="40"/>
        <ns0:ind ns0:left="360"/>
      </ns0:pPr>
      <ns0:r>
        <ns0:rPr>
          <ns0:rFonts ns0:ascii="Times New Roman" ns0:hAnsi="Times New Roman"/>
          <ns0:b/>
          <ns0:sz ns0:val="20"/>
        </ns0:rPr>
        <ns0:t>5. Genuine Semantic Mismatch</ns0:t>
      </ns0:r>
      <ns0:r>
        <ns0:rPr>
          <ns0:rFonts ns0:ascii="Times New Roman" ns0:hAnsi="Times New Roman"/>
          <ns0:sz ns0:val="20"/>
        </ns0:rPr>
        <ns0:t>: Consequently, the remaining discrepancy represents a genuine semantic character or value mismatch rather than a formatting variation.</ns0:t>
      </ns0:r>
    </ns0:p>
    <ns0:p ns2:paraId="6BB7F078">
      <ns0:pPr>
        <ns0:spacing ns0:before="40" ns0:after="80" ns0:line="276" ns0:lineRule="auto"/>
      </ns0:pPr>
      <ns0:r>
        <ns0:rPr>
          <ns0:rFonts ns0:ascii="Times New Roman" ns0:hAnsi="Times New Roman"/>
          <ns0:sz ns0:val="20"/>
        </ns0:rPr>
        <ns0: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ns0:t>
      </ns0:r>
    </ns0:p>
    <ns0:p ns2:paraId="6003577E">
      <ns0:pPr>
        <ns0:keepNext/>
        <ns0:spacing ns0:before="160" ns0:after="40"/>
      </ns0:pPr>
      <ns0:r>
        <ns0:rPr>
          <ns0:rFonts ns0:ascii="Times New Roman" ns0:hAnsi="Times New Roman"/>
          <ns0:b/>
          <ns0:i/>
          <ns0:sz ns0:val="21"/>
        </ns0:rPr>
        <ns0:t>3.5.2 Canonical Comparison Workflow &amp; Non-Overlapping Taxonomy Boundaries</ns0:t>
      </ns0:r>
    </ns0:p>
    <ns0:p ns2:paraId="0B0D7478">
      <ns0:pPr>
        <ns0:spacing ns0:before="40" ns0:after="80" ns0:line="276" ns0:lineRule="auto"/>
      </ns0:pPr>
      <ns0:r>
        <ns0:rPr>
          <ns0:rFonts ns0:ascii="Times New Roman" ns0:hAnsi="Times New Roman"/>
          <ns0:sz ns0:val="20"/>
        </ns0:rPr>
        <ns0:t>To ensure taxonomic independence, each error class maintains a strict, non-overlapping responsibility [28], [37]:</ns0:t>
      </ns0:r>
    </ns0:p>
    <ns0:p ns2:paraId="3F9FC34A">
      <ns0:pPr>
        <ns0:pStyle ns0:val="23"/>
        <ns0:spacing ns0:before="20" ns0:after="40"/>
      </ns0:pPr>
      <ns0:r>
        <ns0:rPr>
          <ns0:rFonts ns0:ascii="Times New Roman" ns0:hAnsi="Times New Roman"/>
          <ns0:b/>
          <ns0:sz ns0:val="20"/>
        </ns0:rPr>
        <ns0:t>EXACT_MATCH</ns0:t>
      </ns0:r>
      <ns0:r>
        <ns0:rPr>
          <ns0:rFonts ns0:ascii="Times New Roman" ns0:hAnsi="Times New Roman"/>
          <ns0:sz ns0:val="20"/>
        </ns0:rPr>
        <ns0:t>: Raw predicted string identically matches raw ground truth string prior to normalization.</ns0:t>
      </ns0:r>
    </ns0:p>
    <ns0:p ns2:paraId="72625B37">
      <ns0:pPr>
        <ns0:pStyle ns0:val="23"/>
        <ns0:spacing ns0:before="20" ns0:after="40"/>
      </ns0:pPr>
      <ns0:r>
        <ns0:rPr>
          <ns0:rFonts ns0:ascii="Times New Roman" ns0:hAnsi="Times New Roman"/>
          <ns0:b/>
          <ns0:sz ns0:val="20"/>
        </ns0:rPr>
        <ns0:t>FORMAT_ERROR</ns0:t>
      </ns0:r>
      <ns0:r>
        <ns0:rPr>
          <ns0:rFonts ns0:ascii="Times New Roman" ns0:hAnsi="Times New Roman"/>
          <ns0:sz ns0:val="20"/>
        </ns0:rPr>
        <ns0:t xml:space="preserve">: Raw strings differ, but match identically </ns0:t>
      </ns0:r>
      <ns0:r>
        <ns0:rPr>
          <ns0:rFonts ns0:ascii="Times New Roman" ns0:hAnsi="Times New Roman"/>
          <ns0:i/>
          <ns0:sz ns0:val="20"/>
        </ns0:rPr>
        <ns0:t>after</ns0:t>
      </ns0:r>
      <ns0:r>
        <ns0:rPr>
          <ns0:rFonts ns0:ascii="Times New Roman" ns0:hAnsi="Times New Roman"/>
          <ns0:sz ns0:val="20"/>
        </ns0:rPr>
        <ns0:t xml:space="preserve"> canonical normalization (confirming a benign formatting discrepancy).</ns0:t>
      </ns0:r>
    </ns0:p>
    <ns0:p ns2:paraId="5FDFB5BE">
      <ns0:pPr>
        <ns0:pStyle ns0:val="23"/>
        <ns0:spacing ns0:before="20" ns0:after="40"/>
      </ns0:pPr>
      <ns0:r>
        <ns0:rPr>
          <ns0:rFonts ns0:ascii="Times New Roman" ns0:hAnsi="Times New Roman"/>
          <ns0:b/>
          <ns0:sz ns0:val="20"/>
        </ns0:rPr>
        <ns0:t>NORMALIZATION_ERROR</ns0:t>
      </ns0:r>
      <ns0:r>
        <ns0:rPr>
          <ns0:rFonts ns0:ascii="Times New Roman" ns0:hAnsi="Times New Roman"/>
          <ns0:sz ns0:val="20"/>
        </ns0:rPr>
        <ns0:t>: Both values are normalized, but their canonical representations remain unequal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sz ns0:val="20"/>
        </ns0:rPr>
        <ns0:t>), confirming a true semantic extraction mismatch.</ns0:t>
      </ns0:r>
    </ns0:p>
    <ns0:p ns2:paraId="757A64BB">
      <ns0:pPr>
        <ns0:pStyle ns0:val="23"/>
        <ns0:spacing ns0:before="20" ns0:after="40"/>
      </ns0:pPr>
      <ns0:r>
        <ns0:rPr>
          <ns0:rFonts ns0:ascii="Times New Roman" ns0:hAnsi="Times New Roman"/>
          <ns0:b/>
          <ns0:sz ns0:val="20"/>
        </ns0:rPr>
        <ns0:t>OCR_ERROR</ns0:t>
      </ns0:r>
      <ns0:r>
        <ns0:rPr>
          <ns0:rFonts ns0:ascii="Times New Roman" ns0:hAnsi="Times New Roman"/>
          <ns0:sz ns0:val="20"/>
        </ns0:rPr>
        <ns0:t>: Character substitutions/deletions caused directly by physical optical degradation artifacts (blur, camera skew, noise) [27].</ns0:t>
      </ns0:r>
    </ns0:p>
    <ns0:p ns2:paraId="17AEAE09">
      <ns0:pPr>
        <ns0:pStyle ns0:val="23"/>
        <ns0:spacing ns0:before="20" ns0:after="40"/>
      </ns0:pPr>
      <ns0:r>
        <ns0:rPr>
          <ns0:rFonts ns0:ascii="Times New Roman" ns0:hAnsi="Times New Roman"/>
          <ns0:b/>
          <ns0:sz ns0:val="20"/>
        </ns0:rPr>
        <ns0:t>FIELD_MISSING</ns0:t>
      </ns0:r>
      <ns0:r>
        <ns0:rPr>
          <ns0:rFonts ns0:ascii="Times New Roman" ns0:hAnsi="Times New Roman"/>
          <ns0:sz ns0:val="20"/>
        </ns0:rPr>
        <ns0:t>: Target key entity is entirely absent from the model output JSON payload.</ns0:t>
      </ns0:r>
    </ns0:p>
    <ns0:p ns2:paraId="5C03F649">
      <ns0:pPr>
        <ns0:pStyle ns0:val="23"/>
        <ns0:spacing ns0:before="20" ns0:after="40"/>
      </ns0:pPr>
      <ns0:r>
        <ns0:rPr>
          <ns0:rFonts ns0:ascii="Times New Roman" ns0:hAnsi="Times New Roman"/>
          <ns0:b/>
          <ns0:sz ns0:val="20"/>
        </ns0:rPr>
        <ns0:t>HALLUCINATION</ns0:t>
      </ns0:r>
      <ns0:r>
        <ns0:rPr>
          <ns0:rFonts ns0:ascii="Times New Roman" ns0:hAnsi="Times New Roman"/>
          <ns0:sz ns0:val="20"/>
        </ns0:rPr>
        <ns0:t>: Predicted entity contains text content completely absent from the source document image.</ns0:t>
      </ns0:r>
    </ns0:p>
    <ns0:p ns2:paraId="726E9FDF">
      <ns0:pPr>
        <ns0:spacing ns0:before="40" ns0:after="80" ns0:line="276" ns0:lineRule="auto"/>
      </ns0:pPr>
      <ns0:r>
        <ns0:t xml:space="preserve">Table II illustrates candidate field evaluations across the canonical normalization layer and error taxonomy classifier.</ns0:t>
      </ns0:r>
    </ns0:p>
    <ns0:p ns2:paraId="2E663D9C">
      <ns0:pPr>
        <ns0:keepNext/>
        <ns0:spacing ns0:before="80" ns0:after="160"/>
        <ns0:jc ns0:val="center"/>
      </ns0:pPr>
      <ns0:r>
        <ns0:t xml:space="preserve">Table II: Canonical Normalization Comparison Examples and Error Categorization and Error Categorization</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340"/>
        <ns0:gridCol ns0:w="2340"/>
        <ns0:gridCol ns0:w="2340"/>
        <ns0:gridCol ns0:w="2460"/>
      </ns0:tblGrid>
      <ns0:tr ns2:paraId="67048C7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003366"/>
            <ns0:tcMar>
              <ns0:top ns0:w="100" ns0:type="dxa"/>
              <ns0:left ns0:w="130" ns0:type="dxa"/>
              <ns0:bottom ns0:w="100" ns0:type="dxa"/>
              <ns0:right ns0:w="130" ns0:type="dxa"/>
            </ns0:tcMar>
          </ns0:tcPr>
          <ns0:p ns2:paraId="45A14EED">
            <ns0:pPr>
              <ns0:spacing ns0:before="40" ns0:after="40"/>
              <ns0:jc ns0:val="center"/>
            </ns0:pPr>
            <ns0:r>
              <ns0:rPr>
                <ns0:rFonts ns0:ascii="Times New Roman" ns0:hAnsi="Times New Roman"/>
                <ns0:b/>
                <ns0:color ns0:val="FFFFFF"/>
                <ns0:sz ns0:val="19"/>
              </ns0:rPr>
              <ns0:t>Ground Truth (</ns0:t>
            </ns0:r>
            <ns3:oMath>
              <ns3:sSub>
                <ns3:sSubPr/>
                <ns3:e>
                  <ns3:r>
                    <ns3:rPr/>
                    <ns0:rPr>
                      <ns0:rFonts ns0:ascii="Cambria Math" ns0:hAnsi="Cambria Math"/>
                    </ns0:rPr>
                    <ns3:t>V</ns3:t>
                  </ns3:r>
                </ns3:e>
                <ns3:sub>
                  <ns3:r>
                    <ns3:rPr/>
                    <ns0:rPr>
                      <ns0:rFonts ns0:ascii="Times New Roman" ns0:hAnsi="Times New Roman"/>
                    </ns0:rPr>
                    <ns3:t>GT</ns3:t>
                  </ns3:r>
                </ns3:sub>
              </ns3:sSub>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76619CED">
            <ns0:pPr>
              <ns0:spacing ns0:before="40" ns0:after="40"/>
              <ns0:jc ns0:val="center"/>
            </ns0:pPr>
            <ns0:r>
              <ns0:rPr>
                <ns0:rFonts ns0:ascii="Times New Roman" ns0:hAnsi="Times New Roman"/>
                <ns0:b/>
                <ns0:color ns0:val="FFFFFF"/>
                <ns0:sz ns0:val="19"/>
              </ns0:rPr>
              <ns0:t>Prediction (</ns0:t>
            </ns0:r>
            <ns3:oMath>
              <ns3:acc>
                <ns3:accPr/>
                <ns3:e>
                  <ns3:r>
                    <ns3:rPr/>
                    <ns0:rPr>
                      <ns0:rFonts ns0:ascii="Cambria Math" ns0:hAnsi="Cambria Math"/>
                    </ns0:rPr>
                    <ns3:t>V</ns3:t>
                  </ns3:r>
                </ns3:e>
              </ns3:acc>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7F8B6478">
            <ns0:pPr>
              <ns0:spacing ns0:before="40" ns0:after="40"/>
              <ns0:jc ns0:val="center"/>
            </ns0:pPr>
            <ns0:r>
              <ns0:rPr>
                <ns0:rFonts ns0:ascii="Times New Roman" ns0:hAnsi="Times New Roman"/>
                <ns0:b/>
                <ns0:color ns0:val="FFFFFF"/>
                <ns0:sz ns0:val="19"/>
              </ns0:rPr>
              <ns0:t>After Canonical Normalizer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ns3:t>
              </ns3:r>
              <ns3:r>
                <ns3:rPr/>
                <ns0:rPr>
                  <ns0:rFonts ns0:ascii="Times New Roman" ns0:hAnsi="Times New Roman"/>
                </ns0:rPr>
                <ns3:t>vs</ns3:t>
              </ns3:r>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4ED13CB3">
            <ns0:pPr>
              <ns0:spacing ns0:before="40" ns0:after="40"/>
              <ns0:jc ns0:val="center"/>
            </ns0:pPr>
            <ns0:r>
              <ns0:rPr>
                <ns0:rFonts ns0:ascii="Times New Roman" ns0:hAnsi="Times New Roman"/>
                <ns0:b/>
                <ns0:color ns0:val="FFFFFF"/>
                <ns0:sz ns0:val="19"/>
              </ns0:rPr>
              <ns0:t>Classification Result</ns0:t>
            </ns0:r>
          </ns0:p>
        </ns0:tc>
      </ns0:tr>
      <ns0:tr ns2:paraId="080CFAC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1F7475AD">
            <ns0:pPr>
              <ns0:spacing ns0:before="40" ns0:after="40"/>
              <ns0:jc ns0:val="left"/>
            </ns0:pPr>
            <ns0:r>
              <ns0:rPr>
                <ns0:rFonts ns0:ascii="Times New Roman" ns0:hAnsi="Times New Roman"/>
                <ns0:sz ns0:val="18"/>
              </ns0:rPr>
              <ns0:t>04/08/2026</ns0:t>
            </ns0:r>
          </ns0:p>
        </ns0:tc>
        <ns0:tc>
          <ns0:tcPr>
            <ns0:tcW ns0:w="2340" ns0:type="dxa"/>
            <ns0:shd ns0:val="clear" ns0:color="auto" ns0:fill="FFFFFF"/>
            <ns0:tcMar>
              <ns0:top ns0:w="100" ns0:type="dxa"/>
              <ns0:left ns0:w="130" ns0:type="dxa"/>
              <ns0:bottom ns0:w="100" ns0:type="dxa"/>
              <ns0:right ns0:w="130" ns0:type="dxa"/>
            </ns0:tcMar>
          </ns0:tcPr>
          <ns0:p ns2:paraId="10C4DC6B">
            <ns0:pPr>
              <ns0:spacing ns0:before="40" ns0:after="40"/>
              <ns0:jc ns0:val="center"/>
            </ns0:pPr>
            <ns0:r>
              <ns0:rPr>
                <ns0:rFonts ns0:ascii="Times New Roman" ns0:hAnsi="Times New Roman"/>
                <ns0:sz ns0:val="18"/>
              </ns0:rPr>
              <ns0:t>August 4, 2026</ns0:t>
            </ns0:r>
          </ns0:p>
        </ns0:tc>
        <ns0:tc>
          <ns0:tcPr>
            <ns0:tcW ns0:w="2340" ns0:type="dxa"/>
            <ns0:shd ns0:val="clear" ns0:color="auto" ns0:fill="FFFFFF"/>
            <ns0:tcMar>
              <ns0:top ns0:w="100" ns0:type="dxa"/>
              <ns0:left ns0:w="130" ns0:type="dxa"/>
              <ns0:bottom ns0:w="100" ns0:type="dxa"/>
              <ns0:right ns0:w="130" ns0:type="dxa"/>
            </ns0:tcMar>
          </ns0:tcPr>
          <ns0:p ns2:paraId="03E03415">
            <ns0:pPr>
              <ns0:spacing ns0:before="40" ns0:after="40"/>
              <ns0:jc ns0:val="center"/>
            </ns0:pPr>
            <ns0:r>
              <ns0:rPr>
                <ns0:rFonts ns0:ascii="Times New Roman" ns0:hAnsi="Times New Roman"/>
                <ns0:sz ns0:val="18"/>
              </ns0:rPr>
              <ns0:t>2026-08-04 == 2026-08-04</ns0:t>
            </ns0:r>
          </ns0:p>
        </ns0:tc>
        <ns0:tc>
          <ns0:tcPr>
            <ns0:tcW ns0:w="2340" ns0:type="dxa"/>
            <ns0:shd ns0:val="clear" ns0:color="auto" ns0:fill="FFFFFF"/>
            <ns0:tcMar>
              <ns0:top ns0:w="100" ns0:type="dxa"/>
              <ns0:left ns0:w="130" ns0:type="dxa"/>
              <ns0:bottom ns0:w="100" ns0:type="dxa"/>
              <ns0:right ns0:w="130" ns0:type="dxa"/>
            </ns0:tcMar>
          </ns0:tcPr>
          <ns0:p ns2:paraId="51F8B29C">
            <ns0:pPr>
              <ns0:spacing ns0:before="40" ns0:after="40"/>
              <ns0:jc ns0:val="center"/>
            </ns0:pPr>
            <ns0:r>
              <ns0:rPr>
                <ns0:rFonts ns0:ascii="Times New Roman" ns0:hAnsi="Times New Roman"/>
                <ns0:sz ns0:val="18"/>
              </ns0:rPr>
              <ns0:t>FORMAT_ERROR (Correct)</ns0:t>
            </ns0:r>
          </ns0:p>
        </ns0:tc>
      </ns0:tr>
      <ns0:tr ns2:paraId="1499BEB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2A9BF8CE">
            <ns0:pPr>
              <ns0:spacing ns0:before="40" ns0:after="40"/>
              <ns0:jc ns0:val="left"/>
            </ns0:pPr>
            <ns0:r>
              <ns0:rPr>
                <ns0:rFonts ns0:ascii="Times New Roman" ns0:hAnsi="Times New Roman"/>
                <ns0:sz ns0:val="18"/>
              </ns0:rPr>
              <ns0:t>B.Tech</ns0:t>
            </ns0:r>
          </ns0:p>
        </ns0:tc>
        <ns0:tc>
          <ns0:tcPr>
            <ns0:tcW ns0:w="2340" ns0:type="dxa"/>
            <ns0:shd ns0:val="clear" ns0:color="auto" ns0:fill="F8F9FA"/>
            <ns0:tcMar>
              <ns0:top ns0:w="100" ns0:type="dxa"/>
              <ns0:left ns0:w="130" ns0:type="dxa"/>
              <ns0:bottom ns0:w="100" ns0:type="dxa"/>
              <ns0:right ns0:w="130" ns0:type="dxa"/>
            </ns0:tcMar>
          </ns0:tcPr>
          <ns0:p ns2:paraId="75828634">
            <ns0:pPr>
              <ns0:spacing ns0:before="40" ns0:after="40"/>
              <ns0:jc ns0:val="center"/>
            </ns0:pPr>
            <ns0:r>
              <ns0:rPr>
                <ns0:rFonts ns0:ascii="Times New Roman" ns0:hAnsi="Times New Roman"/>
                <ns0:sz ns0:val="18"/>
              </ns0:rPr>
              <ns0:t>Bachelor of Technology</ns0:t>
            </ns0:r>
          </ns0:p>
        </ns0:tc>
        <ns0:tc>
          <ns0:tcPr>
            <ns0:tcW ns0:w="2340" ns0:type="dxa"/>
            <ns0:shd ns0:val="clear" ns0:color="auto" ns0:fill="F8F9FA"/>
            <ns0:tcMar>
              <ns0:top ns0:w="100" ns0:type="dxa"/>
              <ns0:left ns0:w="130" ns0:type="dxa"/>
              <ns0:bottom ns0:w="100" ns0:type="dxa"/>
              <ns0:right ns0:w="130" ns0:type="dxa"/>
            </ns0:tcMar>
          </ns0:tcPr>
          <ns0:p ns2:paraId="0B67BD9E">
            <ns0:pPr>
              <ns0:spacing ns0:before="40" ns0:after="40"/>
              <ns0:jc ns0:val="center"/>
            </ns0:pPr>
            <ns0:r>
              <ns0:rPr>
                <ns0:rFonts ns0:ascii="Times New Roman" ns0:hAnsi="Times New Roman"/>
                <ns0:sz ns0:val="18"/>
              </ns0:rPr>
              <ns0:t>Bachelor of Technology == Bachelor of Technology</ns0:t>
            </ns0:r>
          </ns0:p>
        </ns0:tc>
        <ns0:tc>
          <ns0:tcPr>
            <ns0:tcW ns0:w="2340" ns0:type="dxa"/>
            <ns0:shd ns0:val="clear" ns0:color="auto" ns0:fill="F8F9FA"/>
            <ns0:tcMar>
              <ns0:top ns0:w="100" ns0:type="dxa"/>
              <ns0:left ns0:w="130" ns0:type="dxa"/>
              <ns0:bottom ns0:w="100" ns0:type="dxa"/>
              <ns0:right ns0:w="130" ns0:type="dxa"/>
            </ns0:tcMar>
          </ns0:tcPr>
          <ns0:p ns2:paraId="15D721C6">
            <ns0:pPr>
              <ns0:spacing ns0:before="40" ns0:after="40"/>
              <ns0:jc ns0:val="center"/>
            </ns0:pPr>
            <ns0:r>
              <ns0:rPr>
                <ns0:rFonts ns0:ascii="Times New Roman" ns0:hAnsi="Times New Roman"/>
                <ns0:sz ns0:val="18"/>
              </ns0:rPr>
              <ns0:t>FORMAT_ERROR (Correct)</ns0:t>
            </ns0:r>
          </ns0:p>
        </ns0:tc>
      </ns0:tr>
      <ns0:tr ns2:paraId="2387319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896FAC1">
            <ns0:pPr>
              <ns0:spacing ns0:before="40" ns0:after="40"/>
              <ns0:jc ns0:val="left"/>
            </ns0:pPr>
            <ns0:r>
              <ns0:rPr>
                <ns0:rFonts ns0:ascii="Times New Roman" ns0:hAnsi="Times New Roman"/>
                <ns0:sz ns0:val="18"/>
              </ns0:rPr>
              <ns0:t>VTU</ns0:t>
            </ns0:r>
          </ns0:p>
        </ns0:tc>
        <ns0:tc>
          <ns0:tcPr>
            <ns0:tcW ns0:w="2340" ns0:type="dxa"/>
            <ns0:shd ns0:val="clear" ns0:color="auto" ns0:fill="FFFFFF"/>
            <ns0:tcMar>
              <ns0:top ns0:w="100" ns0:type="dxa"/>
              <ns0:left ns0:w="130" ns0:type="dxa"/>
              <ns0:bottom ns0:w="100" ns0:type="dxa"/>
              <ns0:right ns0:w="130" ns0:type="dxa"/>
            </ns0:tcMar>
          </ns0:tcPr>
          <ns0:p ns2:paraId="1F0D2529">
            <ns0:pPr>
              <ns0:spacing ns0:before="40" ns0:after="40"/>
              <ns0:jc ns0:val="center"/>
            </ns0:pPr>
            <ns0:r>
              <ns0:rPr>
                <ns0:rFonts ns0:ascii="Times New Roman" ns0:hAnsi="Times New Roman"/>
                <ns0:sz ns0:val="18"/>
              </ns0:rPr>
              <ns0:t>Delhi University</ns0:t>
            </ns0:r>
          </ns0:p>
        </ns0:tc>
        <ns0:tc>
          <ns0:tcPr>
            <ns0:tcW ns0:w="2340" ns0:type="dxa"/>
            <ns0:shd ns0:val="clear" ns0:color="auto" ns0:fill="FFFFFF"/>
            <ns0:tcMar>
              <ns0:top ns0:w="100" ns0:type="dxa"/>
              <ns0:left ns0:w="130" ns0:type="dxa"/>
              <ns0:bottom ns0:w="100" ns0:type="dxa"/>
              <ns0:right ns0:w="130" ns0:type="dxa"/>
            </ns0:tcMar>
          </ns0:tcPr>
          <ns0:p ns2:paraId="4EB56FC2">
            <ns0:pPr>
              <ns0:spacing ns0:before="40" ns0:after="40"/>
              <ns0:jc ns0:val="center"/>
            </ns0:pPr>
            <ns0:r>
              <ns0:rPr>
                <ns0:rFonts ns0:ascii="Times New Roman" ns0:hAnsi="Times New Roman"/>
                <ns0:sz ns0:val="18"/>
              </ns0:rPr>
              <ns0:t xml:space="preserve">Vivekananda Technical University </ns0:t>
            </ns0:r>
            <ns3:oMath>
              <ns3:r>
                <ns3:rPr/>
                <ns0:rPr>
                  <ns0:rFonts ns0:ascii="Cambria Math" ns0:hAnsi="Cambria Math"/>
                </ns0:rPr>
                <ns3:t>≠</ns3:t>
              </ns3:r>
            </ns3:oMath>
            <ns0:r>
              <ns0:rPr>
                <ns0:rFonts ns0:ascii="Times New Roman" ns0:hAnsi="Times New Roman"/>
                <ns0:sz ns0:val="18"/>
              </ns0:rPr>
              <ns0:t xml:space="preserve"> Delhi University</ns0:t>
            </ns0:r>
          </ns0:p>
        </ns0:tc>
        <ns0:tc>
          <ns0:tcPr>
            <ns0:tcW ns0:w="2340" ns0:type="dxa"/>
            <ns0:shd ns0:val="clear" ns0:color="auto" ns0:fill="FFFFFF"/>
            <ns0:tcMar>
              <ns0:top ns0:w="100" ns0:type="dxa"/>
              <ns0:left ns0:w="130" ns0:type="dxa"/>
              <ns0:bottom ns0:w="100" ns0:type="dxa"/>
              <ns0:right ns0:w="130" ns0:type="dxa"/>
            </ns0:tcMar>
          </ns0:tcPr>
          <ns0:p ns2:paraId="626476FB">
            <ns0:pPr>
              <ns0:spacing ns0:before="40" ns0:after="40"/>
              <ns0:jc ns0:val="center"/>
            </ns0:pPr>
            <ns0:r>
              <ns0:rPr>
                <ns0:rFonts ns0:ascii="Times New Roman" ns0:hAnsi="Times New Roman"/>
                <ns0:sz ns0:val="18"/>
              </ns0:rPr>
              <ns0:t>NORMALIZATION_ERROR</ns0:t>
            </ns0:r>
          </ns0:p>
        </ns0:tc>
      </ns0:tr>
      <ns0:tr ns2:paraId="6E175AAD">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7E161CDB">
            <ns0:pPr>
              <ns0:spacing ns0:before="40" ns0:after="40"/>
              <ns0:jc ns0:val="left"/>
            </ns0:pPr>
            <ns0:r>
              <ns0:rPr>
                <ns0:rFonts ns0:ascii="Times New Roman" ns0:hAnsi="Times New Roman"/>
                <ns0:sz ns0:val="18"/>
              </ns0:rPr>
              <ns0:t>2021-IT-00150</ns0:t>
            </ns0:r>
          </ns0:p>
        </ns0:tc>
        <ns0:tc>
          <ns0:tcPr>
            <ns0:tcW ns0:w="2340" ns0:type="dxa"/>
            <ns0:shd ns0:val="clear" ns0:color="auto" ns0:fill="F8F9FA"/>
            <ns0:tcMar>
              <ns0:top ns0:w="100" ns0:type="dxa"/>
              <ns0:left ns0:w="130" ns0:type="dxa"/>
              <ns0:bottom ns0:w="100" ns0:type="dxa"/>
              <ns0:right ns0:w="130" ns0:type="dxa"/>
            </ns0:tcMar>
          </ns0:tcPr>
          <ns0:p ns2:paraId="25033F2A">
            <ns0:pPr>
              <ns0:spacing ns0:before="40" ns0:after="40"/>
              <ns0:jc ns0:val="center"/>
            </ns0:pPr>
            <ns0:r>
              <ns0:rPr>
                <ns0:rFonts ns0:ascii="Times New Roman" ns0:hAnsi="Times New Roman"/>
                <ns0:sz ns0:val="18"/>
              </ns0:rPr>
              <ns0:t>2021IT00999</ns0:t>
            </ns0:r>
          </ns0:p>
        </ns0:tc>
        <ns0:tc>
          <ns0:tcPr>
            <ns0:tcW ns0:w="2340" ns0:type="dxa"/>
            <ns0:shd ns0:val="clear" ns0:color="auto" ns0:fill="F8F9FA"/>
            <ns0:tcMar>
              <ns0:top ns0:w="100" ns0:type="dxa"/>
              <ns0:left ns0:w="130" ns0:type="dxa"/>
              <ns0:bottom ns0:w="100" ns0:type="dxa"/>
              <ns0:right ns0:w="130" ns0:type="dxa"/>
            </ns0:tcMar>
          </ns0:tcPr>
          <ns0:p ns2:paraId="632B461A">
            <ns0:pPr>
              <ns0:spacing ns0:before="40" ns0:after="40"/>
              <ns0:jc ns0:val="center"/>
            </ns0:pPr>
            <ns0:r>
              <ns0:rPr>
                <ns0:rFonts ns0:ascii="Times New Roman" ns0:hAnsi="Times New Roman"/>
                <ns0:sz ns0:val="18"/>
              </ns0:rPr>
              <ns0:t xml:space="preserve">2021IT00150 </ns0:t>
            </ns0:r>
            <ns3:oMath>
              <ns3:r>
                <ns3:rPr/>
                <ns0:rPr>
                  <ns0:rFonts ns0:ascii="Cambria Math" ns0:hAnsi="Cambria Math"/>
                </ns0:rPr>
                <ns3:t>≠</ns3:t>
              </ns3:r>
            </ns3:oMath>
            <ns0:r>
              <ns0:rPr>
                <ns0:rFonts ns0:ascii="Times New Roman" ns0:hAnsi="Times New Roman"/>
                <ns0:sz ns0:val="18"/>
              </ns0:rPr>
              <ns0:t xml:space="preserve"> 2021IT00999</ns0:t>
            </ns0:r>
          </ns0:p>
        </ns0:tc>
        <ns0:tc>
          <ns0:tcPr>
            <ns0:tcW ns0:w="2340" ns0:type="dxa"/>
            <ns0:shd ns0:val="clear" ns0:color="auto" ns0:fill="F8F9FA"/>
            <ns0:tcMar>
              <ns0:top ns0:w="100" ns0:type="dxa"/>
              <ns0:left ns0:w="130" ns0:type="dxa"/>
              <ns0:bottom ns0:w="100" ns0:type="dxa"/>
              <ns0:right ns0:w="130" ns0:type="dxa"/>
            </ns0:tcMar>
          </ns0:tcPr>
          <ns0:p ns2:paraId="75D18AFF">
            <ns0:pPr>
              <ns0:spacing ns0:before="40" ns0:after="40"/>
              <ns0:jc ns0:val="center"/>
            </ns0:pPr>
            <ns0:r>
              <ns0:rPr>
                <ns0:rFonts ns0:ascii="Times New Roman" ns0:hAnsi="Times New Roman"/>
                <ns0:sz ns0:val="18"/>
              </ns0:rPr>
              <ns0:t>NORMALIZATION_ERROR</ns0:t>
            </ns0:r>
          </ns0:p>
        </ns0:tc>
      </ns0:tr>
    </ns0:tbl>
    <ns0:p ns2:paraId="125609C0">
      <ns0:pPr>
        <ns0:spacing ns0:after="120"/>
      </ns0:pPr>
    </ns0:p>
    <ns0:p ns2:paraId="433FE6AF">
      <ns0:pPr>
        <ns0:spacing ns0:before="40" ns0:after="80" ns0:line="276" ns0:lineRule="auto"/>
      </ns0:pPr>
      <ns0:r>
        <ns0:rPr>
          <ns0:rFonts ns0:ascii="Times New Roman" ns0:hAnsi="Times New Roman"/>
          <ns0:sz ns0:val="20"/>
        </ns0:rPr>
        <ns0:t>---</ns0:t>
      </ns0:r>
    </ns0:p>
    <ns0:p ns2:paraId="22D66C74">
      <ns0:pPr>
        <ns0:keepNext/>
        <ns0:spacing ns0:before="280" ns0:after="120"/>
      </ns0:pPr>
      <ns0:r>
        <ns0:rPr>
          <ns0:rFonts ns0:ascii="Times New Roman" ns0:hAnsi="Times New Roman"/>
          <ns0:b/>
          <ns0:color ns0:val="003366"/>
          <ns0:sz ns0:val="26"/>
        </ns0:rPr>
        <ns0:t>4. Experimental Setup</ns0:t>
      </ns0:r>
    </ns0:p>
    <ns0:p ns2:paraId="558E0DC4">
      <ns0:pPr>
        <ns0:keepNext/>
        <ns0:spacing ns0:before="200" ns0:after="80"/>
      </ns0:pPr>
      <ns0:r>
        <ns0:rPr>
          <ns0:rFonts ns0:ascii="Times New Roman" ns0:hAnsi="Times New Roman"/>
          <ns0:b/>
          <ns0:color ns0:val="333333"/>
          <ns0:sz ns0:val="23"/>
        </ns0:rPr>
        <ns0:t>4.1 Dataset Composition (`AU_DIC_Benchmark_v1.0`)</ns0:t>
      </ns0:r>
    </ns0:p>
    <ns0:p ns2:paraId="2A49B2C2">
      <ns0:pPr>
        <ns0:spacing ns0:before="40" ns0:after="80" ns0:line="276" ns0:lineRule="auto"/>
      </ns0:pPr>
      <ns0:r>
        <ns0:rPr>
          <ns0:rFonts ns0:ascii="Times New Roman" ns0:hAnsi="Times New Roman"/>
          <ns0:sz ns0:val="20"/>
        </ns0:rPr>
        <ns0:t xml:space="preserve">The evaluation dataset consists of 360 image specimens (3 document categories </ns0:t>
      </ns0:r>
      <ns3:oMath>
        <ns3:r>
          <ns3:rPr/>
          <ns0:rPr>
            <ns0:rFonts ns0:ascii="Cambria Math" ns0:hAnsi="Cambria Math"/>
          </ns0:rPr>
          <ns3:t>×</ns3:t>
        </ns3:r>
      </ns3:oMath>
      <ns0:r>
        <ns0:rPr>
          <ns0:rFonts ns0:ascii="Times New Roman" ns0:hAnsi="Times New Roman"/>
          <ns0:sz ns0:val="20"/>
        </ns0:rPr>
        <ns0:t xml:space="preserve"> 30 unique document instances </ns0:t>
      </ns0:r>
      <ns3:oMath>
        <ns3:r>
          <ns3:rPr/>
          <ns0:rPr>
            <ns0:rFonts ns0:ascii="Cambria Math" ns0:hAnsi="Cambria Math"/>
          </ns0:rPr>
          <ns3:t>×</ns3:t>
        </ns3:r>
      </ns3:oMath>
      <ns0:r>
        <ns0:rPr>
          <ns0:rFonts ns0:ascii="Times New Roman" ns0:hAnsi="Times New Roman"/>
          <ns0:sz ns0:val="20"/>
        </ns0:rPr>
        <ns0:t xml:space="preserve"> 4 quality profiles). Each sample contains corresponding PDF, PNG, Ground Truth JSON, and Metadata JSON files [26].</ns0:t>
      </ns0:r>
    </ns0:p>
    <ns0:p ns2:paraId="0B637798">
      <ns0:pPr>
        <ns0:keepNext/>
        <ns0:spacing ns0:before="200" ns0:after="80"/>
      </ns0:pPr>
      <ns0:r>
        <ns0:rPr>
          <ns0:rFonts ns0:ascii="Times New Roman" ns0:hAnsi="Times New Roman"/>
          <ns0:b/>
          <ns0:color ns0:val="333333"/>
          <ns0:sz ns0:val="23"/>
        </ns0:rPr>
        <ns0:t>4.2 Evaluation Protocol</ns0:t>
      </ns0:r>
    </ns0:p>
    <ns0:p ns2:paraId="1CE7DA95">
      <ns0:pPr>
        <ns0:spacing ns0:before="40" ns0:after="80" ns0:line="276" ns0:lineRule="auto"/>
      </ns0:pPr>
      <ns0:r>
        <ns0:rPr>
          <ns0:rFonts ns0:ascii="Times New Roman" ns0:hAnsi="Times New Roman"/>
          <ns0:sz ns0:val="20"/>
        </ns0:rPr>
        <ns0:t xml:space="preserve">The framework evaluates system and model performance across two distinct sub-tasks: (a) </ns0:t>
      </ns0:r>
      <ns0:r>
        <ns0:rPr>
          <ns0:rFonts ns0:ascii="Times New Roman" ns0:hAnsi="Times New Roman"/>
          <ns0:b/>
          <ns0:sz ns0:val="20"/>
        </ns0:rPr>
        <ns0:t>Document Category Classification</ns0:t>
      </ns0:r>
      <ns0:r>
        <ns0:rPr>
          <ns0:rFonts ns0:ascii="Times New Roman" ns0:hAnsi="Times New Roman"/>
          <ns0:sz ns0:val="20"/>
        </ns0:rPr>
        <ns0:t xml:space="preserve"> and (b) </ns0:t>
      </ns0:r>
      <ns0:r>
        <ns0:rPr>
          <ns0:rFonts ns0:ascii="Times New Roman" ns0:hAnsi="Times New Roman"/>
          <ns0:b/>
          <ns0:sz ns0:val="20"/>
        </ns0:rPr>
        <ns0:t>Key-Value Entity Field Extraction</ns0:t>
      </ns0:r>
      <ns0:r>
        <ns0:rPr>
          <ns0:rFonts ns0:ascii="Times New Roman" ns0:hAnsi="Times New Roman"/>
          <ns0:sz ns0:val="20"/>
        </ns0:rPr>
        <ns0:t>. In benchmark runs, specimen images and ground truth JSON files are ingested headlessly, invoking prediction adapters (AuDicPredictionAdapter) to compute field-level extraction accuracy metrics without executing write operations on production data stores [31].</ns0:t>
      </ns0:r>
    </ns0:p>
    <ns0:p ns2:paraId="08566FC3">
      <ns0:pPr>
        <ns0:keepNext/>
        <ns0:spacing ns0:before="200" ns0:after="80"/>
      </ns0:pPr>
      <ns0:r>
        <ns0:rPr>
          <ns0:rFonts ns0:ascii="Times New Roman" ns0:hAnsi="Times New Roman"/>
          <ns0:b/>
          <ns0:color ns0:val="333333"/>
          <ns0:sz ns0:val="23"/>
        </ns0:rPr>
        <ns0:t>4.3 Evaluation Metrics</ns0:t>
      </ns0:r>
    </ns0:p>
    <ns0:p ns2:paraId="6B1C18D9">
      <ns0:pPr>
        <ns0:spacing ns0:before="40" ns0:after="80" ns0:line="276" ns0:lineRule="auto"/>
      </ns0:pPr>
      <ns0:r>
        <ns0:rPr>
          <ns0:rFonts ns0:ascii="Times New Roman" ns0:hAnsi="Times New Roman"/>
          <ns0:sz ns0:val="20"/>
        </ns0:rPr>
        <ns0:t>The computed quantitative metrics are defined as follows:</ns0:t>
      </ns0:r>
    </ns0:p>
    <ns0:p ns2:paraId="71941F13">
      <ns0:pPr>
        <ns0:spacing ns0:before="20" ns0:after="40"/>
        <ns0:ind ns0:left="360"/>
      </ns0:pPr>
      <ns3:oMath>
        <ns3:sSub>
          <ns3:sSubPr/>
          <ns3:e>
            <ns3:acc>
              <ns3:accPr/>
              <ns3:e>
                <ns3:r>
                  <ns3:rPr/>
                  <ns0:rPr>
                    <ns0:rFonts ns0:ascii="Cambria Math" ns0:hAnsi="Cambria Math"/>
                  </ns0:rPr>
                  <ns3:t>C</ns3:t>
                </ns3:r>
              </ns3:e>
            </ns3:acc>
          </ns3:e>
          <ns3:sub>
            <ns3:r>
              <ns3:rPr/>
              <ns0:rPr>
                <ns0:rFonts ns0:ascii="Cambria Math" ns0:hAnsi="Cambria Math"/>
              </ns0:rPr>
              <ns3:t>i</ns3:t>
            </ns3:r>
          </ns3:sub>
        </ns3:sSub>
      </ns3:oMath>
      <ns3:oMath>
        <ns3:sSub>
          <ns3:sSubPr/>
          <ns3:e>
            <ns3:r>
              <ns3:rPr/>
              <ns0:rPr>
                <ns0:rFonts ns0:ascii="Cambria Math" ns0:hAnsi="Cambria Math"/>
              </ns0:rPr>
              <ns3:t>C</ns3:t>
            </ns3:r>
          </ns3:e>
          <ns3:sub>
            <ns3:r>
              <ns3:rPr/>
              <ns0:rPr>
                <ns0:rFonts ns0:ascii="Cambria Math" ns0:hAnsi="Cambria Math"/>
              </ns0:rPr>
              <ns3:t>i</ns3:t>
            </ns3:r>
          </ns3:sub>
        </ns3:sSub>
      </ns3:oMath>
      <ns0:r>
        <ns0:t xml:space="preserve">1. Category Classification Accuracy (1): The proportion of specimens where the predicted document category (y_hat) matches the ground truth category (y):
   Acc_cat = (1 / N) * sum_{i=1}^N I(y_hat_i = y_i)   (1)</ns0:t>
      </ns0:r>
    </ns0:p>
    <ns0:p ns2:paraId="2657B9BC">
      <ns0:pPr>
        <ns0:spacing ns0:before="0" ns0:after="0"/>
        <ns0:jc ns0:val="center"/>
      </ns0:pPr>
      <ns3:oMathPara>
        <ns3:oMath>
          <ns3:r>
            <ns3:rPr/>
            <ns0:rPr>
              <ns0:rFonts ns0:ascii="Cambria Math" ns0:hAnsi="Cambria Math"/>
            </ns0:rPr>
            <ns3:t>CategoryAccuracy=</ns3:t>
          </ns3:r>
          <ns3:f>
            <ns3:fPr/>
            <ns3:num>
              <ns3:nary>
                <ns3:naryPr>
                  <ns3:chr ns3:val="∑"/>
                  <ns3:limLoc ns3:val="undOvr"/>
                </ns3:naryPr>
                <ns3:sub>
                  <ns3:r>
                    <ns3:rPr/>
                    <ns0:rPr>
                      <ns0:rFonts ns0:ascii="Cambria Math" ns0:hAnsi="Cambria Math"/>
                    </ns0:rPr>
                    <ns3:t>i=1</ns3:t>
                  </ns3:r>
                </ns3:sub>
                <ns3:sup>
                  <ns3:r>
                    <ns3:rPr/>
                    <ns0:rPr>
                      <ns0:rFonts ns0:ascii="Cambria Math" ns0:hAnsi="Cambria Math"/>
                    </ns0:rPr>
                    <ns3:t>N</ns3:t>
                  </ns3:r>
                </ns3:sup>
                <ns3:e/>
              </ns3:nary>
              <ns3:r>
                <ns3:rPr>
                  <ns3:scr ns3:val="double-struck"/>
                </ns3:rPr>
                <ns0:rPr>
                  <ns0:rFonts ns0:ascii="Times New Roman" ns0:hAnsi="Times New Roman"/>
                </ns0:rPr>
                <ns3:t>1</ns3:t>
              </ns3:r>
              <ns3:r>
                <ns3:rPr/>
                <ns0:rPr>
                  <ns0:rFonts ns0:ascii="Cambria Math" ns0:hAnsi="Cambria Math"/>
                </ns0:rPr>
                <ns3:t>(</ns3:t>
              </ns3:r>
              <ns3:sSub>
                <ns3:sSubPr/>
                <ns3:e>
                  <ns3:acc>
                    <ns3:accPr/>
                    <ns3:e>
                      <ns3:r>
                        <ns3:rPr/>
                        <ns0:rPr>
                          <ns0:rFonts ns0:ascii="Cambria Math" ns0:hAnsi="Cambria Math"/>
                        </ns0:rPr>
                        <ns3:t>C</ns3:t>
                      </ns3:r>
                    </ns3:e>
                  </ns3:acc>
                </ns3:e>
                <ns3:sub>
                  <ns3:r>
                    <ns3:rPr/>
                    <ns0:rPr>
                      <ns0:rFonts ns0:ascii="Cambria Math" ns0:hAnsi="Cambria Math"/>
                    </ns0:rPr>
                    <ns3:t>i</ns3:t>
                  </ns3:r>
                </ns3:sub>
              </ns3:sSub>
              <ns3:r>
                <ns3:rPr/>
                <ns0:rPr>
                  <ns0:rFonts ns0:ascii="Cambria Math" ns0:hAnsi="Cambria Math"/>
                </ns0:rPr>
                <ns3:t>=</ns3:t>
              </ns3:r>
              <ns3:sSub>
                <ns3:sSubPr/>
                <ns3:e>
                  <ns3:r>
                    <ns3:rPr/>
                    <ns0:rPr>
                      <ns0:rFonts ns0:ascii="Cambria Math" ns0:hAnsi="Cambria Math"/>
                    </ns0:rPr>
                    <ns3:t>C</ns3:t>
                  </ns3:r>
                </ns3:e>
                <ns3:sub>
                  <ns3:r>
                    <ns3:rPr/>
                    <ns0:rPr>
                      <ns0:rFonts ns0:ascii="Cambria Math" ns0:hAnsi="Cambria Math"/>
                    </ns0:rPr>
                    <ns3:t>i</ns3:t>
                  </ns3:r>
                </ns3:sub>
              </ns3:sSub>
              <ns3:r>
                <ns3:rPr/>
                <ns0:rPr>
                  <ns0:rFonts ns0:ascii="Cambria Math" ns0:hAnsi="Cambria Math"/>
                </ns0:rPr>
                <ns3:t>)</ns3:t>
              </ns3:r>
            </ns3:num>
            <ns3:den>
              <ns3:r>
                <ns3:rPr/>
                <ns0:rPr>
                  <ns0:rFonts ns0:ascii="Cambria Math" ns0:hAnsi="Cambria Math"/>
                </ns0:rPr>
                <ns3:t>N</ns3:t>
              </ns3:r>
            </ns3:den>
          </ns3:f>
        </ns3:oMath>
      </ns3:oMathPara>
    </ns0:p>
    <ns0:p ns2:paraId="0B6F120C">
      <ns0:pPr>
        <ns0:spacing ns0:before="40" ns0:after="80" ns0:line="276" ns0:lineRule="auto"/>
      </ns0:pPr>
      <ns0:r>
        <ns0:rPr>
          <ns0:rFonts ns0:ascii="Times New Roman" ns0:hAnsi="Times New Roman"/>
          <ns0:sz ns0:val="20"/>
        </ns0:rPr>
        <ns0:t xml:space="preserve">where </ns0:t>
      </ns0:r>
      <ns3:oMath>
        <ns3:r>
          <ns3:rPr/>
          <ns0:rPr>
            <ns0:rFonts ns0:ascii="Cambria Math" ns0:hAnsi="Cambria Math"/>
          </ns0:rPr>
          <ns3:t>N=360</ns3:t>
        </ns3:r>
      </ns3:oMath>
      <ns0:r>
        <ns0:rPr>
          <ns0:rFonts ns0:ascii="Times New Roman" ns0:hAnsi="Times New Roman"/>
          <ns0:sz ns0:val="20"/>
        </ns0:rPr>
        <ns0:t xml:space="preserve"> total evaluated specimens.</ns0:t>
      </ns0:r>
    </ns0:p>
    <ns0:p ns2:paraId="3A5AC0ED">
      <ns0:pPr>
        <ns0:spacing ns0:before="20" ns0:after="40"/>
        <ns0:ind ns0:left="360"/>
      </ns0:pPr>
      <ns3:oMath>
        <ns3:r>
          <ns3:rPr/>
          <ns0:rPr>
            <ns0:rFonts ns0:ascii="Cambria Math" ns0:hAnsi="Cambria Math"/>
          </ns0:rPr>
          <ns3:t>P</ns3:t>
        </ns3:r>
      </ns3:oMath>
      <ns3:oMath>
        <ns3:r>
          <ns3:rPr/>
          <ns0:rPr>
            <ns0:rFonts ns0:ascii="Cambria Math" ns0:hAnsi="Cambria Math"/>
          </ns0:rPr>
          <ns3:t>R</ns3:t>
        </ns3:r>
      </ns3:oMath>
      <ns3:oMath>
        <ns3:sSub>
          <ns3:sSubPr/>
          <ns3:e>
            <ns3:r>
              <ns3:rPr/>
              <ns0:rPr>
                <ns0:rFonts ns0:ascii="Cambria Math" ns0:hAnsi="Cambria Math"/>
              </ns0:rPr>
              <ns3:t>F</ns3:t>
            </ns3:r>
          </ns3:e>
          <ns3:sub>
            <ns3:r>
              <ns3:rPr/>
              <ns0:rPr>
                <ns0:rFonts ns0:ascii="Cambria Math" ns0:hAnsi="Cambria Math"/>
              </ns0:rPr>
              <ns3:t>1</ns3:t>
            </ns3:r>
          </ns3:sub>
        </ns3:sSub>
      </ns3:oMath>
      <ns0:r>
        <ns0:t xml:space="preserve">2. Field Extraction Precision, Recall, and F1 Score (2): Macro-averaged key-value field extraction metrics across all extracted target entities:
   Precision = TP / (TP + FP), Recall = TP / (TP + FN), F1 = (2 * Precision * Recall) / (Precision + Recall)   (2)</ns0:t>
      </ns0:r>
    </ns0:p>
    <ns0:p ns2:paraId="526006D4">
      <ns0:pPr>
        <ns0:spacing ns0:before="0" ns0:after="0"/>
        <ns0:jc ns0:val="center"/>
      </ns0:pPr>
      <ns3:oMathPara>
        <ns3:oMath>
          <ns3:r>
            <ns3:rPr/>
            <ns0:rPr>
              <ns0:rFonts ns0:ascii="Cambria Math" ns0:hAnsi="Cambria Math"/>
            </ns0:rPr>
            <ns3:t>P=</ns3:t>
          </ns3:r>
          <ns3:f>
            <ns3:fPr/>
            <ns3:num>
              <ns3:r>
                <ns3:rPr/>
                <ns0:rPr>
                  <ns0:rFonts ns0:ascii="Times New Roman" ns0:hAnsi="Times New Roman"/>
                </ns0:rPr>
                <ns3:t>True Positive Fields</ns3:t>
              </ns3:r>
            </ns3:num>
            <ns3:den>
              <ns3:r>
                <ns3:rPr/>
                <ns0:rPr>
                  <ns0:rFonts ns0:ascii="Times New Roman" ns0:hAnsi="Times New Roman"/>
                </ns0:rPr>
                <ns3:t>True Positive Fields</ns3:t>
              </ns3:r>
              <ns3:r>
                <ns3:rPr/>
                <ns0:rPr>
                  <ns0:rFonts ns0:ascii="Cambria Math" ns0:hAnsi="Cambria Math"/>
                </ns0:rPr>
                <ns3:t>+</ns3:t>
              </ns3:r>
              <ns3:r>
                <ns3:rPr/>
                <ns0:rPr>
                  <ns0:rFonts ns0:ascii="Times New Roman" ns0:hAnsi="Times New Roman"/>
                </ns0:rPr>
                <ns3:t>False Positive Fields</ns3:t>
              </ns3:r>
            </ns3:den>
          </ns3:f>
          <ns3:r>
            <ns3:rPr/>
            <ns0:rPr>
              <ns0:rFonts ns0:ascii="Cambria Math" ns0:hAnsi="Cambria Math"/>
            </ns0:rPr>
            <ns3:t>,R=</ns3:t>
          </ns3:r>
          <ns3:f>
            <ns3:fPr/>
            <ns3:num>
              <ns3:r>
                <ns3:rPr/>
                <ns0:rPr>
                  <ns0:rFonts ns0:ascii="Times New Roman" ns0:hAnsi="Times New Roman"/>
                </ns0:rPr>
                <ns3:t>True Positive Fields</ns3:t>
              </ns3:r>
            </ns3:num>
            <ns3:den>
              <ns3:r>
                <ns3:rPr/>
                <ns0:rPr>
                  <ns0:rFonts ns0:ascii="Times New Roman" ns0:hAnsi="Times New Roman"/>
                </ns0:rPr>
                <ns3:t>True Positive Fields</ns3:t>
              </ns3:r>
              <ns3:r>
                <ns3:rPr/>
                <ns0:rPr>
                  <ns0:rFonts ns0:ascii="Cambria Math" ns0:hAnsi="Cambria Math"/>
                </ns0:rPr>
                <ns3:t>+</ns3:t>
              </ns3:r>
              <ns3:r>
                <ns3:rPr/>
                <ns0:rPr>
                  <ns0:rFonts ns0:ascii="Times New Roman" ns0:hAnsi="Times New Roman"/>
                </ns0:rPr>
                <ns3:t>False Negative Fields</ns3:t>
              </ns3:r>
            </ns3:den>
          </ns3:f>
          <ns3:r>
            <ns3:rPr/>
            <ns0:rPr>
              <ns0:rFonts ns0:ascii="Cambria Math" ns0:hAnsi="Cambria Math"/>
            </ns0:rPr>
            <ns3:t>,</ns3:t>
          </ns3:r>
          <ns3:sSub>
            <ns3:sSubPr/>
            <ns3:e>
              <ns3:r>
                <ns3:rPr/>
                <ns0:rPr>
                  <ns0:rFonts ns0:ascii="Cambria Math" ns0:hAnsi="Cambria Math"/>
                </ns0:rPr>
                <ns3:t>F</ns3:t>
              </ns3:r>
            </ns3:e>
            <ns3:sub>
              <ns3:r>
                <ns3:rPr/>
                <ns0:rPr>
                  <ns0:rFonts ns0:ascii="Cambria Math" ns0:hAnsi="Cambria Math"/>
                </ns0:rPr>
                <ns3:t>1</ns3:t>
              </ns3:r>
            </ns3:sub>
          </ns3:sSub>
          <ns3:r>
            <ns3:rPr/>
            <ns0:rPr>
              <ns0:rFonts ns0:ascii="Cambria Math" ns0:hAnsi="Cambria Math"/>
            </ns0:rPr>
            <ns3:t>=2·</ns3:t>
          </ns3:r>
          <ns3:f>
            <ns3:fPr/>
            <ns3:num>
              <ns3:r>
                <ns3:rPr/>
                <ns0:rPr>
                  <ns0:rFonts ns0:ascii="Cambria Math" ns0:hAnsi="Cambria Math"/>
                </ns0:rPr>
                <ns3:t>P·R</ns3:t>
              </ns3:r>
            </ns3:num>
            <ns3:den>
              <ns3:r>
                <ns3:rPr/>
                <ns0:rPr>
                  <ns0:rFonts ns0:ascii="Cambria Math" ns0:hAnsi="Cambria Math"/>
                </ns0:rPr>
                <ns3:t>P+R</ns3:t>
              </ns3:r>
            </ns3:den>
          </ns3:f>
        </ns3:oMath>
      </ns3:oMathPara>
      <ns0:bookmarkStart ns0:id="0" ns0:name="_GoBack"/>
      <ns0:bookmarkEnd ns0:id="0"/>
    </ns0:p>
    <ns0:p ns2:paraId="3096A6D7">
      <ns0:pPr>
        <ns0:spacing ns0:before="20" ns0:after="40"/>
        <ns0:ind ns0:left="360"/>
      </ns0:pPr>
      <ns3:oMath>
        <ns3:sSub>
          <ns3:sSubPr/>
          <ns3:e>
            <ns3:r>
              <ns3:rPr/>
              <ns0:rPr>
                <ns0:rFonts ns0:ascii="Cambria Math" ns0:hAnsi="Cambria Math"/>
              </ns0:rPr>
              <ns3:t>L</ns3:t>
            </ns3:r>
          </ns3:e>
          <ns3:sub>
            <ns3:r>
              <ns3:rPr/>
              <ns0:rPr>
                <ns0:rFonts ns0:ascii="Times New Roman" ns0:hAnsi="Times New Roman"/>
              </ns0:rPr>
              <ns3:t>GT</ns3:t>
            </ns3:r>
          </ns3:sub>
        </ns3:sSub>
      </ns3:oMath>
      <ns0:r>
        <ns0:t xml:space="preserve">3. Character Error Rate (CER) (3): Levenshtein character edit distance [21] between canonically normalized predicted field strings and expected ground truth field strings, normalized by total ground truth character length (L_char):
   CER = D_char(s_hat, s) / |s|   (3)</ns0:t>
      </ns0:r>
    </ns0:p>
    <ns0:p ns2:paraId="456E9AE3">
      <ns0:pPr>
        <ns0:spacing ns0:before="0" ns0:after="0"/>
        <ns0:jc ns0:val="center"/>
      </ns0:pPr>
      <ns3:oMathPara>
        <ns3:oMath>
          <ns3:r>
            <ns3:rPr/>
            <ns0:rPr>
              <ns0:rFonts ns0:ascii="Times New Roman" ns0:hAnsi="Times New Roman"/>
            </ns0:rPr>
            <ns3:t>CER</ns3:t>
          </ns3:r>
          <ns3:r>
            <ns3:rPr/>
            <ns0:rPr>
              <ns0:rFonts ns0:ascii="Cambria Math" ns0:hAnsi="Cambria Math"/>
            </ns0:rPr>
            <ns3:t>=</ns3:t>
          </ns3:r>
          <ns3:f>
            <ns3:fPr/>
            <ns3:num>
              <ns3:sSub>
                <ns3:sSubPr/>
                <ns3:e>
                  <ns3:r>
                    <ns3:rPr/>
                    <ns0:rPr>
                      <ns0:rFonts ns0:ascii="Cambria Math" ns0:hAnsi="Cambria Math"/>
                    </ns0:rPr>
                    <ns3:t>S</ns3:t>
                  </ns3:r>
                </ns3:e>
                <ns3:sub>
                  <ns3:r>
                    <ns3:rPr/>
                    <ns0:rPr>
                      <ns0:rFonts ns0:ascii="Times New Roman" ns0:hAnsi="Times New Roman"/>
                    </ns0:rPr>
                    <ns3:t>char</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char</ns3:t>
                  </ns3:r>
                </ns3:sub>
              </ns3:sSub>
              <ns3:r>
                <ns3:rPr/>
                <ns0:rPr>
                  <ns0:rFonts ns0:ascii="Cambria Math" ns0:hAnsi="Cambria Math"/>
                </ns0:rPr>
                <ns3:t>+</ns3:t>
              </ns3:r>
              <ns3:sSub>
                <ns3:sSubPr/>
                <ns3:e>
                  <ns3:r>
                    <ns3:rPr/>
                    <ns0:rPr>
                      <ns0:rFonts ns0:ascii="Cambria Math" ns0:hAnsi="Cambria Math"/>
                    </ns0:rPr>
                    <ns3:t>I</ns3:t>
                  </ns3:r>
                </ns3:e>
                <ns3:sub>
                  <ns3:r>
                    <ns3:rPr/>
                    <ns0:rPr>
                      <ns0:rFonts ns0:ascii="Times New Roman" ns0:hAnsi="Times New Roman"/>
                    </ns0:rPr>
                    <ns3:t>char</ns3:t>
                  </ns3:r>
                </ns3:sub>
              </ns3:sSub>
            </ns3:num>
            <ns3:den>
              <ns3:sSub>
                <ns3:sSubPr/>
                <ns3:e>
                  <ns3:r>
                    <ns3:rPr/>
                    <ns0:rPr>
                      <ns0:rFonts ns0:ascii="Cambria Math" ns0:hAnsi="Cambria Math"/>
                    </ns0:rPr>
                    <ns3:t>L</ns3:t>
                  </ns3:r>
                </ns3:e>
                <ns3:sub>
                  <ns3:r>
                    <ns3:rPr/>
                    <ns0:rPr>
                      <ns0:rFonts ns0:ascii="Times New Roman" ns0:hAnsi="Times New Roman"/>
                    </ns0:rPr>
                    <ns3:t>GT</ns3:t>
                  </ns3:r>
                </ns3:sub>
              </ns3:sSub>
            </ns3:den>
          </ns3:f>
        </ns3:oMath>
      </ns3:oMathPara>
    </ns0:p>
    <ns0:p ns2:paraId="28D3FA95">
      <ns0:pPr>
        <ns0:spacing ns0:before="20" ns0:after="40"/>
        <ns0:ind ns0:left="360"/>
      </ns0:pPr>
      <ns3:oMath>
        <ns3:sSub>
          <ns3:sSubPr/>
          <ns3:e>
            <ns3:r>
              <ns3:rPr/>
              <ns0:rPr>
                <ns0:rFonts ns0:ascii="Cambria Math" ns0:hAnsi="Cambria Math"/>
              </ns0:rPr>
              <ns3:t>W</ns3:t>
            </ns3:r>
          </ns3:e>
          <ns3:sub>
            <ns3:r>
              <ns3:rPr/>
              <ns0:rPr>
                <ns0:rFonts ns0:ascii="Times New Roman" ns0:hAnsi="Times New Roman"/>
              </ns0:rPr>
              <ns3:t>GT</ns3:t>
            </ns3:r>
          </ns3:sub>
        </ns3:sSub>
      </ns3:oMath>
      <ns0:r>
        <ns0:t xml:space="preserve">4. Word Error Rate (WER) (4): Tokenized word-level edit distance [20] between predicted field strings and ground truth field strings, normalized by total ground truth word count (L_word):
   WER = D_word(w_hat, w) / |w|   (4)</ns0:t>
      </ns0:r>
    </ns0:p>
    <ns0:p ns2:paraId="456A4CA1">
      <ns0:pPr>
        <ns0:spacing ns0:before="0" ns0:after="0"/>
        <ns0:jc ns0:val="center"/>
      </ns0:pPr>
      <ns3:oMathPara>
        <ns3:oMath>
          <ns3:r>
            <ns3:rPr/>
            <ns0:rPr>
              <ns0:rFonts ns0:ascii="Times New Roman" ns0:hAnsi="Times New Roman"/>
            </ns0:rPr>
            <ns3:t>WER</ns3:t>
          </ns3:r>
          <ns3:r>
            <ns3:rPr/>
            <ns0:rPr>
              <ns0:rFonts ns0:ascii="Cambria Math" ns0:hAnsi="Cambria Math"/>
            </ns0:rPr>
            <ns3:t>=</ns3:t>
          </ns3:r>
          <ns3:f>
            <ns3:fPr/>
            <ns3:num>
              <ns3:sSub>
                <ns3:sSubPr/>
                <ns3:e>
                  <ns3:r>
                    <ns3:rPr/>
                    <ns0:rPr>
                      <ns0:rFonts ns0:ascii="Cambria Math" ns0:hAnsi="Cambria Math"/>
                    </ns0:rPr>
                    <ns3:t>S</ns3:t>
                  </ns3:r>
                </ns3:e>
                <ns3:sub>
                  <ns3:r>
                    <ns3:rPr/>
                    <ns0:rPr>
                      <ns0:rFonts ns0:ascii="Times New Roman" ns0:hAnsi="Times New Roman"/>
                    </ns0:rPr>
                    <ns3:t>word</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word</ns3:t>
                  </ns3:r>
                </ns3:sub>
              </ns3:sSub>
              <ns3:r>
                <ns3:rPr/>
                <ns0:rPr>
                  <ns0:rFonts ns0:ascii="Cambria Math" ns0:hAnsi="Cambria Math"/>
                </ns0:rPr>
                <ns3:t>+</ns3:t>
              </ns3:r>
              <ns3:sSub>
                <ns3:sSubPr/>
                <ns3:e>
                  <ns3:r>
                    <ns3:rPr/>
                    <ns0:rPr>
                      <ns0:rFonts ns0:ascii="Cambria Math" ns0:hAnsi="Cambria Math"/>
                    </ns0:rPr>
                    <ns3:t>I</ns3:t>
                  </ns3:r>
                </ns3:e>
                <ns3:sub>
                  <ns3:r>
                    <ns3:rPr/>
                    <ns0:rPr>
                      <ns0:rFonts ns0:ascii="Times New Roman" ns0:hAnsi="Times New Roman"/>
                    </ns0:rPr>
                    <ns3:t>word</ns3:t>
                  </ns3:r>
                </ns3:sub>
              </ns3:sSub>
            </ns3:num>
            <ns3:den>
              <ns3:sSub>
                <ns3:sSubPr/>
                <ns3:e>
                  <ns3:r>
                    <ns3:rPr/>
                    <ns0:rPr>
                      <ns0:rFonts ns0:ascii="Cambria Math" ns0:hAnsi="Cambria Math"/>
                    </ns0:rPr>
                    <ns3:t>W</ns3:t>
                  </ns3:r>
                </ns3:e>
                <ns3:sub>
                  <ns3:r>
                    <ns3:rPr/>
                    <ns0:rPr>
                      <ns0:rFonts ns0:ascii="Times New Roman" ns0:hAnsi="Times New Roman"/>
                    </ns0:rPr>
                    <ns3:t>GT</ns3:t>
                  </ns3:r>
                </ns3:sub>
              </ns3:sSub>
            </ns3:den>
          </ns3:f>
        </ns3:oMath>
      </ns3:oMathPara>
    </ns0:p>
    <ns0:p ns2:paraId="22B41161">
      <ns0:pPr>
        <ns0:spacing ns0:before="20" ns0:after="40"/>
        <ns0:ind ns0:left="360"/>
      </ns0:pPr>
      <ns0:r>
        <ns0:t xml:space="preserve">5. Joint Record Exact Match Rate (EM) (5): The percentage of specimens that achieve both 100% key-value field extraction AND correct top-level category classification simultaneously:
   EM = (1 / N) * sum_{i=1}^N I(y_hat_i = y_i AND F1_i = 1.0)   (5)</ns0:t>
      </ns0:r>
    </ns0:p>
    <ns0:p ns2:paraId="4D33CC89">
      <ns0:pPr>
        <ns0:spacing ns0:before="20" ns0:after="40"/>
        <ns0:ind ns0:left="360"/>
      </ns0:pPr>
      <ns3:oMath>
        <ns3:r>
          <ns3:rPr/>
          <ns0:rPr>
            <ns0:rFonts ns0:ascii="Times New Roman" ns0:hAnsi="Times New Roman"/>
          </ns0:rPr>
          <ns3:t>ms/sample</ns3:t>
        </ns3:r>
      </ns3:oMath>
      <ns3:oMath>
        <ns3:r>
          <ns3:rPr/>
          <ns0:rPr>
            <ns0:rFonts ns0:ascii="Times New Roman" ns0:hAnsi="Times New Roman"/>
          </ns0:rPr>
          <ns3:t>samples/sec</ns3:t>
        </ns3:r>
      </ns3:oMath>
      <ns0:r>
        <ns0:t xml:space="preserve">6. Latency &amp; Throughput (6): Execution latency per specimen (L_proc) and framework processing throughput (TH):
   L_proc = T_total / N, TH = N / T_total   (6)</ns0:t>
      </ns0:r>
    </ns0:p>
    <ns0:p ns2:paraId="6B789D83">
      <ns0:pPr>
        <ns0:spacing ns0:before="40" ns0:after="80" ns0:line="276" ns0:lineRule="auto"/>
      </ns0:pPr>
      <ns0:r>
        <ns0:rPr>
          <ns0:rFonts ns0:ascii="Times New Roman" ns0:hAnsi="Times New Roman"/>
          <ns0:sz ns0:val="20"/>
        </ns0:rPr>
        <ns0:t>---</ns0:t>
      </ns0:r>
    </ns0:p>
    <ns0:p ns2:paraId="08A8335A">
      <ns0:pPr>
        <ns0:keepNext/>
        <ns0:spacing ns0:before="280" ns0:after="120"/>
      </ns0:pPr>
      <ns0:r>
        <ns0:rPr>
          <ns0:rFonts ns0:ascii="Times New Roman" ns0:hAnsi="Times New Roman"/>
          <ns0:b/>
          <ns0:color ns0:val="003366"/>
          <ns0:sz ns0:val="26"/>
        </ns0:rPr>
        <ns0:t>5. Results &amp; Empirical Validation</ns0:t>
      </ns0:r>
    </ns0:p>
    <ns0:p ns2:paraId="55088229">
      <ns0:pPr>
        <ns0:keepNext/>
        <ns0:spacing ns0:before="200" ns0:after="80"/>
      </ns0:pPr>
      <ns0:r>
        <ns0:rPr>
          <ns0:rFonts ns0:ascii="Times New Roman" ns0:hAnsi="Times New Roman"/>
          <ns0:b/>
          <ns0:color ns0:val="333333"/>
          <ns0:sz ns0:val="23"/>
        </ns0:rPr>
        <ns0:t>5.1 Distinction Between Framework Validation, Benchmark Validation, and Model Performance</ns0:t>
      </ns0:r>
    </ns0:p>
    <ns0:p ns2:paraId="6A01D444">
      <ns0:pPr>
        <ns0:spacing ns0:before="40" ns0:after="80" ns0:line="276" ns0:lineRule="auto"/>
      </ns0:pPr>
      <ns0:r>
        <ns0:rPr>
          <ns0:rFonts ns0:ascii="Times New Roman" ns0:hAnsi="Times New Roman"/>
          <ns0:sz ns0:val="20"/>
        </ns0:rPr>
        <ns0:t>To ensure complete scientific integrity, we explicitly distinguish between three evaluation dimensions:</ns0:t>
      </ns0:r>
    </ns0:p>
    <ns0:p ns2:paraId="4AF1F604">
      <ns0:pPr>
        <ns0:spacing ns0:before="20" ns0:after="40"/>
        <ns0:ind ns0:left="360"/>
      </ns0:pPr>
      <ns0:r>
        <ns0:rPr>
          <ns0:rFonts ns0:ascii="Times New Roman" ns0:hAnsi="Times New Roman"/>
          <ns0:b/>
          <ns0:sz ns0:val="20"/>
        </ns0:rPr>
        <ns0:t>1. Framework Architectural Validation (Verified)</ns0:t>
      </ns0:r>
      <ns0:r>
        <ns0:rPr>
          <ns0:rFonts ns0:ascii="Times New Roman" ns0:hAnsi="Times New Roman"/>
          <ns0:sz ns0:val="20"/>
        </ns0:rPr>
        <ns0:t>: Confirms system non-destructiveness (0 database writes), execution throughput (242.59 samples/sec), mean processing latency (4.12 ms/sample), and fault-tolerant checkpointing [31].</ns0:t>
      </ns0:r>
    </ns0:p>
    <ns0:p ns2:paraId="2C98B077">
      <ns0:pPr>
        <ns0:spacing ns0:before="20" ns0:after="40"/>
        <ns0:ind ns0:left="360"/>
      </ns0:pPr>
      <ns0:r>
        <ns0:rPr>
          <ns0:rFonts ns0:ascii="Times New Roman" ns0:hAnsi="Times New Roman"/>
          <ns0:b/>
          <ns0:sz ns0:val="20"/>
        </ns0:rPr>
        <ns0:t>2. Benchmark Integrity Validation (Verified)</ns0:t>
      </ns0:r>
      <ns0:r>
        <ns0:rPr>
          <ns0:rFonts ns0:ascii="Times New Roman" ns0:hAnsi="Times New Roman"/>
          <ns0:sz ns0:val="20"/>
        </ns0:rPr>
        <ns0:t>: Confirms zero ground truth leakage and verifies that comparators correctly detect character typos, missing fields, and category mismatches in controlled tests (validationAudit.test.ts).</ns0:t>
      </ns0:r>
    </ns0:p>
    <ns0:p ns2:paraId="3F18B735">
      <ns0:pPr>
        <ns0:spacing ns0:before="20" ns0:after="40"/>
        <ns0:ind ns0:left="360"/>
      </ns0:pPr>
      <ns0:r>
        <ns0:rPr>
          <ns0:rFonts ns0:ascii="Times New Roman" ns0:hAnsi="Times New Roman"/>
          <ns0:b/>
          <ns0:sz ns0:val="20"/>
        </ns0:rPr>
        <ns0:t>3. Model Extraction Performance (Model Evaluation)</ns0:t>
      </ns0:r>
      <ns0:r>
        <ns0:rPr>
          <ns0:rFonts ns0:ascii="Times New Roman" ns0:hAnsi="Times New Roman"/>
          <ns0:sz ns0:val="20"/>
        </ns0:rPr>
        <ns0:t>: Measures extraction performance metrics (Precision, Recall, F1, CER, WER) across live neural models.</ns0:t>
      </ns0:r>
    </ns0:p>
    <ns0:p ns2:paraId="6B94BD40">
      <ns0:pPr>
        <ns0:keepNext/>
        <ns0:spacing ns0:before="200" ns0:after="80"/>
      </ns0:pPr>
      <ns0:r>
        <ns0:rPr>
          <ns0:rFonts ns0:ascii="Times New Roman" ns0:hAnsi="Times New Roman"/>
          <ns0:b/>
          <ns0:color ns0:val="333333"/>
          <ns0:sz ns0:val="23"/>
        </ns0:rPr>
        <ns0:t>5.2 Framework Execution &amp; System Verification Metrics</ns0:t>
      </ns0:r>
    </ns0:p>
    <ns0:p ns2:paraId="665D21BC">
      <ns0:pPr>
        <ns0:spacing ns0:before="40" ns0:after="80" ns0:line="276" ns0:lineRule="auto"/>
      </ns0:pPr>
      <ns0:r>
        <ns0:t xml:space="preserve">Table III summarizes the framework system verification metrics evaluated across the 360 benchmark specimens (AU_DIC_Benchmark_v1.0).</ns0:t>
      </ns0:r>
    </ns0:p>
    <ns0:p ns2:paraId="71A92F66">
      <ns0:pPr>
        <ns0:keepNext/>
        <ns0:spacing ns0:before="80" ns0:after="160"/>
        <ns0:jc ns0:val="center"/>
      </ns0:pPr>
      <ns0:r>
        <ns0:t xml:space="preserve">Table III: Framework Execution Verification Metrics Across Quality Profiles on AU DIC Benchmark v1.0 Across Quality Profiles on AU DIC Benchmark v1.0</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440"/>
        <ns0:gridCol ns0:w="1169"/>
        <ns0:gridCol ns0:w="1169"/>
        <ns0:gridCol ns0:w="1169"/>
        <ns0:gridCol ns0:w="1168"/>
        <ns0:gridCol ns0:w="1169"/>
        <ns0:gridCol ns0:w="1168"/>
        <ns0:gridCol ns0:w="1168"/>
      </ns0:tblGrid>
      <ns0:tr ns2:paraId="43AFB74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003366"/>
            <ns0:tcMar>
              <ns0:top ns0:w="100" ns0:type="dxa"/>
              <ns0:left ns0:w="130" ns0:type="dxa"/>
              <ns0:bottom ns0:w="100" ns0:type="dxa"/>
              <ns0:right ns0:w="130" ns0:type="dxa"/>
            </ns0:tcMar>
          </ns0:tcPr>
          <ns0:p ns2:paraId="709BD96A">
            <ns0:pPr>
              <ns0:spacing ns0:before="40" ns0:after="40"/>
              <ns0:jc ns0:val="center"/>
            </ns0:pPr>
            <ns0:r>
              <ns0:rPr>
                <ns0:rFonts ns0:ascii="Times New Roman" ns0:hAnsi="Times New Roman"/>
                <ns0:b/>
                <ns0:color ns0:val="FFFFFF"/>
                <ns0:sz ns0:val="19"/>
              </ns0:rPr>
              <ns0:t>Quality Profile</ns0:t>
            </ns0:r>
          </ns0:p>
        </ns0:tc>
        <ns0:tc>
          <ns0:tcPr>
            <ns0:tcW ns0:w="1170" ns0:type="dxa"/>
            <ns0:shd ns0:val="clear" ns0:color="auto" ns0:fill="003366"/>
            <ns0:tcMar>
              <ns0:top ns0:w="100" ns0:type="dxa"/>
              <ns0:left ns0:w="130" ns0:type="dxa"/>
              <ns0:bottom ns0:w="100" ns0:type="dxa"/>
              <ns0:right ns0:w="130" ns0:type="dxa"/>
            </ns0:tcMar>
          </ns0:tcPr>
          <ns0:p ns2:paraId="17177FED">
            <ns0:pPr>
              <ns0:spacing ns0:before="40" ns0:after="40"/>
              <ns0:jc ns0:val="center"/>
            </ns0:pPr>
            <ns0:r>
              <ns0:rPr>
                <ns0:rFonts ns0:ascii="Times New Roman" ns0:hAnsi="Times New Roman"/>
                <ns0:b/>
                <ns0:color ns0:val="FFFFFF"/>
                <ns0:sz ns0:val="19"/>
              </ns0:rPr>
              <ns0:t>Evaluated Samples</ns0:t>
            </ns0:r>
          </ns0:p>
        </ns0:tc>
        <ns0:tc>
          <ns0:tcPr>
            <ns0:tcW ns0:w="1170" ns0:type="dxa"/>
            <ns0:shd ns0:val="clear" ns0:color="auto" ns0:fill="003366"/>
            <ns0:tcMar>
              <ns0:top ns0:w="100" ns0:type="dxa"/>
              <ns0:left ns0:w="130" ns0:type="dxa"/>
              <ns0:bottom ns0:w="100" ns0:type="dxa"/>
              <ns0:right ns0:w="130" ns0:type="dxa"/>
            </ns0:tcMar>
          </ns0:tcPr>
          <ns0:p ns2:paraId="1D758CA0">
            <ns0:pPr>
              <ns0:spacing ns0:before="40" ns0:after="40"/>
              <ns0:jc ns0:val="center"/>
            </ns0:pPr>
            <ns0:r>
              <ns0:rPr>
                <ns0:rFonts ns0:ascii="Times New Roman" ns0:hAnsi="Times New Roman"/>
                <ns0:b/>
                <ns0:color ns0:val="FFFFFF"/>
                <ns0:sz ns0:val="19"/>
              </ns0:rPr>
              <ns0:t>Category Accuracy</ns0:t>
            </ns0:r>
          </ns0:p>
        </ns0:tc>
        <ns0:tc>
          <ns0:tcPr>
            <ns0:tcW ns0:w="1170" ns0:type="dxa"/>
            <ns0:shd ns0:val="clear" ns0:color="auto" ns0:fill="003366"/>
            <ns0:tcMar>
              <ns0:top ns0:w="100" ns0:type="dxa"/>
              <ns0:left ns0:w="130" ns0:type="dxa"/>
              <ns0:bottom ns0:w="100" ns0:type="dxa"/>
              <ns0:right ns0:w="130" ns0:type="dxa"/>
            </ns0:tcMar>
          </ns0:tcPr>
          <ns0:p ns2:paraId="6DD2ED62">
            <ns0:pPr>
              <ns0:spacing ns0:before="40" ns0:after="40"/>
              <ns0:jc ns0:val="center"/>
            </ns0:pPr>
            <ns0:r>
              <ns0:rPr>
                <ns0:rFonts ns0:ascii="Times New Roman" ns0:hAnsi="Times New Roman"/>
                <ns0:b/>
                <ns0:color ns0:val="FFFFFF"/>
                <ns0:sz ns0:val="19"/>
              </ns0:rPr>
              <ns0:t>Precision</ns0:t>
            </ns0:r>
          </ns0:p>
        </ns0:tc>
        <ns0:tc>
          <ns0:tcPr>
            <ns0:tcW ns0:w="1170" ns0:type="dxa"/>
            <ns0:shd ns0:val="clear" ns0:color="auto" ns0:fill="003366"/>
            <ns0:tcMar>
              <ns0:top ns0:w="100" ns0:type="dxa"/>
              <ns0:left ns0:w="130" ns0:type="dxa"/>
              <ns0:bottom ns0:w="100" ns0:type="dxa"/>
              <ns0:right ns0:w="130" ns0:type="dxa"/>
            </ns0:tcMar>
          </ns0:tcPr>
          <ns0:p ns2:paraId="148D6DDA">
            <ns0:pPr>
              <ns0:spacing ns0:before="40" ns0:after="40"/>
              <ns0:jc ns0:val="center"/>
            </ns0:pPr>
            <ns0:r>
              <ns0:rPr>
                <ns0:rFonts ns0:ascii="Times New Roman" ns0:hAnsi="Times New Roman"/>
                <ns0:b/>
                <ns0:color ns0:val="FFFFFF"/>
                <ns0:sz ns0:val="19"/>
              </ns0:rPr>
              <ns0:t>Recall</ns0:t>
            </ns0:r>
          </ns0:p>
        </ns0:tc>
        <ns0:tc>
          <ns0:tcPr>
            <ns0:tcW ns0:w="1170" ns0:type="dxa"/>
            <ns0:shd ns0:val="clear" ns0:color="auto" ns0:fill="003366"/>
            <ns0:tcMar>
              <ns0:top ns0:w="100" ns0:type="dxa"/>
              <ns0:left ns0:w="130" ns0:type="dxa"/>
              <ns0:bottom ns0:w="100" ns0:type="dxa"/>
              <ns0:right ns0:w="130" ns0:type="dxa"/>
            </ns0:tcMar>
          </ns0:tcPr>
          <ns0:p ns2:paraId="6E0B802A">
            <ns0:pPr>
              <ns0:spacing ns0:before="40" ns0:after="40"/>
              <ns0:jc ns0:val="center"/>
            </ns0:pPr>
            <ns0:r>
              <ns0:rPr>
                <ns0:rFonts ns0:ascii="Times New Roman" ns0:hAnsi="Times New Roman"/>
                <ns0:b/>
                <ns0:color ns0:val="FFFFFF"/>
                <ns0:sz ns0:val="19"/>
              </ns0:rPr>
              <ns0:t>F1 Score</ns0:t>
            </ns0:r>
          </ns0:p>
        </ns0:tc>
        <ns0:tc>
          <ns0:tcPr>
            <ns0:tcW ns0:w="1170" ns0:type="dxa"/>
            <ns0:shd ns0:val="clear" ns0:color="auto" ns0:fill="003366"/>
            <ns0:tcMar>
              <ns0:top ns0:w="100" ns0:type="dxa"/>
              <ns0:left ns0:w="130" ns0:type="dxa"/>
              <ns0:bottom ns0:w="100" ns0:type="dxa"/>
              <ns0:right ns0:w="130" ns0:type="dxa"/>
            </ns0:tcMar>
          </ns0:tcPr>
          <ns0:p ns2:paraId="780474C8">
            <ns0:pPr>
              <ns0:spacing ns0:before="40" ns0:after="40"/>
              <ns0:jc ns0:val="center"/>
            </ns0:pPr>
            <ns0:r>
              <ns0:rPr>
                <ns0:rFonts ns0:ascii="Times New Roman" ns0:hAnsi="Times New Roman"/>
                <ns0:b/>
                <ns0:color ns0:val="FFFFFF"/>
                <ns0:sz ns0:val="19"/>
              </ns0:rPr>
              <ns0:t>Mean CER</ns0:t>
            </ns0:r>
          </ns0:p>
        </ns0:tc>
        <ns0:tc>
          <ns0:tcPr>
            <ns0:tcW ns0:w="1170" ns0:type="dxa"/>
            <ns0:shd ns0:val="clear" ns0:color="auto" ns0:fill="003366"/>
            <ns0:tcMar>
              <ns0:top ns0:w="100" ns0:type="dxa"/>
              <ns0:left ns0:w="130" ns0:type="dxa"/>
              <ns0:bottom ns0:w="100" ns0:type="dxa"/>
              <ns0:right ns0:w="130" ns0:type="dxa"/>
            </ns0:tcMar>
          </ns0:tcPr>
          <ns0:p ns2:paraId="1A773B1A">
            <ns0:pPr>
              <ns0:spacing ns0:before="40" ns0:after="40"/>
              <ns0:jc ns0:val="center"/>
            </ns0:pPr>
            <ns0:r>
              <ns0:rPr>
                <ns0:rFonts ns0:ascii="Times New Roman" ns0:hAnsi="Times New Roman"/>
                <ns0:b/>
                <ns0:color ns0:val="FFFFFF"/>
                <ns0:sz ns0:val="19"/>
              </ns0:rPr>
              <ns0:t>Mean WER</ns0:t>
            </ns0:r>
          </ns0:p>
        </ns0:tc>
      </ns0:tr>
      <ns0:tr ns2:paraId="567A0C0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38BEB654">
            <ns0:pPr>
              <ns0:spacing ns0:before="40" ns0:after="40"/>
              <ns0:jc ns0:val="left"/>
            </ns0:pPr>
            <ns0:r>
              <ns0:rPr>
                <ns0:rFonts ns0:ascii="Times New Roman" ns0:hAnsi="Times New Roman"/>
                <ns0:b/>
                <ns0:sz ns0:val="18"/>
              </ns0:rPr>
              <ns0:t>clean</ns0:t>
            </ns0:r>
          </ns0:p>
        </ns0:tc>
        <ns0:tc>
          <ns0:tcPr>
            <ns0:tcW ns0:w="1170" ns0:type="dxa"/>
            <ns0:shd ns0:val="clear" ns0:color="auto" ns0:fill="FFFFFF"/>
            <ns0:tcMar>
              <ns0:top ns0:w="100" ns0:type="dxa"/>
              <ns0:left ns0:w="130" ns0:type="dxa"/>
              <ns0:bottom ns0:w="100" ns0:type="dxa"/>
              <ns0:right ns0:w="130" ns0:type="dxa"/>
            </ns0:tcMar>
          </ns0:tcPr>
          <ns0:p ns2:paraId="5ED1A06A">
            <ns0:pPr>
              <ns0:spacing ns0:before="40" ns0:after="40"/>
              <ns0:jc ns0:val="center"/>
            </ns0:pPr>
            <ns0:r>
              <ns0:rPr>
                <ns0:rFonts ns0:ascii="Times New Roman" ns0:hAnsi="Times New Roman"/>
                <ns0:sz ns0:val="18"/>
              </ns0:rPr>
              <ns0:t>90</ns0:t>
            </ns0:r>
          </ns0:p>
        </ns0:tc>
        <ns0:tc>
          <ns0:tcPr>
            <ns0:tcW ns0:w="1170" ns0:type="dxa"/>
            <ns0:shd ns0:val="clear" ns0:color="auto" ns0:fill="FFFFFF"/>
            <ns0:tcMar>
              <ns0:top ns0:w="100" ns0:type="dxa"/>
              <ns0:left ns0:w="130" ns0:type="dxa"/>
              <ns0:bottom ns0:w="100" ns0:type="dxa"/>
              <ns0:right ns0:w="130" ns0:type="dxa"/>
            </ns0:tcMar>
          </ns0:tcPr>
          <ns0:p ns2:paraId="657F89F7">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3A1102F6">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F630DBE">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BEBE993">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1ADC2FFF">
            <ns0:pPr>
              <ns0:spacing ns0:before="40" ns0:after="40"/>
              <ns0:jc ns0:val="center"/>
            </ns0:pPr>
            <ns0:r>
              <ns0:rPr>
                <ns0:rFonts ns0:ascii="Times New Roman" ns0:hAnsi="Times New Roman"/>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06A17204">
            <ns0:pPr>
              <ns0:spacing ns0:before="40" ns0:after="40"/>
              <ns0:jc ns0:val="center"/>
            </ns0:pPr>
            <ns0:r>
              <ns0:rPr>
                <ns0:rFonts ns0:ascii="Times New Roman" ns0:hAnsi="Times New Roman"/>
                <ns0:sz ns0:val="18"/>
              </ns0:rPr>
              <ns0:t>0.00%*</ns0:t>
            </ns0:r>
          </ns0:p>
        </ns0:tc>
      </ns0:tr>
      <ns0:tr ns2:paraId="65BD880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7646F598">
            <ns0:pPr>
              <ns0:spacing ns0:before="40" ns0:after="40"/>
              <ns0:jc ns0:val="left"/>
            </ns0:pPr>
            <ns0:r>
              <ns0:rPr>
                <ns0:rFonts ns0:ascii="Times New Roman" ns0:hAnsi="Times New Roman"/>
                <ns0:b/>
                <ns0:sz ns0:val="18"/>
              </ns0:rPr>
              <ns0:t>scanner_copy</ns0:t>
            </ns0:r>
          </ns0:p>
        </ns0:tc>
        <ns0:tc>
          <ns0:tcPr>
            <ns0:tcW ns0:w="1170" ns0:type="dxa"/>
            <ns0:shd ns0:val="clear" ns0:color="auto" ns0:fill="F8F9FA"/>
            <ns0:tcMar>
              <ns0:top ns0:w="100" ns0:type="dxa"/>
              <ns0:left ns0:w="130" ns0:type="dxa"/>
              <ns0:bottom ns0:w="100" ns0:type="dxa"/>
              <ns0:right ns0:w="130" ns0:type="dxa"/>
            </ns0:tcMar>
          </ns0:tcPr>
          <ns0:p ns2:paraId="1FC7D9AF">
            <ns0:pPr>
              <ns0:spacing ns0:before="40" ns0:after="40"/>
              <ns0:jc ns0:val="center"/>
            </ns0:pPr>
            <ns0:r>
              <ns0:rPr>
                <ns0:rFonts ns0:ascii="Times New Roman" ns0:hAnsi="Times New Roman"/>
                <ns0:sz ns0:val="18"/>
              </ns0:rPr>
              <ns0:t>90</ns0:t>
            </ns0:r>
          </ns0:p>
        </ns0:tc>
        <ns0:tc>
          <ns0:tcPr>
            <ns0:tcW ns0:w="1170" ns0:type="dxa"/>
            <ns0:shd ns0:val="clear" ns0:color="auto" ns0:fill="F8F9FA"/>
            <ns0:tcMar>
              <ns0:top ns0:w="100" ns0:type="dxa"/>
              <ns0:left ns0:w="130" ns0:type="dxa"/>
              <ns0:bottom ns0:w="100" ns0:type="dxa"/>
              <ns0:right ns0:w="130" ns0:type="dxa"/>
            </ns0:tcMar>
          </ns0:tcPr>
          <ns0:p ns2:paraId="3E222475">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5F3BD264">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78D18A16">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0C59D9BA">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256D92BA">
            <ns0:pPr>
              <ns0:spacing ns0:before="40" ns0:after="40"/>
              <ns0:jc ns0:val="center"/>
            </ns0:pPr>
            <ns0:r>
              <ns0:rPr>
                <ns0:rFonts ns0:ascii="Times New Roman" ns0:hAnsi="Times New Roman"/>
                <ns0:sz ns0:val="18"/>
              </ns0:rPr>
              <ns0:t>0.00%*</ns0:t>
            </ns0:r>
          </ns0:p>
        </ns0:tc>
        <ns0:tc>
          <ns0:tcPr>
            <ns0:tcW ns0:w="1170" ns0:type="dxa"/>
            <ns0:shd ns0:val="clear" ns0:color="auto" ns0:fill="F8F9FA"/>
            <ns0:tcMar>
              <ns0:top ns0:w="100" ns0:type="dxa"/>
              <ns0:left ns0:w="130" ns0:type="dxa"/>
              <ns0:bottom ns0:w="100" ns0:type="dxa"/>
              <ns0:right ns0:w="130" ns0:type="dxa"/>
            </ns0:tcMar>
          </ns0:tcPr>
          <ns0:p ns2:paraId="64E7DAED">
            <ns0:pPr>
              <ns0:spacing ns0:before="40" ns0:after="40"/>
              <ns0:jc ns0:val="center"/>
            </ns0:pPr>
            <ns0:r>
              <ns0:rPr>
                <ns0:rFonts ns0:ascii="Times New Roman" ns0:hAnsi="Times New Roman"/>
                <ns0:sz ns0:val="18"/>
              </ns0:rPr>
              <ns0:t>0.00%*</ns0:t>
            </ns0:r>
          </ns0:p>
        </ns0:tc>
      </ns0:tr>
      <ns0:tr ns2:paraId="2456C9E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4A1993A7">
            <ns0:pPr>
              <ns0:spacing ns0:before="40" ns0:after="40"/>
              <ns0:jc ns0:val="left"/>
            </ns0:pPr>
            <ns0:r>
              <ns0:rPr>
                <ns0:rFonts ns0:ascii="Times New Roman" ns0:hAnsi="Times New Roman"/>
                <ns0:b/>
                <ns0:sz ns0:val="18"/>
              </ns0:rPr>
              <ns0:t>mobile_camera</ns0:t>
            </ns0:r>
          </ns0:p>
        </ns0:tc>
        <ns0:tc>
          <ns0:tcPr>
            <ns0:tcW ns0:w="1170" ns0:type="dxa"/>
            <ns0:shd ns0:val="clear" ns0:color="auto" ns0:fill="FFFFFF"/>
            <ns0:tcMar>
              <ns0:top ns0:w="100" ns0:type="dxa"/>
              <ns0:left ns0:w="130" ns0:type="dxa"/>
              <ns0:bottom ns0:w="100" ns0:type="dxa"/>
              <ns0:right ns0:w="130" ns0:type="dxa"/>
            </ns0:tcMar>
          </ns0:tcPr>
          <ns0:p ns2:paraId="483763EF">
            <ns0:pPr>
              <ns0:spacing ns0:before="40" ns0:after="40"/>
              <ns0:jc ns0:val="center"/>
            </ns0:pPr>
            <ns0:r>
              <ns0:rPr>
                <ns0:rFonts ns0:ascii="Times New Roman" ns0:hAnsi="Times New Roman"/>
                <ns0:sz ns0:val="18"/>
              </ns0:rPr>
              <ns0:t>90</ns0:t>
            </ns0:r>
          </ns0:p>
        </ns0:tc>
        <ns0:tc>
          <ns0:tcPr>
            <ns0:tcW ns0:w="1170" ns0:type="dxa"/>
            <ns0:shd ns0:val="clear" ns0:color="auto" ns0:fill="FFFFFF"/>
            <ns0:tcMar>
              <ns0:top ns0:w="100" ns0:type="dxa"/>
              <ns0:left ns0:w="130" ns0:type="dxa"/>
              <ns0:bottom ns0:w="100" ns0:type="dxa"/>
              <ns0:right ns0:w="130" ns0:type="dxa"/>
            </ns0:tcMar>
          </ns0:tcPr>
          <ns0:p ns2:paraId="61E8BC46">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00F61245">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DC7E80A">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5EEF2E61">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442F642">
            <ns0:pPr>
              <ns0:spacing ns0:before="40" ns0:after="40"/>
              <ns0:jc ns0:val="center"/>
            </ns0:pPr>
            <ns0:r>
              <ns0:rPr>
                <ns0:rFonts ns0:ascii="Times New Roman" ns0:hAnsi="Times New Roman"/>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4D1C5F23">
            <ns0:pPr>
              <ns0:spacing ns0:before="40" ns0:after="40"/>
              <ns0:jc ns0:val="center"/>
            </ns0:pPr>
            <ns0:r>
              <ns0:rPr>
                <ns0:rFonts ns0:ascii="Times New Roman" ns0:hAnsi="Times New Roman"/>
                <ns0:sz ns0:val="18"/>
              </ns0:rPr>
              <ns0:t>0.00%*</ns0:t>
            </ns0:r>
          </ns0:p>
        </ns0:tc>
      </ns0:tr>
      <ns0:tr ns2:paraId="49F60EB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1DB7B4C1">
            <ns0:pPr>
              <ns0:spacing ns0:before="40" ns0:after="40"/>
              <ns0:jc ns0:val="left"/>
            </ns0:pPr>
            <ns0:r>
              <ns0:rPr>
                <ns0:rFonts ns0:ascii="Times New Roman" ns0:hAnsi="Times New Roman"/>
                <ns0:b/>
                <ns0:sz ns0:val="18"/>
              </ns0:rPr>
              <ns0:t>rotated_90</ns0:t>
            </ns0:r>
          </ns0:p>
        </ns0:tc>
        <ns0:tc>
          <ns0:tcPr>
            <ns0:tcW ns0:w="1170" ns0:type="dxa"/>
            <ns0:shd ns0:val="clear" ns0:color="auto" ns0:fill="F8F9FA"/>
            <ns0:tcMar>
              <ns0:top ns0:w="100" ns0:type="dxa"/>
              <ns0:left ns0:w="130" ns0:type="dxa"/>
              <ns0:bottom ns0:w="100" ns0:type="dxa"/>
              <ns0:right ns0:w="130" ns0:type="dxa"/>
            </ns0:tcMar>
          </ns0:tcPr>
          <ns0:p ns2:paraId="3CB3B3E6">
            <ns0:pPr>
              <ns0:spacing ns0:before="40" ns0:after="40"/>
              <ns0:jc ns0:val="center"/>
            </ns0:pPr>
            <ns0:r>
              <ns0:rPr>
                <ns0:rFonts ns0:ascii="Times New Roman" ns0:hAnsi="Times New Roman"/>
                <ns0:sz ns0:val="18"/>
              </ns0:rPr>
              <ns0:t>90</ns0:t>
            </ns0:r>
          </ns0:p>
        </ns0:tc>
        <ns0:tc>
          <ns0:tcPr>
            <ns0:tcW ns0:w="1170" ns0:type="dxa"/>
            <ns0:shd ns0:val="clear" ns0:color="auto" ns0:fill="F8F9FA"/>
            <ns0:tcMar>
              <ns0:top ns0:w="100" ns0:type="dxa"/>
              <ns0:left ns0:w="130" ns0:type="dxa"/>
              <ns0:bottom ns0:w="100" ns0:type="dxa"/>
              <ns0:right ns0:w="130" ns0:type="dxa"/>
            </ns0:tcMar>
          </ns0:tcPr>
          <ns0:p ns2:paraId="61AB0503">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50EA18C9">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7F294B79">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22EB270A">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0D0A2B99">
            <ns0:pPr>
              <ns0:spacing ns0:before="40" ns0:after="40"/>
              <ns0:jc ns0:val="center"/>
            </ns0:pPr>
            <ns0:r>
              <ns0:rPr>
                <ns0:rFonts ns0:ascii="Times New Roman" ns0:hAnsi="Times New Roman"/>
                <ns0:sz ns0:val="18"/>
              </ns0:rPr>
              <ns0:t>0.00%*</ns0:t>
            </ns0:r>
          </ns0:p>
        </ns0:tc>
        <ns0:tc>
          <ns0:tcPr>
            <ns0:tcW ns0:w="1170" ns0:type="dxa"/>
            <ns0:shd ns0:val="clear" ns0:color="auto" ns0:fill="F8F9FA"/>
            <ns0:tcMar>
              <ns0:top ns0:w="100" ns0:type="dxa"/>
              <ns0:left ns0:w="130" ns0:type="dxa"/>
              <ns0:bottom ns0:w="100" ns0:type="dxa"/>
              <ns0:right ns0:w="130" ns0:type="dxa"/>
            </ns0:tcMar>
          </ns0:tcPr>
          <ns0:p ns2:paraId="7D760920">
            <ns0:pPr>
              <ns0:spacing ns0:before="40" ns0:after="40"/>
              <ns0:jc ns0:val="center"/>
            </ns0:pPr>
            <ns0:r>
              <ns0:rPr>
                <ns0:rFonts ns0:ascii="Times New Roman" ns0:hAnsi="Times New Roman"/>
                <ns0:sz ns0:val="18"/>
              </ns0:rPr>
              <ns0:t>0.00%*</ns0:t>
            </ns0:r>
          </ns0:p>
        </ns0:tc>
      </ns0:tr>
      <ns0:tr ns2:paraId="1C33CCE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35134C29">
            <ns0:pPr>
              <ns0:spacing ns0:before="40" ns0:after="40"/>
              <ns0:jc ns0:val="left"/>
            </ns0:pPr>
            <ns0:r>
              <ns0:rPr>
                <ns0:rFonts ns0:ascii="Times New Roman" ns0:hAnsi="Times New Roman"/>
                <ns0:b/>
                <ns0:sz ns0:val="18"/>
              </ns0:rPr>
              <ns0:t>Overall Total</ns0:t>
            </ns0:r>
          </ns0:p>
        </ns0:tc>
        <ns0:tc>
          <ns0:tcPr>
            <ns0:tcW ns0:w="1170" ns0:type="dxa"/>
            <ns0:shd ns0:val="clear" ns0:color="auto" ns0:fill="FFFFFF"/>
            <ns0:tcMar>
              <ns0:top ns0:w="100" ns0:type="dxa"/>
              <ns0:left ns0:w="130" ns0:type="dxa"/>
              <ns0:bottom ns0:w="100" ns0:type="dxa"/>
              <ns0:right ns0:w="130" ns0:type="dxa"/>
            </ns0:tcMar>
          </ns0:tcPr>
          <ns0:p ns2:paraId="5172DB03">
            <ns0:pPr>
              <ns0:spacing ns0:before="40" ns0:after="40"/>
              <ns0:jc ns0:val="center"/>
            </ns0:pPr>
            <ns0:r>
              <ns0:rPr>
                <ns0:rFonts ns0:ascii="Times New Roman" ns0:hAnsi="Times New Roman"/>
                <ns0:b/>
                <ns0:sz ns0:val="18"/>
              </ns0:rPr>
              <ns0:t>360</ns0:t>
            </ns0:r>
          </ns0:p>
        </ns0:tc>
        <ns0:tc>
          <ns0:tcPr>
            <ns0:tcW ns0:w="1170" ns0:type="dxa"/>
            <ns0:shd ns0:val="clear" ns0:color="auto" ns0:fill="FFFFFF"/>
            <ns0:tcMar>
              <ns0:top ns0:w="100" ns0:type="dxa"/>
              <ns0:left ns0:w="130" ns0:type="dxa"/>
              <ns0:bottom ns0:w="100" ns0:type="dxa"/>
              <ns0:right ns0:w="130" ns0:type="dxa"/>
            </ns0:tcMar>
          </ns0:tcPr>
          <ns0:p ns2:paraId="33471237">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A238882">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A25CC4E">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C251926">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3314F2F9">
            <ns0:pPr>
              <ns0:spacing ns0:before="40" ns0:after="40"/>
              <ns0:jc ns0:val="center"/>
            </ns0:pPr>
            <ns0:r>
              <ns0:rPr>
                <ns0:rFonts ns0:ascii="Times New Roman" ns0:hAnsi="Times New Roman"/>
                <ns0:b/>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590ABE5F">
            <ns0:pPr>
              <ns0:spacing ns0:before="40" ns0:after="40"/>
              <ns0:jc ns0:val="center"/>
            </ns0:pPr>
            <ns0:r>
              <ns0:rPr>
                <ns0:rFonts ns0:ascii="Times New Roman" ns0:hAnsi="Times New Roman"/>
                <ns0:b/>
                <ns0:sz ns0:val="18"/>
              </ns0:rPr>
              <ns0:t>0.00%</ns0:t>
            </ns0:r>
          </ns0:p>
        </ns0:tc>
      </ns0:tr>
    </ns0:tbl>
    <ns0:p ns2:paraId="18678141">
      <ns0:pPr>
        <ns0:spacing ns0:after="120"/>
      </ns0:pPr>
    </ns0:p>
    <ns0:p ns2:paraId="5B8ADE72">
      <ns0:pPr>
        <ns0:spacing ns0:before="40" ns0:after="80" ns0:line="276" ns0:lineRule="auto"/>
      </ns0:pPr>
      <ns0:r>
        <ns0:rPr>
          <ns0:rFonts ns0:ascii="Times New Roman" ns0:hAnsi="Times New Roman"/>
          <ns0:i/>
          <ns0:sz ns0:val="20"/>
        </ns0:rPr>
        <ns0:t>\</ns0:t>
      </ns0:r>
      <ns0:r>
        <ns0:rPr>
          <ns0:rFonts ns0:ascii="Times New Roman" ns0:hAnsi="Times New Roman"/>
          <ns0:sz ns0:val="20"/>
        </ns0:rPr>
        <ns0:t>Denotes framework system verification metrics (dry-run baseline reference).*</ns0:t>
      </ns0:r>
    </ns0:p>
    <ns0:p ns2:paraId="7EFF2A81">
      <ns0:pPr>
        <ns0:keepNext/>
        <ns0:spacing ns0:before="200" ns0:after="80"/>
      </ns0:pPr>
      <ns0:r>
        <ns0:rPr>
          <ns0:rFonts ns0:ascii="Times New Roman" ns0:hAnsi="Times New Roman"/>
          <ns0:b/>
          <ns0:color ns0:val="333333"/>
          <ns0:sz ns0:val="23"/>
        </ns0:rPr>
        <ns0:t>5.3 System Throughput &amp; Execution Latency</ns0:t>
      </ns0:r>
    </ns0:p>
    <ns0:p ns2:paraId="7A2085D3">
      <ns0:pPr>
        <ns0:pStyle ns0:val="23"/>
        <ns0:spacing ns0:before="20" ns0:after="40"/>
      </ns0:pPr>
      <ns0:r>
        <ns0:rPr>
          <ns0:rFonts ns0:ascii="Times New Roman" ns0:hAnsi="Times New Roman"/>
          <ns0:b/>
          <ns0:sz ns0:val="20"/>
        </ns0:rPr>
        <ns0:t>Total Samples Evaluated</ns0:t>
      </ns0:r>
      <ns0:r>
        <ns0:rPr>
          <ns0:rFonts ns0:ascii="Times New Roman" ns0:hAnsi="Times New Roman"/>
          <ns0:sz ns0:val="20"/>
        </ns0:rPr>
        <ns0:t>: 360</ns0:t>
      </ns0:r>
    </ns0:p>
    <ns0:p ns2:paraId="67806D57">
      <ns0:pPr>
        <ns0:pStyle ns0:val="23"/>
        <ns0:spacing ns0:before="20" ns0:after="40"/>
      </ns0:pPr>
      <ns0:r>
        <ns0:rPr>
          <ns0:rFonts ns0:ascii="Times New Roman" ns0:hAnsi="Times New Roman"/>
          <ns0:b/>
          <ns0:sz ns0:val="20"/>
        </ns0:rPr>
        <ns0:t>Successful / Failed Ratio</ns0:t>
      </ns0:r>
      <ns0:r>
        <ns0:rPr>
          <ns0:rFonts ns0:ascii="Times New Roman" ns0:hAnsi="Times New Roman"/>
          <ns0:sz ns0:val="20"/>
        </ns0:rPr>
        <ns0:t>: 360 / 0</ns0:t>
      </ns0:r>
    </ns0:p>
    <ns0:p ns2:paraId="21B6BFD9">
      <ns0:pPr>
        <ns0:pStyle ns0:val="23"/>
        <ns0:spacing ns0:before="20" ns0:after="40"/>
      </ns0:pPr>
      <ns0:r>
        <ns0:rPr>
          <ns0:rFonts ns0:ascii="Times New Roman" ns0:hAnsi="Times New Roman"/>
          <ns0:b/>
          <ns0:sz ns0:val="20"/>
        </ns0:rPr>
        <ns0:t>Total System Verification Execution Time</ns0:t>
      </ns0:r>
      <ns0:r>
        <ns0:rPr>
          <ns0:rFonts ns0:ascii="Times New Roman" ns0:hAnsi="Times New Roman"/>
          <ns0:sz ns0:val="20"/>
        </ns0:rPr>
        <ns0:t>: 1.48 seconds</ns0:t>
      </ns0:r>
    </ns0:p>
    <ns0:p ns2:paraId="51FE4A7B">
      <ns0:pPr>
        <ns0:pStyle ns0:val="23"/>
        <ns0:spacing ns0:before="20" ns0:after="40"/>
      </ns0:pPr>
      <ns0:r>
        <ns0:rPr>
          <ns0:rFonts ns0:ascii="Times New Roman" ns0:hAnsi="Times New Roman"/>
          <ns0:b/>
          <ns0:sz ns0:val="20"/>
        </ns0:rPr>
        <ns0:t>System Verification Throughput</ns0:t>
      </ns0:r>
      <ns0:r>
        <ns0:rPr>
          <ns0:rFonts ns0:ascii="Times New Roman" ns0:hAnsi="Times New Roman"/>
          <ns0:sz ns0:val="20"/>
        </ns0:rPr>
        <ns0:t>: 242.59 samples/sec</ns0:t>
      </ns0:r>
    </ns0:p>
    <ns0:p ns2:paraId="5B6CD603">
      <ns0:pPr>
        <ns0:pStyle ns0:val="23"/>
        <ns0:spacing ns0:before="20" ns0:after="40"/>
      </ns0:pPr>
      <ns0:r>
        <ns0:rPr>
          <ns0:rFonts ns0:ascii="Times New Roman" ns0:hAnsi="Times New Roman"/>
          <ns0:b/>
          <ns0:sz ns0:val="20"/>
        </ns0:rPr>
        <ns0:t>Mean System Processing Latency</ns0:t>
      </ns0:r>
      <ns0:r>
        <ns0:rPr>
          <ns0:rFonts ns0:ascii="Times New Roman" ns0:hAnsi="Times New Roman"/>
          <ns0:sz ns0:val="20"/>
        </ns0:rPr>
        <ns0:t>: 4.12 ms/sample (</ns0:t>
      </ns0:r>
      <ns3:oMath>
        <ns3:r>
          <ns3:rPr/>
          <ns0:rPr>
            <ns0:rFonts ns0:ascii="Cambria Math" ns0:hAnsi="Cambria Math"/>
          </ns0:rPr>
          <ns3:t>σ=0.45</ns3:t>
        </ns3:r>
        <ns3:r>
          <ns3:rPr/>
          <ns0:rPr>
            <ns0:rFonts ns0:ascii="Times New Roman" ns0:hAnsi="Times New Roman"/>
          </ns0:rPr>
          <ns3:t>ms</ns3:t>
        </ns3:r>
      </ns3:oMath>
      <ns0:r>
        <ns0:rPr>
          <ns0:rFonts ns0:ascii="Times New Roman" ns0:hAnsi="Times New Roman"/>
          <ns0:sz ns0:val="20"/>
        </ns0:rPr>
        <ns0:t>)</ns0:t>
      </ns0:r>
    </ns0:p>
    <ns0:p ns2:paraId="145AA5B8">
      <ns0:pPr>
        <ns0:keepNext/>
        <ns0:spacing ns0:before="200" ns0:after="80"/>
      </ns0:pPr>
      <ns0:r>
        <ns0:rPr>
          <ns0:rFonts ns0:ascii="Times New Roman" ns0:hAnsi="Times New Roman"/>
          <ns0:b/>
          <ns0:color ns0:val="333333"/>
          <ns0:sz ns0:val="23"/>
        </ns0:rPr>
        <ns0:t>5.4 Empirical Live Neural Model Evaluation Results</ns0:t>
      </ns0:r>
    </ns0:p>
    <ns0:p ns2:paraId="383DFBB1">
      <ns0:pPr>
        <ns0:spacing ns0:before="40" ns0:after="80" ns0:line="276" ns0:lineRule="auto"/>
      </ns0:pPr>
      <ns0:r>
        <ns0:rPr>
          <ns0:rFonts ns0:ascii="Times New Roman" ns0:hAnsi="Times New Roman"/>
          <ns0:sz ns0:val="20"/>
        </ns0:rPr>
        <ns0: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ns0:t>
      </ns0:r>
    </ns0:p>
    <ns0:p ns2:paraId="109404D0">
      <ns0:pPr>
        <ns0:keepNext/>
        <ns0:spacing ns0:before="160" ns0:after="40"/>
      </ns0:pPr>
      <ns0:r>
        <ns0:rPr>
          <ns0:rFonts ns0:ascii="Times New Roman" ns0:hAnsi="Times New Roman"/>
          <ns0:b/>
          <ns0:i/>
          <ns0:sz ns0:val="21"/>
        </ns0:rPr>
        <ns0:t>5.4.1 Inference Pipeline Disambiguation (Option B)</ns0:t>
      </ns0:r>
    </ns0:p>
    <ns0:p ns2:paraId="7661D404">
      <ns0:pPr>
        <ns0:spacing ns0:before="40" ns0:after="80" ns0:line="276" ns0:lineRule="auto"/>
      </ns0:pPr>
      <ns0:r>
        <ns0:rPr>
          <ns0:rFonts ns0:ascii="Times New Roman" ns0:hAnsi="Times New Roman"/>
          <ns0:sz ns0:val="20"/>
        </ns0:rPr>
        <ns0:t xml:space="preserve">To ensure complete clarity regarding input modality, the evaluated live baseline operates under </ns0:t>
      </ns0:r>
      <ns0:r>
        <ns0:rPr>
          <ns0:rFonts ns0:ascii="Times New Roman" ns0:hAnsi="Times New Roman"/>
          <ns0:b/>
          <ns0:sz ns0:val="20"/>
        </ns0:rPr>
        <ns0:t>Option B</ns0:t>
      </ns0:r>
      <ns0:r>
        <ns0:rPr>
          <ns0:rFonts ns0:ascii="Times New Roman" ns0:hAnsi="Times New Roman"/>
          <ns0:sz ns0:val="20"/>
        </ns0:rPr>
        <ns0:t>:</ns0:t>
      </ns0:r>
    </ns0:p>
    <ns0:p ns2:paraId="7B658E96">
      <ns0:pPr>
        <ns0:spacing ns0:before="160" ns0:after="80" ns0:line="240" ns0:lineRule="atLeast"/>
        <ns0:jc ns0:val="center"/>
      </ns0:pPr>
      <ns0:r>
        <ns0: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ns7:embed="rId9"/>
                    <ns5:stretch>
                      <ns5:fillRect/>
                    </ns5:stretch>
                  </ns6:blipFill>
                  <ns6:spPr>
                    <ns5:xfrm>
                      <ns5:off x="0" y="0"/>
                      <ns5:ext cx="5943600" cy="2806700"/>
                    </ns5:xfrm>
                    <ns5:prstGeom prst="rect">
                      <ns5:avLst/>
                    </ns5:prstGeom>
                  </ns6:spPr>
                </ns6:pic>
              </ns5:graphicData>
            </ns5:graphic>
          </ns4:inline>
        </ns0:drawing>
      </ns0:r>
    </ns0:p>
    <ns0:p ns2:paraId="62752EBD">
      <ns0:pPr>
        <ns0:spacing ns0:after="160"/>
        <ns0:jc ns0:val="center"/>
      </ns0:pPr>
      <ns0:r>
        <ns0:rPr>
          <ns0:rFonts ns0:ascii="Times New Roman" ns0:hAnsi="Times New Roman"/>
          <ns0:b/>
          <ns0:color ns0:val="003366"/>
          <ns0:sz ns0:val="19"/>
        </ns0:rPr>
        <ns0:t>Fig. 3. Option B Zero-Shot Text-Prompted Neural LLM Evaluation Pipeline Architecture.</ns0:t>
      </ns0:r>
    </ns0:p>
    <ns0:p ns2:paraId="109F1399">
      <ns0:pPr>
        <ns0:spacing ns0:before="40" ns0:after="80" ns0:line="276" ns0:lineRule="auto"/>
      </ns0:pPr>
      <ns0:r>
        <ns0:t xml:space="preserve">Fig. 3 depicts the Option B zero-shot text-prompted neural LLM evaluation pipeline architecture. In Option B, document text is extracted from each specimen prior to LLM inference and supplied directly as a text prompt; no image pixel processing occurs. Consequently, the four optical degradation profiles (clean, scanner_copy, mobile_camera, rotated_90) do not affect text-prompt inference — identical field extraction accuracy is expected and observed across all profiles. This baseline quantifies LLM key-value structuring correctness from clean text, independent of image quality. Option A (direct image-based VLM inference) remains as future work.</ns0:t>
      </ns0:r>
    </ns0:p>
    <ns0:p ns2:paraId="21FBA05F">
      <ns0:pPr>
        <ns0:spacing ns0:before="40" ns0:after="80" ns0:line="276" ns0:lineRule="auto"/>
      </ns0:pPr>
      <ns0:r>
        <ns0:t xml:space="preserve">Table IV details live model extraction and document category classification performance evaluated on Groq Cloud Llama 3.1 8B Instant.</ns0:t>
      </ns0:r>
    </ns0:p>
    <ns0:p ns2:paraId="29D205C5">
      <ns0:pPr>
        <ns0:keepNext/>
        <ns0:spacing ns0:before="80" ns0:after="160"/>
        <ns0:jc ns0:val="center"/>
      </ns0:pPr>
      <ns0:r>
        <ns0:t xml:space="preserve">Table IV: Live Model Extraction &amp; Classification Performance (Groq Llama 3.1 8B Instant) (Groq Llama 3.1 8B Instant)</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440"/>
        <ns0:gridCol ns0:w="1084"/>
        <ns0:gridCol ns0:w="1039"/>
        <ns0:gridCol ns0:w="1035"/>
        <ns0:gridCol ns0:w="997"/>
        <ns0:gridCol ns0:w="1024"/>
        <ns0:gridCol ns0:w="995"/>
        <ns0:gridCol ns0:w="995"/>
        <ns0:gridCol ns0:w="1011"/>
      </ns0:tblGrid>
      <ns0:tr ns2:paraId="2D262B5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003366"/>
            <ns0:tcMar>
              <ns0:top ns0:w="100" ns0:type="dxa"/>
              <ns0:left ns0:w="130" ns0:type="dxa"/>
              <ns0:bottom ns0:w="100" ns0:type="dxa"/>
              <ns0:right ns0:w="130" ns0:type="dxa"/>
            </ns0:tcMar>
          </ns0:tcPr>
          <ns0:p ns2:paraId="67A2219D">
            <ns0:pPr>
              <ns0:spacing ns0:before="40" ns0:after="40"/>
              <ns0:jc ns0:val="center"/>
            </ns0:pPr>
            <ns0:r>
              <ns0:rPr>
                <ns0:rFonts ns0:ascii="Times New Roman" ns0:hAnsi="Times New Roman"/>
                <ns0:b/>
                <ns0:color ns0:val="FFFFFF"/>
                <ns0:sz ns0:val="19"/>
              </ns0:rPr>
              <ns0:t>Quality Profile</ns0:t>
            </ns0:r>
          </ns0:p>
        </ns0:tc>
        <ns0:tc>
          <ns0:tcPr>
            <ns0:tcW ns0:w="1040" ns0:type="dxa"/>
            <ns0:shd ns0:val="clear" ns0:color="auto" ns0:fill="003366"/>
            <ns0:tcMar>
              <ns0:top ns0:w="100" ns0:type="dxa"/>
              <ns0:left ns0:w="130" ns0:type="dxa"/>
              <ns0:bottom ns0:w="100" ns0:type="dxa"/>
              <ns0:right ns0:w="130" ns0:type="dxa"/>
            </ns0:tcMar>
          </ns0:tcPr>
          <ns0:p ns2:paraId="41A3B7D6">
            <ns0:pPr>
              <ns0:spacing ns0:before="40" ns0:after="40"/>
              <ns0:jc ns0:val="center"/>
            </ns0:pPr>
            <ns0:r>
              <ns0:rPr>
                <ns0:rFonts ns0:ascii="Times New Roman" ns0:hAnsi="Times New Roman"/>
                <ns0:b/>
                <ns0:color ns0:val="FFFFFF"/>
                <ns0:sz ns0:val="19"/>
              </ns0:rPr>
              <ns0:t>Evaluated Samples</ns0:t>
            </ns0:r>
          </ns0:p>
        </ns0:tc>
        <ns0:tc>
          <ns0:tcPr>
            <ns0:tcW ns0:w="1040" ns0:type="dxa"/>
            <ns0:shd ns0:val="clear" ns0:color="auto" ns0:fill="003366"/>
            <ns0:tcMar>
              <ns0:top ns0:w="100" ns0:type="dxa"/>
              <ns0:left ns0:w="130" ns0:type="dxa"/>
              <ns0:bottom ns0:w="100" ns0:type="dxa"/>
              <ns0:right ns0:w="130" ns0:type="dxa"/>
            </ns0:tcMar>
          </ns0:tcPr>
          <ns0:p ns2:paraId="56E8116F">
            <ns0:pPr>
              <ns0:spacing ns0:before="40" ns0:after="40"/>
              <ns0:jc ns0:val="center"/>
            </ns0:pPr>
            <ns0:r>
              <ns0:rPr>
                <ns0:rFonts ns0:ascii="Times New Roman" ns0:hAnsi="Times New Roman"/>
                <ns0:b/>
                <ns0:color ns0:val="FFFFFF"/>
                <ns0:sz ns0:val="19"/>
              </ns0:rPr>
              <ns0:t>Category Accuracy</ns0:t>
            </ns0:r>
          </ns0:p>
        </ns0:tc>
        <ns0:tc>
          <ns0:tcPr>
            <ns0:tcW ns0:w="1040" ns0:type="dxa"/>
            <ns0:shd ns0:val="clear" ns0:color="auto" ns0:fill="003366"/>
            <ns0:tcMar>
              <ns0:top ns0:w="100" ns0:type="dxa"/>
              <ns0:left ns0:w="130" ns0:type="dxa"/>
              <ns0:bottom ns0:w="100" ns0:type="dxa"/>
              <ns0:right ns0:w="130" ns0:type="dxa"/>
            </ns0:tcMar>
          </ns0:tcPr>
          <ns0:p ns2:paraId="2E4AD2DC">
            <ns0:pPr>
              <ns0:spacing ns0:before="40" ns0:after="40"/>
              <ns0:jc ns0:val="center"/>
            </ns0:pPr>
            <ns0:r>
              <ns0:rPr>
                <ns0:rFonts ns0:ascii="Times New Roman" ns0:hAnsi="Times New Roman"/>
                <ns0:b/>
                <ns0:color ns0:val="FFFFFF"/>
                <ns0:sz ns0:val="19"/>
              </ns0:rPr>
              <ns0:t>Field Precision</ns0:t>
            </ns0:r>
          </ns0:p>
        </ns0:tc>
        <ns0:tc>
          <ns0:tcPr>
            <ns0:tcW ns0:w="1040" ns0:type="dxa"/>
            <ns0:shd ns0:val="clear" ns0:color="auto" ns0:fill="003366"/>
            <ns0:tcMar>
              <ns0:top ns0:w="100" ns0:type="dxa"/>
              <ns0:left ns0:w="130" ns0:type="dxa"/>
              <ns0:bottom ns0:w="100" ns0:type="dxa"/>
              <ns0:right ns0:w="130" ns0:type="dxa"/>
            </ns0:tcMar>
          </ns0:tcPr>
          <ns0:p ns2:paraId="5342BC65">
            <ns0:pPr>
              <ns0:spacing ns0:before="40" ns0:after="40"/>
              <ns0:jc ns0:val="center"/>
            </ns0:pPr>
            <ns0:r>
              <ns0:rPr>
                <ns0:rFonts ns0:ascii="Times New Roman" ns0:hAnsi="Times New Roman"/>
                <ns0:b/>
                <ns0:color ns0:val="FFFFFF"/>
                <ns0:sz ns0:val="19"/>
              </ns0:rPr>
              <ns0:t>Field Recall</ns0:t>
            </ns0:r>
          </ns0:p>
        </ns0:tc>
        <ns0:tc>
          <ns0:tcPr>
            <ns0:tcW ns0:w="1040" ns0:type="dxa"/>
            <ns0:shd ns0:val="clear" ns0:color="auto" ns0:fill="003366"/>
            <ns0:tcMar>
              <ns0:top ns0:w="100" ns0:type="dxa"/>
              <ns0:left ns0:w="130" ns0:type="dxa"/>
              <ns0:bottom ns0:w="100" ns0:type="dxa"/>
              <ns0:right ns0:w="130" ns0:type="dxa"/>
            </ns0:tcMar>
          </ns0:tcPr>
          <ns0:p ns2:paraId="55DB299B">
            <ns0:pPr>
              <ns0:spacing ns0:before="40" ns0:after="40"/>
              <ns0:jc ns0:val="center"/>
            </ns0:pPr>
            <ns0:r>
              <ns0:rPr>
                <ns0:rFonts ns0:ascii="Times New Roman" ns0:hAnsi="Times New Roman"/>
                <ns0:b/>
                <ns0:color ns0:val="FFFFFF"/>
                <ns0:sz ns0:val="19"/>
              </ns0:rPr>
              <ns0:t>Field F1 Score</ns0:t>
            </ns0:r>
          </ns0:p>
        </ns0:tc>
        <ns0:tc>
          <ns0:tcPr>
            <ns0:tcW ns0:w="1040" ns0:type="dxa"/>
            <ns0:shd ns0:val="clear" ns0:color="auto" ns0:fill="003366"/>
            <ns0:tcMar>
              <ns0:top ns0:w="100" ns0:type="dxa"/>
              <ns0:left ns0:w="130" ns0:type="dxa"/>
              <ns0:bottom ns0:w="100" ns0:type="dxa"/>
              <ns0:right ns0:w="130" ns0:type="dxa"/>
            </ns0:tcMar>
          </ns0:tcPr>
          <ns0:p ns2:paraId="696F3181">
            <ns0:pPr>
              <ns0:spacing ns0:before="40" ns0:after="40"/>
              <ns0:jc ns0:val="center"/>
            </ns0:pPr>
            <ns0:r>
              <ns0:rPr>
                <ns0:rFonts ns0:ascii="Times New Roman" ns0:hAnsi="Times New Roman"/>
                <ns0:b/>
                <ns0:color ns0:val="FFFFFF"/>
                <ns0:sz ns0:val="19"/>
              </ns0:rPr>
              <ns0:t>Mean CER</ns0:t>
            </ns0:r>
          </ns0:p>
        </ns0:tc>
        <ns0:tc>
          <ns0:tcPr>
            <ns0:tcW ns0:w="1040" ns0:type="dxa"/>
            <ns0:shd ns0:val="clear" ns0:color="auto" ns0:fill="003366"/>
            <ns0:tcMar>
              <ns0:top ns0:w="100" ns0:type="dxa"/>
              <ns0:left ns0:w="130" ns0:type="dxa"/>
              <ns0:bottom ns0:w="100" ns0:type="dxa"/>
              <ns0:right ns0:w="130" ns0:type="dxa"/>
            </ns0:tcMar>
          </ns0:tcPr>
          <ns0:p ns2:paraId="293CE496">
            <ns0:pPr>
              <ns0:spacing ns0:before="40" ns0:after="40"/>
              <ns0:jc ns0:val="center"/>
            </ns0:pPr>
            <ns0:r>
              <ns0:rPr>
                <ns0:rFonts ns0:ascii="Times New Roman" ns0:hAnsi="Times New Roman"/>
                <ns0:b/>
                <ns0:color ns0:val="FFFFFF"/>
                <ns0:sz ns0:val="19"/>
              </ns0:rPr>
              <ns0:t>Mean WER</ns0:t>
            </ns0:r>
          </ns0:p>
        </ns0:tc>
        <ns0:tc>
          <ns0:tcPr>
            <ns0:tcW ns0:w="1040" ns0:type="dxa"/>
            <ns0:shd ns0:val="clear" ns0:color="auto" ns0:fill="003366"/>
            <ns0:tcMar>
              <ns0:top ns0:w="100" ns0:type="dxa"/>
              <ns0:left ns0:w="130" ns0:type="dxa"/>
              <ns0:bottom ns0:w="100" ns0:type="dxa"/>
              <ns0:right ns0:w="130" ns0:type="dxa"/>
            </ns0:tcMar>
          </ns0:tcPr>
          <ns0:p ns2:paraId="10FE9E63">
            <ns0:pPr>
              <ns0:spacing ns0:before="40" ns0:after="40"/>
              <ns0:jc ns0:val="center"/>
            </ns0:pPr>
            <ns0:r>
              <ns0:rPr>
                <ns0:rFonts ns0:ascii="Times New Roman" ns0:hAnsi="Times New Roman"/>
                <ns0:b/>
                <ns0:color ns0:val="FFFFFF"/>
                <ns0:sz ns0:val="19"/>
              </ns0:rPr>
              <ns0:t>Joint Record EM</ns0:t>
            </ns0:r>
          </ns0:p>
        </ns0:tc>
      </ns0:tr>
      <ns0:tr ns2:paraId="52AD8D8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09B4FFDE">
            <ns0:pPr>
              <ns0:spacing ns0:before="40" ns0:after="40"/>
              <ns0:jc ns0:val="left"/>
            </ns0:pPr>
            <ns0:r>
              <ns0:rPr>
                <ns0:rFonts ns0:ascii="Times New Roman" ns0:hAnsi="Times New Roman"/>
                <ns0:b/>
                <ns0:sz ns0:val="18"/>
              </ns0:rPr>
              <ns0:t>clean</ns0:t>
            </ns0:r>
          </ns0:p>
        </ns0:tc>
        <ns0:tc>
          <ns0:tcPr>
            <ns0:tcW ns0:w="1040" ns0:type="dxa"/>
            <ns0:shd ns0:val="clear" ns0:color="auto" ns0:fill="FFFFFF"/>
            <ns0:tcMar>
              <ns0:top ns0:w="100" ns0:type="dxa"/>
              <ns0:left ns0:w="130" ns0:type="dxa"/>
              <ns0:bottom ns0:w="100" ns0:type="dxa"/>
              <ns0:right ns0:w="130" ns0:type="dxa"/>
            </ns0:tcMar>
          </ns0:tcPr>
          <ns0:p ns2:paraId="263E7BEB">
            <ns0:pPr>
              <ns0:spacing ns0:before="40" ns0:after="40"/>
              <ns0:jc ns0:val="center"/>
            </ns0:pPr>
            <ns0:r>
              <ns0:rPr>
                <ns0:rFonts ns0:ascii="Times New Roman" ns0:hAnsi="Times New Roman"/>
                <ns0:sz ns0:val="18"/>
              </ns0:rPr>
              <ns0:t>90</ns0:t>
            </ns0:r>
          </ns0:p>
        </ns0:tc>
        <ns0:tc>
          <ns0:tcPr>
            <ns0:tcW ns0:w="1040" ns0:type="dxa"/>
            <ns0:shd ns0:val="clear" ns0:color="auto" ns0:fill="FFFFFF"/>
            <ns0:tcMar>
              <ns0:top ns0:w="100" ns0:type="dxa"/>
              <ns0:left ns0:w="130" ns0:type="dxa"/>
              <ns0:bottom ns0:w="100" ns0:type="dxa"/>
              <ns0:right ns0:w="130" ns0:type="dxa"/>
            </ns0:tcMar>
          </ns0:tcPr>
          <ns0:p ns2:paraId="6B1D8298">
            <ns0:pPr>
              <ns0:spacing ns0:before="40" ns0:after="40"/>
              <ns0:jc ns0:val="center"/>
            </ns0:pPr>
            <ns0:r>
              <ns0:rPr>
                <ns0:rFonts ns0:ascii="Times New Roman" ns0:hAnsi="Times New Roman"/>
                <ns0:sz ns0:val="18"/>
              </ns0:rPr>
              <ns0:t>66.67%</ns0:t>
            </ns0:r>
          </ns0:p>
        </ns0:tc>
        <ns0:tc>
          <ns0:tcPr>
            <ns0:tcW ns0:w="1040" ns0:type="dxa"/>
            <ns0:shd ns0:val="clear" ns0:color="auto" ns0:fill="FFFFFF"/>
            <ns0:tcMar>
              <ns0:top ns0:w="100" ns0:type="dxa"/>
              <ns0:left ns0:w="130" ns0:type="dxa"/>
              <ns0:bottom ns0:w="100" ns0:type="dxa"/>
              <ns0:right ns0:w="130" ns0:type="dxa"/>
            </ns0:tcMar>
          </ns0:tcPr>
          <ns0:p ns2:paraId="66FFFC07">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7B61E416">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06CA889">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3FED810">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441A060A">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43F52F76">
            <ns0:pPr>
              <ns0:spacing ns0:before="40" ns0:after="40"/>
              <ns0:jc ns0:val="center"/>
            </ns0:pPr>
            <ns0:r>
              <ns0:rPr>
                <ns0:rFonts ns0:ascii="Times New Roman" ns0:hAnsi="Times New Roman"/>
                <ns0:sz ns0:val="18"/>
              </ns0:rPr>
              <ns0:t>0.00%</ns0:t>
            </ns0:r>
          </ns0:p>
        </ns0:tc>
      </ns0:tr>
      <ns0:tr ns2:paraId="6BD7543D">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8F9FA"/>
            <ns0:tcMar>
              <ns0:top ns0:w="100" ns0:type="dxa"/>
              <ns0:left ns0:w="130" ns0:type="dxa"/>
              <ns0:bottom ns0:w="100" ns0:type="dxa"/>
              <ns0:right ns0:w="130" ns0:type="dxa"/>
            </ns0:tcMar>
          </ns0:tcPr>
          <ns0:p ns2:paraId="73E83F5D">
            <ns0:pPr>
              <ns0:spacing ns0:before="40" ns0:after="40"/>
              <ns0:jc ns0:val="left"/>
            </ns0:pPr>
            <ns0:r>
              <ns0:rPr>
                <ns0:rFonts ns0:ascii="Times New Roman" ns0:hAnsi="Times New Roman"/>
                <ns0:b/>
                <ns0:sz ns0:val="18"/>
              </ns0:rPr>
              <ns0:t>scanner_copy</ns0:t>
            </ns0:r>
          </ns0:p>
        </ns0:tc>
        <ns0:tc>
          <ns0:tcPr>
            <ns0:tcW ns0:w="1040" ns0:type="dxa"/>
            <ns0:shd ns0:val="clear" ns0:color="auto" ns0:fill="F8F9FA"/>
            <ns0:tcMar>
              <ns0:top ns0:w="100" ns0:type="dxa"/>
              <ns0:left ns0:w="130" ns0:type="dxa"/>
              <ns0:bottom ns0:w="100" ns0:type="dxa"/>
              <ns0:right ns0:w="130" ns0:type="dxa"/>
            </ns0:tcMar>
          </ns0:tcPr>
          <ns0:p ns2:paraId="60DD4469">
            <ns0:pPr>
              <ns0:spacing ns0:before="40" ns0:after="40"/>
              <ns0:jc ns0:val="center"/>
            </ns0:pPr>
            <ns0:r>
              <ns0:rPr>
                <ns0:rFonts ns0:ascii="Times New Roman" ns0:hAnsi="Times New Roman"/>
                <ns0:sz ns0:val="18"/>
              </ns0:rPr>
              <ns0:t>90</ns0:t>
            </ns0:r>
          </ns0:p>
        </ns0:tc>
        <ns0:tc>
          <ns0:tcPr>
            <ns0:tcW ns0:w="1040" ns0:type="dxa"/>
            <ns0:shd ns0:val="clear" ns0:color="auto" ns0:fill="F8F9FA"/>
            <ns0:tcMar>
              <ns0:top ns0:w="100" ns0:type="dxa"/>
              <ns0:left ns0:w="130" ns0:type="dxa"/>
              <ns0:bottom ns0:w="100" ns0:type="dxa"/>
              <ns0:right ns0:w="130" ns0:type="dxa"/>
            </ns0:tcMar>
          </ns0:tcPr>
          <ns0:p ns2:paraId="0DE6AB5F">
            <ns0:pPr>
              <ns0:spacing ns0:before="40" ns0:after="40"/>
              <ns0:jc ns0:val="center"/>
            </ns0:pPr>
            <ns0:r>
              <ns0:rPr>
                <ns0:rFonts ns0:ascii="Times New Roman" ns0:hAnsi="Times New Roman"/>
                <ns0:sz ns0:val="18"/>
              </ns0:rPr>
              <ns0:t>66.67%</ns0:t>
            </ns0:r>
          </ns0:p>
        </ns0:tc>
        <ns0:tc>
          <ns0:tcPr>
            <ns0:tcW ns0:w="1040" ns0:type="dxa"/>
            <ns0:shd ns0:val="clear" ns0:color="auto" ns0:fill="F8F9FA"/>
            <ns0:tcMar>
              <ns0:top ns0:w="100" ns0:type="dxa"/>
              <ns0:left ns0:w="130" ns0:type="dxa"/>
              <ns0:bottom ns0:w="100" ns0:type="dxa"/>
              <ns0:right ns0:w="130" ns0:type="dxa"/>
            </ns0:tcMar>
          </ns0:tcPr>
          <ns0:p ns2:paraId="4EB505E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460F6E5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67E47077">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02D05BF8">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7E58A7E2">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5AB6AC97">
            <ns0:pPr>
              <ns0:spacing ns0:before="40" ns0:after="40"/>
              <ns0:jc ns0:val="center"/>
            </ns0:pPr>
            <ns0:r>
              <ns0:rPr>
                <ns0:rFonts ns0:ascii="Times New Roman" ns0:hAnsi="Times New Roman"/>
                <ns0:sz ns0:val="18"/>
              </ns0:rPr>
              <ns0:t>0.00%</ns0:t>
            </ns0:r>
          </ns0:p>
        </ns0:tc>
      </ns0:tr>
      <ns0:tr ns2:paraId="2B624B6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63C0FD39">
            <ns0:pPr>
              <ns0:spacing ns0:before="40" ns0:after="40"/>
              <ns0:jc ns0:val="left"/>
            </ns0:pPr>
            <ns0:r>
              <ns0:rPr>
                <ns0:rFonts ns0:ascii="Times New Roman" ns0:hAnsi="Times New Roman"/>
                <ns0:b/>
                <ns0:sz ns0:val="18"/>
              </ns0:rPr>
              <ns0:t>mobile_camera</ns0:t>
            </ns0:r>
          </ns0:p>
        </ns0:tc>
        <ns0:tc>
          <ns0:tcPr>
            <ns0:tcW ns0:w="1040" ns0:type="dxa"/>
            <ns0:shd ns0:val="clear" ns0:color="auto" ns0:fill="FFFFFF"/>
            <ns0:tcMar>
              <ns0:top ns0:w="100" ns0:type="dxa"/>
              <ns0:left ns0:w="130" ns0:type="dxa"/>
              <ns0:bottom ns0:w="100" ns0:type="dxa"/>
              <ns0:right ns0:w="130" ns0:type="dxa"/>
            </ns0:tcMar>
          </ns0:tcPr>
          <ns0:p ns2:paraId="498F1A7B">
            <ns0:pPr>
              <ns0:spacing ns0:before="40" ns0:after="40"/>
              <ns0:jc ns0:val="center"/>
            </ns0:pPr>
            <ns0:r>
              <ns0:rPr>
                <ns0:rFonts ns0:ascii="Times New Roman" ns0:hAnsi="Times New Roman"/>
                <ns0:sz ns0:val="18"/>
              </ns0:rPr>
              <ns0:t>90</ns0:t>
            </ns0:r>
          </ns0:p>
        </ns0:tc>
        <ns0:tc>
          <ns0:tcPr>
            <ns0:tcW ns0:w="1040" ns0:type="dxa"/>
            <ns0:shd ns0:val="clear" ns0:color="auto" ns0:fill="FFFFFF"/>
            <ns0:tcMar>
              <ns0:top ns0:w="100" ns0:type="dxa"/>
              <ns0:left ns0:w="130" ns0:type="dxa"/>
              <ns0:bottom ns0:w="100" ns0:type="dxa"/>
              <ns0:right ns0:w="130" ns0:type="dxa"/>
            </ns0:tcMar>
          </ns0:tcPr>
          <ns0:p ns2:paraId="7E8E1A33">
            <ns0:pPr>
              <ns0:spacing ns0:before="40" ns0:after="40"/>
              <ns0:jc ns0:val="center"/>
            </ns0:pPr>
            <ns0:r>
              <ns0:rPr>
                <ns0:rFonts ns0:ascii="Times New Roman" ns0:hAnsi="Times New Roman"/>
                <ns0:sz ns0:val="18"/>
              </ns0:rPr>
              <ns0:t>66.67%</ns0:t>
            </ns0:r>
          </ns0:p>
        </ns0:tc>
        <ns0:tc>
          <ns0:tcPr>
            <ns0:tcW ns0:w="1040" ns0:type="dxa"/>
            <ns0:shd ns0:val="clear" ns0:color="auto" ns0:fill="FFFFFF"/>
            <ns0:tcMar>
              <ns0:top ns0:w="100" ns0:type="dxa"/>
              <ns0:left ns0:w="130" ns0:type="dxa"/>
              <ns0:bottom ns0:w="100" ns0:type="dxa"/>
              <ns0:right ns0:w="130" ns0:type="dxa"/>
            </ns0:tcMar>
          </ns0:tcPr>
          <ns0:p ns2:paraId="7A540314">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156AF2EC">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12473174">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73E69993">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2C756EE3">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2E0B3D0C">
            <ns0:pPr>
              <ns0:spacing ns0:before="40" ns0:after="40"/>
              <ns0:jc ns0:val="center"/>
            </ns0:pPr>
            <ns0:r>
              <ns0:rPr>
                <ns0:rFonts ns0:ascii="Times New Roman" ns0:hAnsi="Times New Roman"/>
                <ns0:sz ns0:val="18"/>
              </ns0:rPr>
              <ns0:t>0.00%</ns0:t>
            </ns0:r>
          </ns0:p>
        </ns0:tc>
      </ns0:tr>
      <ns0:tr ns2:paraId="51428D5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8F9FA"/>
            <ns0:tcMar>
              <ns0:top ns0:w="100" ns0:type="dxa"/>
              <ns0:left ns0:w="130" ns0:type="dxa"/>
              <ns0:bottom ns0:w="100" ns0:type="dxa"/>
              <ns0:right ns0:w="130" ns0:type="dxa"/>
            </ns0:tcMar>
          </ns0:tcPr>
          <ns0:p ns2:paraId="32DFEE31">
            <ns0:pPr>
              <ns0:spacing ns0:before="40" ns0:after="40"/>
              <ns0:jc ns0:val="left"/>
            </ns0:pPr>
            <ns0:r>
              <ns0:rPr>
                <ns0:rFonts ns0:ascii="Times New Roman" ns0:hAnsi="Times New Roman"/>
                <ns0:b/>
                <ns0:sz ns0:val="18"/>
              </ns0:rPr>
              <ns0:t>rotated_90</ns0:t>
            </ns0:r>
          </ns0:p>
        </ns0:tc>
        <ns0:tc>
          <ns0:tcPr>
            <ns0:tcW ns0:w="1040" ns0:type="dxa"/>
            <ns0:shd ns0:val="clear" ns0:color="auto" ns0:fill="F8F9FA"/>
            <ns0:tcMar>
              <ns0:top ns0:w="100" ns0:type="dxa"/>
              <ns0:left ns0:w="130" ns0:type="dxa"/>
              <ns0:bottom ns0:w="100" ns0:type="dxa"/>
              <ns0:right ns0:w="130" ns0:type="dxa"/>
            </ns0:tcMar>
          </ns0:tcPr>
          <ns0:p ns2:paraId="0188613B">
            <ns0:pPr>
              <ns0:spacing ns0:before="40" ns0:after="40"/>
              <ns0:jc ns0:val="center"/>
            </ns0:pPr>
            <ns0:r>
              <ns0:rPr>
                <ns0:rFonts ns0:ascii="Times New Roman" ns0:hAnsi="Times New Roman"/>
                <ns0:sz ns0:val="18"/>
              </ns0:rPr>
              <ns0:t>90</ns0:t>
            </ns0:r>
          </ns0:p>
        </ns0:tc>
        <ns0:tc>
          <ns0:tcPr>
            <ns0:tcW ns0:w="1040" ns0:type="dxa"/>
            <ns0:shd ns0:val="clear" ns0:color="auto" ns0:fill="F8F9FA"/>
            <ns0:tcMar>
              <ns0:top ns0:w="100" ns0:type="dxa"/>
              <ns0:left ns0:w="130" ns0:type="dxa"/>
              <ns0:bottom ns0:w="100" ns0:type="dxa"/>
              <ns0:right ns0:w="130" ns0:type="dxa"/>
            </ns0:tcMar>
          </ns0:tcPr>
          <ns0:p ns2:paraId="7FC658CC">
            <ns0:pPr>
              <ns0:spacing ns0:before="40" ns0:after="40"/>
              <ns0:jc ns0:val="center"/>
            </ns0:pPr>
            <ns0:r>
              <ns0:rPr>
                <ns0:rFonts ns0:ascii="Times New Roman" ns0:hAnsi="Times New Roman"/>
                <ns0:sz ns0:val="18"/>
              </ns0:rPr>
              <ns0:t>66.67%</ns0:t>
            </ns0:r>
          </ns0:p>
        </ns0:tc>
        <ns0:tc>
          <ns0:tcPr>
            <ns0:tcW ns0:w="1040" ns0:type="dxa"/>
            <ns0:shd ns0:val="clear" ns0:color="auto" ns0:fill="F8F9FA"/>
            <ns0:tcMar>
              <ns0:top ns0:w="100" ns0:type="dxa"/>
              <ns0:left ns0:w="130" ns0:type="dxa"/>
              <ns0:bottom ns0:w="100" ns0:type="dxa"/>
              <ns0:right ns0:w="130" ns0:type="dxa"/>
            </ns0:tcMar>
          </ns0:tcPr>
          <ns0:p ns2:paraId="4DBCE0CA">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50EC2343">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15B74AC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575804FB">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6EE89C6A">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06BBBD7B">
            <ns0:pPr>
              <ns0:spacing ns0:before="40" ns0:after="40"/>
              <ns0:jc ns0:val="center"/>
            </ns0:pPr>
            <ns0:r>
              <ns0:rPr>
                <ns0:rFonts ns0:ascii="Times New Roman" ns0:hAnsi="Times New Roman"/>
                <ns0:sz ns0:val="18"/>
              </ns0:rPr>
              <ns0:t>0.00%</ns0:t>
            </ns0:r>
          </ns0:p>
        </ns0:tc>
      </ns0:tr>
      <ns0:tr ns2:paraId="6C84A94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199D70A2">
            <ns0:pPr>
              <ns0:spacing ns0:before="40" ns0:after="40"/>
              <ns0:jc ns0:val="left"/>
            </ns0:pPr>
            <ns0:r>
              <ns0:rPr>
                <ns0:rFonts ns0:ascii="Times New Roman" ns0:hAnsi="Times New Roman"/>
                <ns0:b/>
                <ns0:sz ns0:val="18"/>
              </ns0:rPr>
              <ns0:t>Overall Dataset</ns0:t>
            </ns0:r>
          </ns0:p>
        </ns0:tc>
        <ns0:tc>
          <ns0:tcPr>
            <ns0:tcW ns0:w="1040" ns0:type="dxa"/>
            <ns0:shd ns0:val="clear" ns0:color="auto" ns0:fill="FFFFFF"/>
            <ns0:tcMar>
              <ns0:top ns0:w="100" ns0:type="dxa"/>
              <ns0:left ns0:w="130" ns0:type="dxa"/>
              <ns0:bottom ns0:w="100" ns0:type="dxa"/>
              <ns0:right ns0:w="130" ns0:type="dxa"/>
            </ns0:tcMar>
          </ns0:tcPr>
          <ns0:p ns2:paraId="0120B070">
            <ns0:pPr>
              <ns0:spacing ns0:before="40" ns0:after="40"/>
              <ns0:jc ns0:val="center"/>
            </ns0:pPr>
            <ns0:r>
              <ns0:rPr>
                <ns0:rFonts ns0:ascii="Times New Roman" ns0:hAnsi="Times New Roman"/>
                <ns0:b/>
                <ns0:sz ns0:val="18"/>
              </ns0:rPr>
              <ns0:t>360</ns0:t>
            </ns0:r>
          </ns0:p>
        </ns0:tc>
        <ns0:tc>
          <ns0:tcPr>
            <ns0:tcW ns0:w="1040" ns0:type="dxa"/>
            <ns0:shd ns0:val="clear" ns0:color="auto" ns0:fill="FFFFFF"/>
            <ns0:tcMar>
              <ns0:top ns0:w="100" ns0:type="dxa"/>
              <ns0:left ns0:w="130" ns0:type="dxa"/>
              <ns0:bottom ns0:w="100" ns0:type="dxa"/>
              <ns0:right ns0:w="130" ns0:type="dxa"/>
            </ns0:tcMar>
          </ns0:tcPr>
          <ns0:p ns2:paraId="1093241F">
            <ns0:pPr>
              <ns0:spacing ns0:before="40" ns0:after="40"/>
              <ns0:jc ns0:val="center"/>
            </ns0:pPr>
            <ns0:r>
              <ns0:rPr>
                <ns0:rFonts ns0:ascii="Times New Roman" ns0:hAnsi="Times New Roman"/>
                <ns0:b/>
                <ns0:sz ns0:val="18"/>
              </ns0:rPr>
              <ns0:t>66.67%</ns0:t>
            </ns0:r>
          </ns0:p>
        </ns0:tc>
        <ns0:tc>
          <ns0:tcPr>
            <ns0:tcW ns0:w="1040" ns0:type="dxa"/>
            <ns0:shd ns0:val="clear" ns0:color="auto" ns0:fill="FFFFFF"/>
            <ns0:tcMar>
              <ns0:top ns0:w="100" ns0:type="dxa"/>
              <ns0:left ns0:w="130" ns0:type="dxa"/>
              <ns0:bottom ns0:w="100" ns0:type="dxa"/>
              <ns0:right ns0:w="130" ns0:type="dxa"/>
            </ns0:tcMar>
          </ns0:tcPr>
          <ns0:p ns2:paraId="57DA7CB4">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DD33A98">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FCD7092">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4F8CBF4C">
            <ns0:pPr>
              <ns0:spacing ns0:before="40" ns0:after="40"/>
              <ns0:jc ns0:val="center"/>
            </ns0:pPr>
            <ns0:r>
              <ns0:rPr>
                <ns0:rFonts ns0:ascii="Times New Roman" ns0:hAnsi="Times New Roman"/>
                <ns0:b/>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1C1501CF">
            <ns0:pPr>
              <ns0:spacing ns0:before="40" ns0:after="40"/>
              <ns0:jc ns0:val="center"/>
            </ns0:pPr>
            <ns0:r>
              <ns0:rPr>
                <ns0:rFonts ns0:ascii="Times New Roman" ns0:hAnsi="Times New Roman"/>
                <ns0:b/>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1AF8FCAB">
            <ns0:pPr>
              <ns0:spacing ns0:before="40" ns0:after="40"/>
              <ns0:jc ns0:val="center"/>
            </ns0:pPr>
            <ns0:r>
              <ns0:rPr>
                <ns0:rFonts ns0:ascii="Times New Roman" ns0:hAnsi="Times New Roman"/>
                <ns0:b/>
                <ns0:sz ns0:val="18"/>
              </ns0:rPr>
              <ns0:t>0.00%</ns0:t>
            </ns0:r>
          </ns0:p>
        </ns0:tc>
      </ns0:tr>
    </ns0:tbl>
    <ns0:p ns2:paraId="445F0E85">
      <ns0:pPr>
        <ns0:spacing ns0:after="120"/>
      </ns0:pPr>
    </ns0:p>
    <ns0:p ns2:paraId="09F4CC47">
      <ns0:pPr>
        <ns0:keepNext/>
        <ns0:spacing ns0:before="160" ns0:after="40"/>
      </ns0:pPr>
      <ns0:r>
        <ns0:rPr>
          <ns0:rFonts ns0:ascii="Times New Roman" ns0:hAnsi="Times New Roman"/>
          <ns0:b/>
          <ns0:i/>
          <ns0:sz ns0:val="21"/>
        </ns0:rPr>
        <ns0:t>Empirical Analysis of Discovered Sub-Task Metrics:</ns0:t>
      </ns0:r>
    </ns0:p>
    <ns0:p ns2:paraId="7C0DEFD2">
      <ns0:pPr>
        <ns0:spacing ns0:before="20" ns0:after="40"/>
        <ns0:ind ns0:left="360"/>
      </ns0:pPr>
      <ns0:r>
        <ns0:rPr>
          <ns0:rFonts ns0:ascii="Times New Roman" ns0:hAnsi="Times New Roman"/>
          <ns0:b/>
          <ns0:sz ns0:val="20"/>
        </ns0:rPr>
        <ns0:t>1. Key-Value Entity Extraction Task (100.00% Field F1, 0.00% CER)</ns0:t>
      </ns0:r>
      <ns0:r>
        <ns0:rPr>
          <ns0:rFonts ns0:ascii="Times New Roman" ns0:hAnsi="Times New Roman"/>
          <ns0:sz ns0:val="20"/>
        </ns0:rPr>
        <ns0:t>: Under zero-shot key-value entity field extraction, Llama 3.1 8B achieved perfect field extraction precision (1.0000), recall (1.0000), and F1 score (100.00%) across all 360 specimens, demonstrating character-perfect field recognition (0.00% CER) across all visual quality degradation profiles.</ns0:t>
      </ns0:r>
    </ns0:p>
    <ns0:p ns2:paraId="059DEFCF">
      <ns0:pPr>
        <ns0:spacing ns0:before="20" ns0:after="40"/>
        <ns0:ind ns0:left="360"/>
      </ns0:pPr>
      <ns0:r>
        <ns0:rPr>
          <ns0:rFonts ns0:ascii="Times New Roman" ns0:hAnsi="Times New Roman"/>
          <ns0:b/>
          <ns0:sz ns0:val="20"/>
        </ns0:rPr>
        <ns0:t>2. Document Category Classification Task (66.67% Category Accuracy)</ns0:t>
      </ns0:r>
      <ns0:r>
        <ns0:rPr>
          <ns0:rFonts ns0:ascii="Times New Roman" ns0:hAnsi="Times New Roman"/>
          <ns0:sz ns0:val="20"/>
        </ns0:rPr>
        <ns0: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ns0:t>
      </ns0:r>
    </ns0:p>
    <ns0:p ns2:paraId="0A650CDC">
      <ns0:pPr>
        <ns0:spacing ns0:before="20" ns0:after="40"/>
        <ns0:ind ns0:left="360"/>
      </ns0:pPr>
      <ns0:r>
        <ns0:rPr>
          <ns0:rFonts ns0:ascii="Times New Roman" ns0:hAnsi="Times New Roman"/>
          <ns0:b/>
          <ns0:sz ns0:val="20"/>
        </ns0:rPr>
        <ns0:t>3. Joint Record Exact Match Rate (0.00% Joint EM)</ns0:t>
      </ns0:r>
      <ns0:r>
        <ns0:rPr>
          <ns0:rFonts ns0:ascii="Times New Roman" ns0:hAnsi="Times New Roman"/>
          <ns0:sz ns0:val="20"/>
        </ns0:rPr>
        <ns0: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ns0:t>
      </ns0:r>
    </ns0:p>
    <ns0:p ns2:paraId="7305389B">
      <ns0:pPr>
        <ns0:keepNext/>
        <ns0:spacing ns0:before="200" ns0:after="80"/>
      </ns0:pPr>
      <ns0:r>
        <ns0:rPr>
          <ns0:rFonts ns0:ascii="Times New Roman" ns0:hAnsi="Times New Roman"/>
          <ns0:b/>
          <ns0:color ns0:val="333333"/>
          <ns0:sz ns0:val="23"/>
        </ns0:rPr>
        <ns0:t>5.5 Empirical Ablation Study of Semantic Canonical Normalization</ns0:t>
      </ns0:r>
    </ns0:p>
    <ns0:p ns2:paraId="492AA939">
      <ns0:pPr>
        <ns0:spacing ns0:before="40" ns0:after="80" ns0:line="276" ns0:lineRule="auto"/>
      </ns0:pPr>
      <ns0:r>
        <ns0:rPr>
          <ns0:rFonts ns0:ascii="Times New Roman" ns0:hAnsi="Times New Roman"/>
          <ns0:sz ns0:val="20"/>
        </ns0:rPr>
        <ns0:t>To empirically measure the scientific contribution of the Six-Stage Semantic Canonical Normalization Layer (CanonicalNormalizer) [25], [36], we executed a two-pass benchmark evaluation across all 360 specimens (5,760 total field comparisons). To guarantee that metric variations originate solely from the normalization layer, inference predictions were executed exactly once and reused across both passes.</ns0:t>
      </ns0:r>
    </ns0:p>
    <ns0:p ns2:paraId="72F53F05">
      <ns0:pPr>
        <ns0:pStyle ns0:val="23"/>
        <ns0:spacing ns0:before="20" ns0:after="40"/>
      </ns0:pPr>
      <ns0:r>
        <ns0:rPr>
          <ns0:rFonts ns0:ascii="Times New Roman" ns0:hAnsi="Times New Roman"/>
          <ns0:b/>
          <ns0:sz ns0:val="20"/>
        </ns0:rPr>
        <ns0:t>Pass A (Without Normalization)</ns0:t>
      </ns0:r>
      <ns0:r>
        <ns0:rPr>
          <ns0:rFonts ns0:ascii="Times New Roman" ns0:hAnsi="Times New Roman"/>
          <ns0:sz ns0:val="20"/>
        </ns0:rPr>
        <ns0:t>: Prediction field values were evaluated against ground truth strings directly without applying formatting, alias, or syntax normalization rules.</ns0:t>
      </ns0:r>
    </ns0:p>
    <ns0:p ns2:paraId="49D36B30">
      <ns0:pPr>
        <ns0:pStyle ns0:val="23"/>
        <ns0:spacing ns0:before="20" ns0:after="40"/>
      </ns0:pPr>
      <ns0:r>
        <ns0:rPr>
          <ns0:rFonts ns0:ascii="Times New Roman" ns0:hAnsi="Times New Roman"/>
          <ns0:b/>
          <ns0:sz ns0:val="20"/>
        </ns0:rPr>
        <ns0:t>Pass B (With Normalization)</ns0:t>
      </ns0:r>
      <ns0:r>
        <ns0:rPr>
          <ns0:rFonts ns0:ascii="Times New Roman" ns0:hAnsi="Times New Roman"/>
          <ns0:sz ns0:val="20"/>
        </ns0:rPr>
        <ns0:t>: Prediction field values and ground truth strings were routed through the complete six-stage CanonicalNormalizer pipeline.</ns0:t>
      </ns0:r>
    </ns0:p>
    <ns0:p ns2:paraId="7090D39B">
      <ns0:pPr>
        <ns0:keepNext/>
        <ns0:spacing ns0:before="160" ns0:after="40"/>
      </ns0:pPr>
      <ns0:r>
        <ns0:rPr>
          <ns0:rFonts ns0:ascii="Times New Roman" ns0:hAnsi="Times New Roman"/>
          <ns0:b/>
          <ns0:i/>
          <ns0:sz ns0:val="21"/>
        </ns0:rPr>
        <ns0:t>5.5.1 Quantitative Ablation Metrics</ns0:t>
      </ns0:r>
    </ns0:p>
    <ns0:p ns2:paraId="07F39B4F">
      <ns0:pPr>
        <ns0:spacing ns0:before="40" ns0:after="80" ns0:line="276" ns0:lineRule="auto"/>
      </ns0:pPr>
      <ns0:r>
        <ns0:t xml:space="preserve">Table V summarizes the empirical metric impact of semantic canonical normalization measured during the two-pass ablation study.</ns0:t>
      </ns0:r>
    </ns0:p>
    <ns0:p ns2:paraId="17F928D7">
      <ns0:pPr>
        <ns0:keepNext/>
        <ns0:spacing ns0:before="80" ns0:after="160"/>
        <ns0:jc ns0:val="center"/>
      </ns0:pPr>
      <ns0:r>
        <ns0:t xml:space="preserve">Table V: Empirical Metric Impact of Semantic Canonical Normalization (360 Specimens / 5,760 Fields) (360 Specimens / 5,760 Fields)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560"/>
        <ns0:gridCol ns0:w="1560"/>
        <ns0:gridCol ns0:w="1560"/>
        <ns0:gridCol ns0:w="1560"/>
        <ns0:gridCol ns0:w="1560"/>
        <ns0:gridCol ns0:w="1560"/>
      </ns0:tblGrid>
      <ns0:tr ns2:paraId="39435D6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003366"/>
            <ns0:tcMar>
              <ns0:top ns0:w="100" ns0:type="dxa"/>
              <ns0:left ns0:w="130" ns0:type="dxa"/>
              <ns0:bottom ns0:w="100" ns0:type="dxa"/>
              <ns0:right ns0:w="130" ns0:type="dxa"/>
            </ns0:tcMar>
          </ns0:tcPr>
          <ns0:p ns2:paraId="24C7B03B">
            <ns0:pPr>
              <ns0:spacing ns0:before="40" ns0:after="40"/>
              <ns0:jc ns0:val="center"/>
            </ns0:pPr>
            <ns0:r>
              <ns0:rPr>
                <ns0:rFonts ns0:ascii="Times New Roman" ns0:hAnsi="Times New Roman"/>
                <ns0:b/>
                <ns0:color ns0:val="FFFFFF"/>
                <ns0:sz ns0:val="19"/>
              </ns0:rPr>
              <ns0:t>Evaluation Pipeline Pass</ns0:t>
            </ns0:r>
          </ns0:p>
        </ns0:tc>
        <ns0:tc>
          <ns0:tcPr>
            <ns0:tcW ns0:w="1560" ns0:type="dxa"/>
            <ns0:shd ns0:val="clear" ns0:color="auto" ns0:fill="003366"/>
            <ns0:tcMar>
              <ns0:top ns0:w="100" ns0:type="dxa"/>
              <ns0:left ns0:w="130" ns0:type="dxa"/>
              <ns0:bottom ns0:w="100" ns0:type="dxa"/>
              <ns0:right ns0:w="130" ns0:type="dxa"/>
            </ns0:tcMar>
          </ns0:tcPr>
          <ns0:p ns2:paraId="741707AD">
            <ns0:pPr>
              <ns0:spacing ns0:before="40" ns0:after="40"/>
              <ns0:jc ns0:val="center"/>
            </ns0:pPr>
            <ns0:r>
              <ns0:rPr>
                <ns0:rFonts ns0:ascii="Times New Roman" ns0:hAnsi="Times New Roman"/>
                <ns0:b/>
                <ns0:color ns0:val="FFFFFF"/>
                <ns0:sz ns0:val="19"/>
              </ns0:rPr>
              <ns0:t>Precision</ns0:t>
            </ns0:r>
          </ns0:p>
        </ns0:tc>
        <ns0:tc>
          <ns0:tcPr>
            <ns0:tcW ns0:w="1560" ns0:type="dxa"/>
            <ns0:shd ns0:val="clear" ns0:color="auto" ns0:fill="003366"/>
            <ns0:tcMar>
              <ns0:top ns0:w="100" ns0:type="dxa"/>
              <ns0:left ns0:w="130" ns0:type="dxa"/>
              <ns0:bottom ns0:w="100" ns0:type="dxa"/>
              <ns0:right ns0:w="130" ns0:type="dxa"/>
            </ns0:tcMar>
          </ns0:tcPr>
          <ns0:p ns2:paraId="09DD34EF">
            <ns0:pPr>
              <ns0:spacing ns0:before="40" ns0:after="40"/>
              <ns0:jc ns0:val="center"/>
            </ns0:pPr>
            <ns0:r>
              <ns0:rPr>
                <ns0:rFonts ns0:ascii="Times New Roman" ns0:hAnsi="Times New Roman"/>
                <ns0:b/>
                <ns0:color ns0:val="FFFFFF"/>
                <ns0:sz ns0:val="19"/>
              </ns0:rPr>
              <ns0:t>Recall</ns0:t>
            </ns0:r>
          </ns0:p>
        </ns0:tc>
        <ns0:tc>
          <ns0:tcPr>
            <ns0:tcW ns0:w="1560" ns0:type="dxa"/>
            <ns0:shd ns0:val="clear" ns0:color="auto" ns0:fill="003366"/>
            <ns0:tcMar>
              <ns0:top ns0:w="100" ns0:type="dxa"/>
              <ns0:left ns0:w="130" ns0:type="dxa"/>
              <ns0:bottom ns0:w="100" ns0:type="dxa"/>
              <ns0:right ns0:w="130" ns0:type="dxa"/>
            </ns0:tcMar>
          </ns0:tcPr>
          <ns0:p ns2:paraId="0E364019">
            <ns0:pPr>
              <ns0:spacing ns0:before="40" ns0:after="40"/>
              <ns0:jc ns0:val="center"/>
            </ns0:pPr>
            <ns0:r>
              <ns0:rPr>
                <ns0:rFonts ns0:ascii="Times New Roman" ns0:hAnsi="Times New Roman"/>
                <ns0:b/>
                <ns0:color ns0:val="FFFFFF"/>
                <ns0:sz ns0:val="19"/>
              </ns0:rPr>
              <ns0:t>F1 Score</ns0:t>
            </ns0:r>
          </ns0:p>
        </ns0:tc>
        <ns0:tc>
          <ns0:tcPr>
            <ns0:tcW ns0:w="1560" ns0:type="dxa"/>
            <ns0:shd ns0:val="clear" ns0:color="auto" ns0:fill="003366"/>
            <ns0:tcMar>
              <ns0:top ns0:w="100" ns0:type="dxa"/>
              <ns0:left ns0:w="130" ns0:type="dxa"/>
              <ns0:bottom ns0:w="100" ns0:type="dxa"/>
              <ns0:right ns0:w="130" ns0:type="dxa"/>
            </ns0:tcMar>
          </ns0:tcPr>
          <ns0:p ns2:paraId="3A0CD186">
            <ns0:pPr>
              <ns0:spacing ns0:before="40" ns0:after="40"/>
              <ns0:jc ns0:val="center"/>
            </ns0:pPr>
            <ns0:r>
              <ns0:rPr>
                <ns0:rFonts ns0:ascii="Times New Roman" ns0:hAnsi="Times New Roman"/>
                <ns0:b/>
                <ns0:color ns0:val="FFFFFF"/>
                <ns0:sz ns0:val="19"/>
              </ns0:rPr>
              <ns0:t>Mean CER</ns0:t>
            </ns0:r>
          </ns0:p>
        </ns0:tc>
        <ns0:tc>
          <ns0:tcPr>
            <ns0:tcW ns0:w="1560" ns0:type="dxa"/>
            <ns0:shd ns0:val="clear" ns0:color="auto" ns0:fill="003366"/>
            <ns0:tcMar>
              <ns0:top ns0:w="100" ns0:type="dxa"/>
              <ns0:left ns0:w="130" ns0:type="dxa"/>
              <ns0:bottom ns0:w="100" ns0:type="dxa"/>
              <ns0:right ns0:w="130" ns0:type="dxa"/>
            </ns0:tcMar>
          </ns0:tcPr>
          <ns0:p ns2:paraId="07CC0946">
            <ns0:pPr>
              <ns0:spacing ns0:before="40" ns0:after="40"/>
              <ns0:jc ns0:val="center"/>
            </ns0:pPr>
            <ns0:r>
              <ns0:rPr>
                <ns0:rFonts ns0:ascii="Times New Roman" ns0:hAnsi="Times New Roman"/>
                <ns0:b/>
                <ns0:color ns0:val="FFFFFF"/>
                <ns0:sz ns0:val="19"/>
              </ns0:rPr>
              <ns0:t>Mean WER</ns0:t>
            </ns0:r>
          </ns0:p>
        </ns0:tc>
      </ns0:tr>
      <ns0:tr ns2:paraId="173DD07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F4F3CB1">
            <ns0:pPr>
              <ns0:spacing ns0:before="40" ns0:after="40"/>
              <ns0:jc ns0:val="left"/>
            </ns0:pPr>
            <ns0:r>
              <ns0:rPr>
                <ns0:rFonts ns0:ascii="Times New Roman" ns0:hAnsi="Times New Roman"/>
                <ns0:b/>
                <ns0:sz ns0:val="18"/>
              </ns0:rPr>
              <ns0:t>Pass A: Without Normalization</ns0:t>
            </ns0:r>
          </ns0:p>
        </ns0:tc>
        <ns0:tc>
          <ns0:tcPr>
            <ns0:tcW ns0:w="1560" ns0:type="dxa"/>
            <ns0:shd ns0:val="clear" ns0:color="auto" ns0:fill="FFFFFF"/>
            <ns0:tcMar>
              <ns0:top ns0:w="100" ns0:type="dxa"/>
              <ns0:left ns0:w="130" ns0:type="dxa"/>
              <ns0:bottom ns0:w="100" ns0:type="dxa"/>
              <ns0:right ns0:w="130" ns0:type="dxa"/>
            </ns0:tcMar>
          </ns0:tcPr>
          <ns0:p ns2:paraId="747A4854">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1F1F416A">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79F7D005">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2A0DDE50">
            <ns0:pPr>
              <ns0:spacing ns0:before="40" ns0:after="40"/>
              <ns0:jc ns0:val="center"/>
            </ns0:pPr>
            <ns0:r>
              <ns0:rPr>
                <ns0:rFonts ns0:ascii="Times New Roman" ns0:hAnsi="Times New Roman"/>
                <ns0:sz ns0:val="18"/>
              </ns0:rPr>
              <ns0:t>38.13%</ns0:t>
            </ns0:r>
          </ns0:p>
        </ns0:tc>
        <ns0:tc>
          <ns0:tcPr>
            <ns0:tcW ns0:w="1560" ns0:type="dxa"/>
            <ns0:shd ns0:val="clear" ns0:color="auto" ns0:fill="FFFFFF"/>
            <ns0:tcMar>
              <ns0:top ns0:w="100" ns0:type="dxa"/>
              <ns0:left ns0:w="130" ns0:type="dxa"/>
              <ns0:bottom ns0:w="100" ns0:type="dxa"/>
              <ns0:right ns0:w="130" ns0:type="dxa"/>
            </ns0:tcMar>
          </ns0:tcPr>
          <ns0:p ns2:paraId="00CAB29A">
            <ns0:pPr>
              <ns0:spacing ns0:before="40" ns0:after="40"/>
              <ns0:jc ns0:val="center"/>
            </ns0:pPr>
            <ns0:r>
              <ns0:rPr>
                <ns0:rFonts ns0:ascii="Times New Roman" ns0:hAnsi="Times New Roman"/>
                <ns0:sz ns0:val="18"/>
              </ns0:rPr>
              <ns0:t>285.31%</ns0:t>
            </ns0:r>
          </ns0:p>
        </ns0:tc>
      </ns0:tr>
      <ns0:tr ns2:paraId="277E974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1B055501">
            <ns0:pPr>
              <ns0:spacing ns0:before="40" ns0:after="40"/>
              <ns0:jc ns0:val="left"/>
            </ns0:pPr>
            <ns0:r>
              <ns0:rPr>
                <ns0:rFonts ns0:ascii="Times New Roman" ns0:hAnsi="Times New Roman"/>
                <ns0:b/>
                <ns0:sz ns0:val="18"/>
              </ns0:rPr>
              <ns0:t>Pass B: With Normalization</ns0:t>
            </ns0:r>
          </ns0:p>
        </ns0:tc>
        <ns0:tc>
          <ns0:tcPr>
            <ns0:tcW ns0:w="1560" ns0:type="dxa"/>
            <ns0:shd ns0:val="clear" ns0:color="auto" ns0:fill="F8F9FA"/>
            <ns0:tcMar>
              <ns0:top ns0:w="100" ns0:type="dxa"/>
              <ns0:left ns0:w="130" ns0:type="dxa"/>
              <ns0:bottom ns0:w="100" ns0:type="dxa"/>
              <ns0:right ns0:w="130" ns0:type="dxa"/>
            </ns0:tcMar>
          </ns0:tcPr>
          <ns0:p ns2:paraId="396AA9B8">
            <ns0:pPr>
              <ns0:spacing ns0:before="40" ns0:after="40"/>
              <ns0:jc ns0:val="center"/>
            </ns0:pPr>
            <ns0:r>
              <ns0:rPr>
                <ns0:rFonts ns0:ascii="Times New Roman" ns0:hAnsi="Times New Roman"/>
                <ns0:b/>
                <ns0:sz ns0:val="18"/>
              </ns0:rPr>
              <ns0:t>95.49%</ns0:t>
            </ns0:r>
          </ns0:p>
        </ns0:tc>
        <ns0:tc>
          <ns0:tcPr>
            <ns0:tcW ns0:w="1560" ns0:type="dxa"/>
            <ns0:shd ns0:val="clear" ns0:color="auto" ns0:fill="F8F9FA"/>
            <ns0:tcMar>
              <ns0:top ns0:w="100" ns0:type="dxa"/>
              <ns0:left ns0:w="130" ns0:type="dxa"/>
              <ns0:bottom ns0:w="100" ns0:type="dxa"/>
              <ns0:right ns0:w="130" ns0:type="dxa"/>
            </ns0:tcMar>
          </ns0:tcPr>
          <ns0:p ns2:paraId="4F51C18F">
            <ns0:pPr>
              <ns0:spacing ns0:before="40" ns0:after="40"/>
              <ns0:jc ns0:val="center"/>
            </ns0:pPr>
            <ns0:r>
              <ns0:rPr>
                <ns0:rFonts ns0:ascii="Times New Roman" ns0:hAnsi="Times New Roman"/>
                <ns0:b/>
                <ns0:sz ns0:val="18"/>
              </ns0:rPr>
              <ns0:t>95.49%</ns0:t>
            </ns0:r>
          </ns0:p>
        </ns0:tc>
        <ns0:tc>
          <ns0:tcPr>
            <ns0:tcW ns0:w="1560" ns0:type="dxa"/>
            <ns0:shd ns0:val="clear" ns0:color="auto" ns0:fill="F8F9FA"/>
            <ns0:tcMar>
              <ns0:top ns0:w="100" ns0:type="dxa"/>
              <ns0:left ns0:w="130" ns0:type="dxa"/>
              <ns0:bottom ns0:w="100" ns0:type="dxa"/>
              <ns0:right ns0:w="130" ns0:type="dxa"/>
            </ns0:tcMar>
          </ns0:tcPr>
          <ns0:p ns2:paraId="0C52DCBC">
            <ns0:pPr>
              <ns0:spacing ns0:before="40" ns0:after="40"/>
              <ns0:jc ns0:val="center"/>
            </ns0:pPr>
            <ns0:r>
              <ns0:rPr>
                <ns0:rFonts ns0:ascii="Times New Roman" ns0:hAnsi="Times New Roman"/>
                <ns0:b/>
                <ns0:sz ns0:val="18"/>
              </ns0:rPr>
              <ns0:t>95.49%</ns0:t>
            </ns0:r>
          </ns0:p>
        </ns0:tc>
        <ns0:tc>
          <ns0:tcPr>
            <ns0:tcW ns0:w="1560" ns0:type="dxa"/>
            <ns0:shd ns0:val="clear" ns0:color="auto" ns0:fill="F8F9FA"/>
            <ns0:tcMar>
              <ns0:top ns0:w="100" ns0:type="dxa"/>
              <ns0:left ns0:w="130" ns0:type="dxa"/>
              <ns0:bottom ns0:w="100" ns0:type="dxa"/>
              <ns0:right ns0:w="130" ns0:type="dxa"/>
            </ns0:tcMar>
          </ns0:tcPr>
          <ns0:p ns2:paraId="02385BA7">
            <ns0:pPr>
              <ns0:spacing ns0:before="40" ns0:after="40"/>
              <ns0:jc ns0:val="center"/>
            </ns0:pPr>
            <ns0:r>
              <ns0:rPr>
                <ns0:rFonts ns0:ascii="Times New Roman" ns0:hAnsi="Times New Roman"/>
                <ns0:b/>
                <ns0:sz ns0:val="18"/>
              </ns0:rPr>
              <ns0:t>3.65%</ns0:t>
            </ns0:r>
          </ns0:p>
        </ns0:tc>
        <ns0:tc>
          <ns0:tcPr>
            <ns0:tcW ns0:w="1560" ns0:type="dxa"/>
            <ns0:shd ns0:val="clear" ns0:color="auto" ns0:fill="F8F9FA"/>
            <ns0:tcMar>
              <ns0:top ns0:w="100" ns0:type="dxa"/>
              <ns0:left ns0:w="130" ns0:type="dxa"/>
              <ns0:bottom ns0:w="100" ns0:type="dxa"/>
              <ns0:right ns0:w="130" ns0:type="dxa"/>
            </ns0:tcMar>
          </ns0:tcPr>
          <ns0:p ns2:paraId="1835AC34">
            <ns0:pPr>
              <ns0:spacing ns0:before="40" ns0:after="40"/>
              <ns0:jc ns0:val="center"/>
            </ns0:pPr>
            <ns0:r>
              <ns0:rPr>
                <ns0:rFonts ns0:ascii="Times New Roman" ns0:hAnsi="Times New Roman"/>
                <ns0:b/>
                <ns0:sz ns0:val="18"/>
              </ns0:rPr>
              <ns0:t>27.01%</ns0:t>
            </ns0:r>
          </ns0:p>
        </ns0:tc>
      </ns0:tr>
      <ns0:tr ns2:paraId="3ED1CDA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17F1B613">
            <ns0:pPr>
              <ns0:spacing ns0:before="40" ns0:after="40"/>
              <ns0:jc ns0:val="left"/>
            </ns0:pPr>
            <ns0:r>
              <ns0:rPr>
                <ns0:rFonts ns0:ascii="Times New Roman" ns0:hAnsi="Times New Roman"/>
                <ns0:b/>
                <ns0:sz ns0:val="18"/>
              </ns0:rPr>
              <ns0:t>Net Absolute Improvement</ns0:t>
            </ns0:r>
          </ns0:p>
        </ns0:tc>
        <ns0:tc>
          <ns0:tcPr>
            <ns0:tcW ns0:w="1560" ns0:type="dxa"/>
            <ns0:shd ns0:val="clear" ns0:color="auto" ns0:fill="FFFFFF"/>
            <ns0:tcMar>
              <ns0:top ns0:w="100" ns0:type="dxa"/>
              <ns0:left ns0:w="130" ns0:type="dxa"/>
              <ns0:bottom ns0:w="100" ns0:type="dxa"/>
              <ns0:right ns0:w="130" ns0:type="dxa"/>
            </ns0:tcMar>
          </ns0:tcPr>
          <ns0:p ns2:paraId="79B68280">
            <ns0:pPr>
              <ns0:spacing ns0:before="40" ns0:after="40"/>
              <ns0:jc ns0:val="center"/>
            </ns0:pPr>
            <ns0:r>
              <ns0:rPr>
                <ns0:rFonts ns0:ascii="Times New Roman" ns0:hAnsi="Times New Roman"/>
                <ns0:b/>
                <ns0:sz ns0:val="18"/>
              </ns0:rPr>
              <ns0:t>+45.49%</ns0:t>
            </ns0:r>
          </ns0:p>
        </ns0:tc>
        <ns0:tc>
          <ns0:tcPr>
            <ns0:tcW ns0:w="1560" ns0:type="dxa"/>
            <ns0:shd ns0:val="clear" ns0:color="auto" ns0:fill="FFFFFF"/>
            <ns0:tcMar>
              <ns0:top ns0:w="100" ns0:type="dxa"/>
              <ns0:left ns0:w="130" ns0:type="dxa"/>
              <ns0:bottom ns0:w="100" ns0:type="dxa"/>
              <ns0:right ns0:w="130" ns0:type="dxa"/>
            </ns0:tcMar>
          </ns0:tcPr>
          <ns0:p ns2:paraId="1C43BF7A">
            <ns0:pPr>
              <ns0:spacing ns0:before="40" ns0:after="40"/>
              <ns0:jc ns0:val="center"/>
            </ns0:pPr>
            <ns0:r>
              <ns0:rPr>
                <ns0:rFonts ns0:ascii="Times New Roman" ns0:hAnsi="Times New Roman"/>
                <ns0:b/>
                <ns0:sz ns0:val="18"/>
              </ns0:rPr>
              <ns0:t>+45.49%</ns0:t>
            </ns0:r>
          </ns0:p>
        </ns0:tc>
        <ns0:tc>
          <ns0:tcPr>
            <ns0:tcW ns0:w="1560" ns0:type="dxa"/>
            <ns0:shd ns0:val="clear" ns0:color="auto" ns0:fill="FFFFFF"/>
            <ns0:tcMar>
              <ns0:top ns0:w="100" ns0:type="dxa"/>
              <ns0:left ns0:w="130" ns0:type="dxa"/>
              <ns0:bottom ns0:w="100" ns0:type="dxa"/>
              <ns0:right ns0:w="130" ns0:type="dxa"/>
            </ns0:tcMar>
          </ns0:tcPr>
          <ns0:p ns2:paraId="40D0B3CF">
            <ns0:pPr>
              <ns0:spacing ns0:before="40" ns0:after="40"/>
              <ns0:jc ns0:val="center"/>
            </ns0:pPr>
            <ns0:r>
              <ns0:rPr>
                <ns0:rFonts ns0:ascii="Times New Roman" ns0:hAnsi="Times New Roman"/>
                <ns0:b/>
                <ns0:sz ns0:val="18"/>
              </ns0:rPr>
              <ns0:t>+45.49%</ns0:t>
            </ns0:r>
          </ns0:p>
        </ns0:tc>
        <ns0:tc>
          <ns0:tcPr>
            <ns0:tcW ns0:w="1560" ns0:type="dxa"/>
            <ns0:shd ns0:val="clear" ns0:color="auto" ns0:fill="FFFFFF"/>
            <ns0:tcMar>
              <ns0:top ns0:w="100" ns0:type="dxa"/>
              <ns0:left ns0:w="130" ns0:type="dxa"/>
              <ns0:bottom ns0:w="100" ns0:type="dxa"/>
              <ns0:right ns0:w="130" ns0:type="dxa"/>
            </ns0:tcMar>
          </ns0:tcPr>
          <ns0:p ns2:paraId="6552A3AE">
            <ns0:pPr>
              <ns0:spacing ns0:before="40" ns0:after="40"/>
              <ns0:jc ns0:val="center"/>
            </ns0:pPr>
            <ns0:r>
              <ns0:rPr>
                <ns0:rFonts ns0:ascii="Times New Roman" ns0:hAnsi="Times New Roman"/>
                <ns0:b/>
                <ns0:sz ns0:val="18"/>
              </ns0:rPr>
              <ns0:t>-34.48%</ns0:t>
            </ns0:r>
          </ns0:p>
        </ns0:tc>
        <ns0:tc>
          <ns0:tcPr>
            <ns0:tcW ns0:w="1560" ns0:type="dxa"/>
            <ns0:shd ns0:val="clear" ns0:color="auto" ns0:fill="FFFFFF"/>
            <ns0:tcMar>
              <ns0:top ns0:w="100" ns0:type="dxa"/>
              <ns0:left ns0:w="130" ns0:type="dxa"/>
              <ns0:bottom ns0:w="100" ns0:type="dxa"/>
              <ns0:right ns0:w="130" ns0:type="dxa"/>
            </ns0:tcMar>
          </ns0:tcPr>
          <ns0:p ns2:paraId="78569E93">
            <ns0:pPr>
              <ns0:spacing ns0:before="40" ns0:after="40"/>
              <ns0:jc ns0:val="center"/>
            </ns0:pPr>
            <ns0:r>
              <ns0:rPr>
                <ns0:rFonts ns0:ascii="Times New Roman" ns0:hAnsi="Times New Roman"/>
                <ns0:b/>
                <ns0:sz ns0:val="18"/>
              </ns0:rPr>
              <ns0:t>-258.30%</ns0:t>
            </ns0:r>
          </ns0:p>
        </ns0:tc>
      </ns0:tr>
      <ns0:tr ns2:paraId="3F4F59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50E4B32E">
            <ns0:pPr>
              <ns0:spacing ns0:before="40" ns0:after="40"/>
              <ns0:jc ns0:val="left"/>
            </ns0:pPr>
            <ns0:r>
              <ns0:rPr>
                <ns0:rFonts ns0:ascii="Times New Roman" ns0:hAnsi="Times New Roman"/>
                <ns0:b/>
                <ns0:sz ns0:val="18"/>
              </ns0:rPr>
              <ns0:t>Relative Metric Change</ns0:t>
            </ns0:r>
          </ns0:p>
        </ns0:tc>
        <ns0:tc>
          <ns0:tcPr>
            <ns0:tcW ns0:w="1560" ns0:type="dxa"/>
            <ns0:shd ns0:val="clear" ns0:color="auto" ns0:fill="F8F9FA"/>
            <ns0:tcMar>
              <ns0:top ns0:w="100" ns0:type="dxa"/>
              <ns0:left ns0:w="130" ns0:type="dxa"/>
              <ns0:bottom ns0:w="100" ns0:type="dxa"/>
              <ns0:right ns0:w="130" ns0:type="dxa"/>
            </ns0:tcMar>
          </ns0:tcPr>
          <ns0:p ns2:paraId="014B3B3B">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58F33427">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1B5FB52D">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4B029D84">
            <ns0:pPr>
              <ns0:spacing ns0:before="40" ns0:after="40"/>
              <ns0:jc ns0:val="center"/>
            </ns0:pPr>
            <ns0:r>
              <ns0:rPr>
                <ns0:rFonts ns0:ascii="Times New Roman" ns0:hAnsi="Times New Roman"/>
                <ns0:b/>
                <ns0:sz ns0:val="18"/>
              </ns0:rPr>
              <ns0:t>-90.42%</ns0:t>
            </ns0:r>
          </ns0:p>
        </ns0:tc>
        <ns0:tc>
          <ns0:tcPr>
            <ns0:tcW ns0:w="1560" ns0:type="dxa"/>
            <ns0:shd ns0:val="clear" ns0:color="auto" ns0:fill="F8F9FA"/>
            <ns0:tcMar>
              <ns0:top ns0:w="100" ns0:type="dxa"/>
              <ns0:left ns0:w="130" ns0:type="dxa"/>
              <ns0:bottom ns0:w="100" ns0:type="dxa"/>
              <ns0:right ns0:w="130" ns0:type="dxa"/>
            </ns0:tcMar>
          </ns0:tcPr>
          <ns0:p ns2:paraId="25B50EEF">
            <ns0:pPr>
              <ns0:spacing ns0:before="40" ns0:after="40"/>
              <ns0:jc ns0:val="center"/>
            </ns0:pPr>
            <ns0:r>
              <ns0:rPr>
                <ns0:rFonts ns0:ascii="Times New Roman" ns0:hAnsi="Times New Roman"/>
                <ns0:b/>
                <ns0:sz ns0:val="18"/>
              </ns0:rPr>
              <ns0:t>-90.53%</ns0:t>
            </ns0:r>
          </ns0:p>
        </ns0:tc>
      </ns0:tr>
    </ns0:tbl>
    <ns0:p ns2:paraId="5D041F5A">
      <ns0:pPr>
        <ns0:spacing ns0:after="120"/>
      </ns0:pPr>
    </ns0:p>
    <ns0:p ns2:paraId="38F2D2B7">
      <ns0:pPr>
        <ns0:keepNext/>
        <ns0:spacing ns0:before="160" ns0:after="40"/>
      </ns0:pPr>
      <ns0:r>
        <ns0:rPr>
          <ns0:rFonts ns0:ascii="Times New Roman" ns0:hAnsi="Times New Roman"/>
          <ns0:b/>
          <ns0:i/>
          <ns0:sz ns0:val="21"/>
        </ns0:rPr>
        <ns0:t>5.5.2 Rule-Wise Contribution &amp; Mismatch Correction Breakdown</ns0:t>
      </ns0:r>
    </ns0:p>
    <ns0:p ns2:paraId="64E8500E">
      <ns0:pPr>
        <ns0:spacing ns0:before="40" ns0:after="80" ns0:line="276" ns0:lineRule="auto"/>
      </ns0:pPr>
      <ns0:r>
        <ns0:t xml:space="preserve">Without canonical normalization, 2,620 false-negative field mismatches occurred due to superficial representation differences. Table VI quantifies the exact contribution of each domain normalizer rule in resolving these discrepancies.</ns0:t>
      </ns0:r>
    </ns0:p>
    <ns0:p ns2:paraId="6BAA8573">
      <ns0:pPr>
        <ns0:keepNext/>
        <ns0:spacing ns0:before="80" ns0:after="160"/>
        <ns0:jc ns0:val="center"/>
      </ns0:pPr>
      <ns0:r>
        <ns0:t xml:space="preserve">Table VI: Mismatch Correction Contribution by Normalizer Rule</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340"/>
        <ns0:gridCol ns0:w="2340"/>
        <ns0:gridCol ns0:w="2340"/>
        <ns0:gridCol ns0:w="2340"/>
      </ns0:tblGrid>
      <ns0:tr ns2:paraId="529B2B2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003366"/>
            <ns0:tcMar>
              <ns0:top ns0:w="100" ns0:type="dxa"/>
              <ns0:left ns0:w="130" ns0:type="dxa"/>
              <ns0:bottom ns0:w="100" ns0:type="dxa"/>
              <ns0:right ns0:w="130" ns0:type="dxa"/>
            </ns0:tcMar>
          </ns0:tcPr>
          <ns0:p ns2:paraId="34085A2A">
            <ns0:pPr>
              <ns0:spacing ns0:before="40" ns0:after="40"/>
              <ns0:jc ns0:val="center"/>
            </ns0:pPr>
            <ns0:r>
              <ns0:rPr>
                <ns0:rFonts ns0:ascii="Times New Roman" ns0:hAnsi="Times New Roman"/>
                <ns0:b/>
                <ns0:color ns0:val="FFFFFF"/>
                <ns0:sz ns0:val="19"/>
              </ns0:rPr>
              <ns0:t>Domain Normalizer Rule</ns0:t>
            </ns0:r>
          </ns0:p>
        </ns0:tc>
        <ns0:tc>
          <ns0:tcPr>
            <ns0:tcW ns0:w="2340" ns0:type="dxa"/>
            <ns0:shd ns0:val="clear" ns0:color="auto" ns0:fill="003366"/>
            <ns0:tcMar>
              <ns0:top ns0:w="100" ns0:type="dxa"/>
              <ns0:left ns0:w="130" ns0:type="dxa"/>
              <ns0:bottom ns0:w="100" ns0:type="dxa"/>
              <ns0:right ns0:w="130" ns0:type="dxa"/>
            </ns0:tcMar>
          </ns0:tcPr>
          <ns0:p ns2:paraId="4155D5EE">
            <ns0:pPr>
              <ns0:spacing ns0:before="40" ns0:after="40"/>
              <ns0:jc ns0:val="center"/>
            </ns0:pPr>
            <ns0:r>
              <ns0:rPr>
                <ns0:rFonts ns0:ascii="Times New Roman" ns0:hAnsi="Times New Roman"/>
                <ns0:b/>
                <ns0:color ns0:val="FFFFFF"/>
                <ns0:sz ns0:val="19"/>
              </ns0:rPr>
              <ns0:t>Addressed Syntax Discrepancy</ns0:t>
            </ns0:r>
          </ns0:p>
        </ns0:tc>
        <ns0:tc>
          <ns0:tcPr>
            <ns0:tcW ns0:w="2340" ns0:type="dxa"/>
            <ns0:shd ns0:val="clear" ns0:color="auto" ns0:fill="003366"/>
            <ns0:tcMar>
              <ns0:top ns0:w="100" ns0:type="dxa"/>
              <ns0:left ns0:w="130" ns0:type="dxa"/>
              <ns0:bottom ns0:w="100" ns0:type="dxa"/>
              <ns0:right ns0:w="130" ns0:type="dxa"/>
            </ns0:tcMar>
          </ns0:tcPr>
          <ns0:p ns2:paraId="41E8EB7D">
            <ns0:pPr>
              <ns0:spacing ns0:before="40" ns0:after="40"/>
              <ns0:jc ns0:val="center"/>
            </ns0:pPr>
            <ns0:r>
              <ns0:rPr>
                <ns0:rFonts ns0:ascii="Times New Roman" ns0:hAnsi="Times New Roman"/>
                <ns0:b/>
                <ns0:color ns0:val="FFFFFF"/>
                <ns0:sz ns0:val="19"/>
              </ns0:rPr>
              <ns0:t>Corrected Mismatches (Count)</ns0:t>
            </ns0:r>
          </ns0:p>
        </ns0:tc>
        <ns0:tc>
          <ns0:tcPr>
            <ns0:tcW ns0:w="2340" ns0:type="dxa"/>
            <ns0:shd ns0:val="clear" ns0:color="auto" ns0:fill="003366"/>
            <ns0:tcMar>
              <ns0:top ns0:w="100" ns0:type="dxa"/>
              <ns0:left ns0:w="130" ns0:type="dxa"/>
              <ns0:bottom ns0:w="100" ns0:type="dxa"/>
              <ns0:right ns0:w="130" ns0:type="dxa"/>
            </ns0:tcMar>
          </ns0:tcPr>
          <ns0:p ns2:paraId="2C2B1072">
            <ns0:pPr>
              <ns0:spacing ns0:before="40" ns0:after="40"/>
              <ns0:jc ns0:val="center"/>
            </ns0:pPr>
            <ns0:r>
              <ns0:rPr>
                <ns0:rFonts ns0:ascii="Times New Roman" ns0:hAnsi="Times New Roman"/>
                <ns0:b/>
                <ns0:color ns0:val="FFFFFF"/>
                <ns0:sz ns0:val="19"/>
              </ns0:rPr>
              <ns0:t>Rule Contribution (%)</ns0:t>
            </ns0:r>
          </ns0:p>
        </ns0:tc>
      </ns0:tr>
      <ns0:tr ns2:paraId="1A7D2DD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5D8A224">
            <ns0:pPr>
              <ns0:spacing ns0:before="40" ns0:after="40"/>
              <ns0:jc ns0:val="left"/>
            </ns0:pPr>
            <ns0:r>
              <ns0:rPr>
                <ns0:rFonts ns0:ascii="Times New Roman" ns0:hAnsi="Times New Roman"/>
                <ns0:b/>
                <ns0:sz ns0:val="18"/>
              </ns0:rPr>
              <ns0:t>Date Normalizer</ns0:t>
            </ns0:r>
          </ns0:p>
        </ns0:tc>
        <ns0:tc>
          <ns0:tcPr>
            <ns0:tcW ns0:w="2340" ns0:type="dxa"/>
            <ns0:shd ns0:val="clear" ns0:color="auto" ns0:fill="FFFFFF"/>
            <ns0:tcMar>
              <ns0:top ns0:w="100" ns0:type="dxa"/>
              <ns0:left ns0:w="130" ns0:type="dxa"/>
              <ns0:bottom ns0:w="100" ns0:type="dxa"/>
              <ns0:right ns0:w="130" ns0:type="dxa"/>
            </ns0:tcMar>
          </ns0:tcPr>
          <ns0:p ns2:paraId="5C70750C">
            <ns0:pPr>
              <ns0:spacing ns0:before="40" ns0:after="40"/>
              <ns0:jc ns0:val="center"/>
            </ns0:pPr>
            <ns0:r>
              <ns0:rPr>
                <ns0:rFonts ns0:ascii="Times New Roman" ns0:hAnsi="Times New Roman"/>
                <ns0:sz ns0:val="18"/>
              </ns0:rPr>
              <ns0:t xml:space="preserve">Text/DMY date syntax </ns0:t>
            </ns0:r>
            <ns3:oMath>
              <ns3:r>
                <ns3:rPr/>
                <ns0:rPr>
                  <ns0:rFonts ns0:ascii="Cambria Math" ns0:hAnsi="Cambria Math"/>
                </ns0:rPr>
                <ns3:t>→</ns3:t>
              </ns3:r>
            </ns3:oMath>
            <ns0:r>
              <ns0:rPr>
                <ns0:rFonts ns0:ascii="Times New Roman" ns0:hAnsi="Times New Roman"/>
                <ns0:sz ns0:val="18"/>
              </ns0:rPr>
              <ns0:t xml:space="preserve"> ISO 8601 (YYYY-MM-DD)</ns0:t>
            </ns0:r>
          </ns0:p>
        </ns0:tc>
        <ns0:tc>
          <ns0:tcPr>
            <ns0:tcW ns0:w="2340" ns0:type="dxa"/>
            <ns0:shd ns0:val="clear" ns0:color="auto" ns0:fill="FFFFFF"/>
            <ns0:tcMar>
              <ns0:top ns0:w="100" ns0:type="dxa"/>
              <ns0:left ns0:w="130" ns0:type="dxa"/>
              <ns0:bottom ns0:w="100" ns0:type="dxa"/>
              <ns0:right ns0:w="130" ns0:type="dxa"/>
            </ns0:tcMar>
          </ns0:tcPr>
          <ns0:p ns2:paraId="70A88F83">
            <ns0:pPr>
              <ns0:spacing ns0:before="40" ns0:after="40"/>
              <ns0:jc ns0:val="center"/>
            </ns0:pPr>
            <ns0:r>
              <ns0:rPr>
                <ns0:rFonts ns0:ascii="Times New Roman" ns0:hAnsi="Times New Roman"/>
                <ns0:sz ns0:val="18"/>
              </ns0:rPr>
              <ns0:t>720</ns0:t>
            </ns0:r>
          </ns0:p>
        </ns0:tc>
        <ns0:tc>
          <ns0:tcPr>
            <ns0:tcW ns0:w="2340" ns0:type="dxa"/>
            <ns0:shd ns0:val="clear" ns0:color="auto" ns0:fill="FFFFFF"/>
            <ns0:tcMar>
              <ns0:top ns0:w="100" ns0:type="dxa"/>
              <ns0:left ns0:w="130" ns0:type="dxa"/>
              <ns0:bottom ns0:w="100" ns0:type="dxa"/>
              <ns0:right ns0:w="130" ns0:type="dxa"/>
            </ns0:tcMar>
          </ns0:tcPr>
          <ns0:p ns2:paraId="5E186F7D">
            <ns0:pPr>
              <ns0:spacing ns0:before="40" ns0:after="40"/>
              <ns0:jc ns0:val="center"/>
            </ns0:pPr>
            <ns0:r>
              <ns0:rPr>
                <ns0:rFonts ns0:ascii="Times New Roman" ns0:hAnsi="Times New Roman"/>
                <ns0:sz ns0:val="18"/>
              </ns0:rPr>
              <ns0:t>27.48%</ns0:t>
            </ns0:r>
          </ns0:p>
        </ns0:tc>
      </ns0:tr>
      <ns0:tr ns2:paraId="68747D5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567E381D">
            <ns0:pPr>
              <ns0:spacing ns0:before="40" ns0:after="40"/>
              <ns0:jc ns0:val="left"/>
            </ns0:pPr>
            <ns0:r>
              <ns0:rPr>
                <ns0:rFonts ns0:ascii="Times New Roman" ns0:hAnsi="Times New Roman"/>
                <ns0:b/>
                <ns0:sz ns0:val="18"/>
              </ns0:rPr>
              <ns0:t>Roll Number Normalizer</ns0:t>
            </ns0:r>
          </ns0:p>
        </ns0:tc>
        <ns0:tc>
          <ns0:tcPr>
            <ns0:tcW ns0:w="2340" ns0:type="dxa"/>
            <ns0:shd ns0:val="clear" ns0:color="auto" ns0:fill="F8F9FA"/>
            <ns0:tcMar>
              <ns0:top ns0:w="100" ns0:type="dxa"/>
              <ns0:left ns0:w="130" ns0:type="dxa"/>
              <ns0:bottom ns0:w="100" ns0:type="dxa"/>
              <ns0:right ns0:w="130" ns0:type="dxa"/>
            </ns0:tcMar>
          </ns0:tcPr>
          <ns0:p ns2:paraId="45CC2B29">
            <ns0:pPr>
              <ns0:spacing ns0:before="40" ns0:after="40"/>
              <ns0:jc ns0:val="center"/>
            </ns0:pPr>
            <ns0:r>
              <ns0:rPr>
                <ns0:rFonts ns0:ascii="Times New Roman" ns0:hAnsi="Times New Roman"/>
                <ns0:sz ns0:val="18"/>
              </ns0:rPr>
              <ns0:t xml:space="preserve">Hyphen/slash separators </ns0:t>
            </ns0:r>
            <ns3:oMath>
              <ns3:r>
                <ns3:rPr/>
                <ns0:rPr>
                  <ns0:rFonts ns0:ascii="Cambria Math" ns0:hAnsi="Cambria Math"/>
                </ns0:rPr>
                <ns3:t>→</ns3:t>
              </ns3:r>
            </ns3:oMath>
            <ns0:r>
              <ns0:rPr>
                <ns0:rFonts ns0:ascii="Times New Roman" ns0:hAnsi="Times New Roman"/>
                <ns0:sz ns0:val="18"/>
              </ns0:rPr>
              <ns0:t xml:space="preserve"> Canonical uppercase</ns0:t>
            </ns0:r>
          </ns0:p>
        </ns0:tc>
        <ns0:tc>
          <ns0:tcPr>
            <ns0:tcW ns0:w="2340" ns0:type="dxa"/>
            <ns0:shd ns0:val="clear" ns0:color="auto" ns0:fill="F8F9FA"/>
            <ns0:tcMar>
              <ns0:top ns0:w="100" ns0:type="dxa"/>
              <ns0:left ns0:w="130" ns0:type="dxa"/>
              <ns0:bottom ns0:w="100" ns0:type="dxa"/>
              <ns0:right ns0:w="130" ns0:type="dxa"/>
            </ns0:tcMar>
          </ns0:tcPr>
          <ns0:p ns2:paraId="688407B3">
            <ns0:pPr>
              <ns0:spacing ns0:before="40" ns0:after="40"/>
              <ns0:jc ns0:val="center"/>
            </ns0:pPr>
            <ns0:r>
              <ns0:rPr>
                <ns0:rFonts ns0:ascii="Times New Roman" ns0:hAnsi="Times New Roman"/>
                <ns0:sz ns0:val="18"/>
              </ns0:rPr>
              <ns0:t>720</ns0:t>
            </ns0:r>
          </ns0:p>
        </ns0:tc>
        <ns0:tc>
          <ns0:tcPr>
            <ns0:tcW ns0:w="2340" ns0:type="dxa"/>
            <ns0:shd ns0:val="clear" ns0:color="auto" ns0:fill="F8F9FA"/>
            <ns0:tcMar>
              <ns0:top ns0:w="100" ns0:type="dxa"/>
              <ns0:left ns0:w="130" ns0:type="dxa"/>
              <ns0:bottom ns0:w="100" ns0:type="dxa"/>
              <ns0:right ns0:w="130" ns0:type="dxa"/>
            </ns0:tcMar>
          </ns0:tcPr>
          <ns0:p ns2:paraId="22C1A4E7">
            <ns0:pPr>
              <ns0:spacing ns0:before="40" ns0:after="40"/>
              <ns0:jc ns0:val="center"/>
            </ns0:pPr>
            <ns0:r>
              <ns0:rPr>
                <ns0:rFonts ns0:ascii="Times New Roman" ns0:hAnsi="Times New Roman"/>
                <ns0:sz ns0:val="18"/>
              </ns0:rPr>
              <ns0:t>27.48%</ns0:t>
            </ns0:r>
          </ns0:p>
        </ns0:tc>
      </ns0:tr>
      <ns0:tr ns2:paraId="3946AEB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6E58439A">
            <ns0:pPr>
              <ns0:spacing ns0:before="40" ns0:after="40"/>
              <ns0:jc ns0:val="left"/>
            </ns0:pPr>
            <ns0:r>
              <ns0:rPr>
                <ns0:rFonts ns0:ascii="Times New Roman" ns0:hAnsi="Times New Roman"/>
                <ns0:b/>
                <ns0:sz ns0:val="18"/>
              </ns0:rPr>
              <ns0:t>Degree Alias Normalizer</ns0:t>
            </ns0:r>
          </ns0:p>
        </ns0:tc>
        <ns0:tc>
          <ns0:tcPr>
            <ns0:tcW ns0:w="2340" ns0:type="dxa"/>
            <ns0:shd ns0:val="clear" ns0:color="auto" ns0:fill="FFFFFF"/>
            <ns0:tcMar>
              <ns0:top ns0:w="100" ns0:type="dxa"/>
              <ns0:left ns0:w="130" ns0:type="dxa"/>
              <ns0:bottom ns0:w="100" ns0:type="dxa"/>
              <ns0:right ns0:w="130" ns0:type="dxa"/>
            </ns0:tcMar>
          </ns0:tcPr>
          <ns0:p ns2:paraId="1988DF9E">
            <ns0:pPr>
              <ns0:spacing ns0:before="40" ns0:after="40"/>
              <ns0:jc ns0:val="center"/>
            </ns0:pPr>
            <ns0:r>
              <ns0:rPr>
                <ns0:rFonts ns0:ascii="Times New Roman" ns0:hAnsi="Times New Roman"/>
                <ns0:sz ns0:val="18"/>
              </ns0:rPr>
              <ns0:t xml:space="preserve">Shorthand titles (B.Tech) </ns0:t>
            </ns0:r>
            <ns3:oMath>
              <ns3:r>
                <ns3:rPr/>
                <ns0:rPr>
                  <ns0:rFonts ns0:ascii="Cambria Math" ns0:hAnsi="Cambria Math"/>
                </ns0:rPr>
                <ns3:t>→</ns3:t>
              </ns3:r>
            </ns3:oMath>
            <ns0:r>
              <ns0:rPr>
                <ns0:rFonts ns0:ascii="Times New Roman" ns0:hAnsi="Times New Roman"/>
                <ns0:sz ns0:val="18"/>
              </ns0:rPr>
              <ns0:t xml:space="preserve"> Full degree names</ns0:t>
            </ns0:r>
          </ns0:p>
        </ns0:tc>
        <ns0:tc>
          <ns0:tcPr>
            <ns0:tcW ns0:w="2340" ns0:type="dxa"/>
            <ns0:shd ns0:val="clear" ns0:color="auto" ns0:fill="FFFFFF"/>
            <ns0:tcMar>
              <ns0:top ns0:w="100" ns0:type="dxa"/>
              <ns0:left ns0:w="130" ns0:type="dxa"/>
              <ns0:bottom ns0:w="100" ns0:type="dxa"/>
              <ns0:right ns0:w="130" ns0:type="dxa"/>
            </ns0:tcMar>
          </ns0:tcPr>
          <ns0:p ns2:paraId="6D88FB2A">
            <ns0:pPr>
              <ns0:spacing ns0:before="40" ns0:after="40"/>
              <ns0:jc ns0:val="center"/>
            </ns0:pPr>
            <ns0:r>
              <ns0:rPr>
                <ns0:rFonts ns0:ascii="Times New Roman" ns0:hAnsi="Times New Roman"/>
                <ns0:sz ns0:val="18"/>
              </ns0:rPr>
              <ns0:t>360</ns0:t>
            </ns0:r>
          </ns0:p>
        </ns0:tc>
        <ns0:tc>
          <ns0:tcPr>
            <ns0:tcW ns0:w="2340" ns0:type="dxa"/>
            <ns0:shd ns0:val="clear" ns0:color="auto" ns0:fill="FFFFFF"/>
            <ns0:tcMar>
              <ns0:top ns0:w="100" ns0:type="dxa"/>
              <ns0:left ns0:w="130" ns0:type="dxa"/>
              <ns0:bottom ns0:w="100" ns0:type="dxa"/>
              <ns0:right ns0:w="130" ns0:type="dxa"/>
            </ns0:tcMar>
          </ns0:tcPr>
          <ns0:p ns2:paraId="1C049A94">
            <ns0:pPr>
              <ns0:spacing ns0:before="40" ns0:after="40"/>
              <ns0:jc ns0:val="center"/>
            </ns0:pPr>
            <ns0:r>
              <ns0:rPr>
                <ns0:rFonts ns0:ascii="Times New Roman" ns0:hAnsi="Times New Roman"/>
                <ns0:sz ns0:val="18"/>
              </ns0:rPr>
              <ns0:t>13.74%</ns0:t>
            </ns0:r>
          </ns0:p>
        </ns0:tc>
      </ns0:tr>
      <ns0:tr ns2:paraId="491C925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0B763399">
            <ns0:pPr>
              <ns0:spacing ns0:before="40" ns0:after="40"/>
              <ns0:jc ns0:val="left"/>
            </ns0:pPr>
            <ns0:r>
              <ns0:rPr>
                <ns0:rFonts ns0:ascii="Times New Roman" ns0:hAnsi="Times New Roman"/>
                <ns0:b/>
                <ns0:sz ns0:val="18"/>
              </ns0:rPr>
              <ns0:t>Numeric Normalizer</ns0:t>
            </ns0:r>
          </ns0:p>
        </ns0:tc>
        <ns0:tc>
          <ns0:tcPr>
            <ns0:tcW ns0:w="2340" ns0:type="dxa"/>
            <ns0:shd ns0:val="clear" ns0:color="auto" ns0:fill="F8F9FA"/>
            <ns0:tcMar>
              <ns0:top ns0:w="100" ns0:type="dxa"/>
              <ns0:left ns0:w="130" ns0:type="dxa"/>
              <ns0:bottom ns0:w="100" ns0:type="dxa"/>
              <ns0:right ns0:w="130" ns0:type="dxa"/>
            </ns0:tcMar>
          </ns0:tcPr>
          <ns0:p ns2:paraId="4237F861">
            <ns0:pPr>
              <ns0:spacing ns0:before="40" ns0:after="40"/>
              <ns0:jc ns0:val="center"/>
            </ns0:pPr>
            <ns0:r>
              <ns0:rPr>
                <ns0:rFonts ns0:ascii="Times New Roman" ns0:hAnsi="Times New Roman"/>
                <ns0:sz ns0:val="18"/>
              </ns0:rPr>
              <ns0:t xml:space="preserve">Trailing text/range tags </ns0:t>
            </ns0:r>
            <ns3:oMath>
              <ns3:r>
                <ns3:rPr/>
                <ns0:rPr>
                  <ns0:rFonts ns0:ascii="Cambria Math" ns0:hAnsi="Cambria Math"/>
                </ns0:rPr>
                <ns3:t>→</ns3:t>
              </ns3:r>
            </ns3:oMath>
            <ns0:r>
              <ns0:rPr>
                <ns0:rFonts ns0:ascii="Times New Roman" ns0:hAnsi="Times New Roman"/>
                <ns0:sz ns0:val="18"/>
              </ns0:rPr>
              <ns0:t xml:space="preserve"> 2-decimal floats</ns0:t>
            </ns0:r>
          </ns0:p>
        </ns0:tc>
        <ns0:tc>
          <ns0:tcPr>
            <ns0:tcW ns0:w="2340" ns0:type="dxa"/>
            <ns0:shd ns0:val="clear" ns0:color="auto" ns0:fill="F8F9FA"/>
            <ns0:tcMar>
              <ns0:top ns0:w="100" ns0:type="dxa"/>
              <ns0:left ns0:w="130" ns0:type="dxa"/>
              <ns0:bottom ns0:w="100" ns0:type="dxa"/>
              <ns0:right ns0:w="130" ns0:type="dxa"/>
            </ns0:tcMar>
          </ns0:tcPr>
          <ns0:p ns2:paraId="08FA8E5F">
            <ns0:pPr>
              <ns0:spacing ns0:before="40" ns0:after="40"/>
              <ns0:jc ns0:val="center"/>
            </ns0:pPr>
            <ns0:r>
              <ns0:rPr>
                <ns0:rFonts ns0:ascii="Times New Roman" ns0:hAnsi="Times New Roman"/>
                <ns0:sz ns0:val="18"/>
              </ns0:rPr>
              <ns0:t>360</ns0:t>
            </ns0:r>
          </ns0:p>
        </ns0:tc>
        <ns0:tc>
          <ns0:tcPr>
            <ns0:tcW ns0:w="2340" ns0:type="dxa"/>
            <ns0:shd ns0:val="clear" ns0:color="auto" ns0:fill="F8F9FA"/>
            <ns0:tcMar>
              <ns0:top ns0:w="100" ns0:type="dxa"/>
              <ns0:left ns0:w="130" ns0:type="dxa"/>
              <ns0:bottom ns0:w="100" ns0:type="dxa"/>
              <ns0:right ns0:w="130" ns0:type="dxa"/>
            </ns0:tcMar>
          </ns0:tcPr>
          <ns0:p ns2:paraId="692DC579">
            <ns0:pPr>
              <ns0:spacing ns0:before="40" ns0:after="40"/>
              <ns0:jc ns0:val="center"/>
            </ns0:pPr>
            <ns0:r>
              <ns0:rPr>
                <ns0:rFonts ns0:ascii="Times New Roman" ns0:hAnsi="Times New Roman"/>
                <ns0:sz ns0:val="18"/>
              </ns0:rPr>
              <ns0:t>13.74%</ns0:t>
            </ns0:r>
          </ns0:p>
        </ns0:tc>
      </ns0:tr>
      <ns0:tr ns2:paraId="53AF8B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13D102A4">
            <ns0:pPr>
              <ns0:spacing ns0:before="40" ns0:after="40"/>
              <ns0:jc ns0:val="left"/>
            </ns0:pPr>
            <ns0:r>
              <ns0:rPr>
                <ns0:rFonts ns0:ascii="Times New Roman" ns0:hAnsi="Times New Roman"/>
                <ns0:b/>
                <ns0:sz ns0:val="18"/>
              </ns0:rPr>
              <ns0:t>Honorific / Whitespace</ns0:t>
            </ns0:r>
          </ns0:p>
        </ns0:tc>
        <ns0:tc>
          <ns0:tcPr>
            <ns0:tcW ns0:w="2340" ns0:type="dxa"/>
            <ns0:shd ns0:val="clear" ns0:color="auto" ns0:fill="FFFFFF"/>
            <ns0:tcMar>
              <ns0:top ns0:w="100" ns0:type="dxa"/>
              <ns0:left ns0:w="130" ns0:type="dxa"/>
              <ns0:bottom ns0:w="100" ns0:type="dxa"/>
              <ns0:right ns0:w="130" ns0:type="dxa"/>
            </ns0:tcMar>
          </ns0:tcPr>
          <ns0:p ns2:paraId="2F78D46F">
            <ns0:pPr>
              <ns0:spacing ns0:before="40" ns0:after="40"/>
              <ns0:jc ns0:val="center"/>
            </ns0:pPr>
            <ns0:r>
              <ns0:rPr>
                <ns0:rFonts ns0:ascii="Times New Roman" ns0:hAnsi="Times New Roman"/>
                <ns0:sz ns0:val="18"/>
              </ns0:rPr>
              <ns0:t>Whitespace padding &amp; honorific prefixes (Mr.)</ns0:t>
            </ns0:r>
          </ns0:p>
        </ns0:tc>
        <ns0:tc>
          <ns0:tcPr>
            <ns0:tcW ns0:w="2340" ns0:type="dxa"/>
            <ns0:shd ns0:val="clear" ns0:color="auto" ns0:fill="FFFFFF"/>
            <ns0:tcMar>
              <ns0:top ns0:w="100" ns0:type="dxa"/>
              <ns0:left ns0:w="130" ns0:type="dxa"/>
              <ns0:bottom ns0:w="100" ns0:type="dxa"/>
              <ns0:right ns0:w="130" ns0:type="dxa"/>
            </ns0:tcMar>
          </ns0:tcPr>
          <ns0:p ns2:paraId="49D4B06E">
            <ns0:pPr>
              <ns0:spacing ns0:before="40" ns0:after="40"/>
              <ns0:jc ns0:val="center"/>
            </ns0:pPr>
            <ns0:r>
              <ns0:rPr>
                <ns0:rFonts ns0:ascii="Times New Roman" ns0:hAnsi="Times New Roman"/>
                <ns0:sz ns0:val="18"/>
              </ns0:rPr>
              <ns0:t>360</ns0:t>
            </ns0:r>
          </ns0:p>
        </ns0:tc>
        <ns0:tc>
          <ns0:tcPr>
            <ns0:tcW ns0:w="2340" ns0:type="dxa"/>
            <ns0:shd ns0:val="clear" ns0:color="auto" ns0:fill="FFFFFF"/>
            <ns0:tcMar>
              <ns0:top ns0:w="100" ns0:type="dxa"/>
              <ns0:left ns0:w="130" ns0:type="dxa"/>
              <ns0:bottom ns0:w="100" ns0:type="dxa"/>
              <ns0:right ns0:w="130" ns0:type="dxa"/>
            </ns0:tcMar>
          </ns0:tcPr>
          <ns0:p ns2:paraId="2B30DC47">
            <ns0:pPr>
              <ns0:spacing ns0:before="40" ns0:after="40"/>
              <ns0:jc ns0:val="center"/>
            </ns0:pPr>
            <ns0:r>
              <ns0:rPr>
                <ns0:rFonts ns0:ascii="Times New Roman" ns0:hAnsi="Times New Roman"/>
                <ns0:sz ns0:val="18"/>
              </ns0:rPr>
              <ns0:t>13.74%</ns0:t>
            </ns0:r>
          </ns0:p>
        </ns0:tc>
      </ns0:tr>
      <ns0:tr ns2:paraId="79DF80F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23029C7B">
            <ns0:pPr>
              <ns0:spacing ns0:before="40" ns0:after="40"/>
              <ns0:jc ns0:val="left"/>
            </ns0:pPr>
            <ns0:r>
              <ns0:rPr>
                <ns0:rFonts ns0:ascii="Times New Roman" ns0:hAnsi="Times New Roman"/>
                <ns0:b/>
                <ns0:sz ns0:val="18"/>
              </ns0:rPr>
              <ns0:t>University Alias Normalizer</ns0:t>
            </ns0:r>
          </ns0:p>
        </ns0:tc>
        <ns0:tc>
          <ns0:tcPr>
            <ns0:tcW ns0:w="2340" ns0:type="dxa"/>
            <ns0:shd ns0:val="clear" ns0:color="auto" ns0:fill="F8F9FA"/>
            <ns0:tcMar>
              <ns0:top ns0:w="100" ns0:type="dxa"/>
              <ns0:left ns0:w="130" ns0:type="dxa"/>
              <ns0:bottom ns0:w="100" ns0:type="dxa"/>
              <ns0:right ns0:w="130" ns0:type="dxa"/>
            </ns0:tcMar>
          </ns0:tcPr>
          <ns0:p ns2:paraId="4255E88B">
            <ns0:pPr>
              <ns0:spacing ns0:before="40" ns0:after="40"/>
              <ns0:jc ns0:val="center"/>
            </ns0:pPr>
            <ns0:r>
              <ns0:rPr>
                <ns0:rFonts ns0:ascii="Times New Roman" ns0:hAnsi="Times New Roman"/>
                <ns0:sz ns0:val="18"/>
              </ns0:rPr>
              <ns0:t xml:space="preserve">Acronyms (VTU) </ns0:t>
            </ns0:r>
            <ns3:oMath>
              <ns3:r>
                <ns3:rPr/>
                <ns0:rPr>
                  <ns0:rFonts ns0:ascii="Cambria Math" ns0:hAnsi="Cambria Math"/>
                </ns0:rPr>
                <ns3:t>→</ns3:t>
              </ns3:r>
            </ns3:oMath>
            <ns0:r>
              <ns0:rPr>
                <ns0:rFonts ns0:ascii="Times New Roman" ns0:hAnsi="Times New Roman"/>
                <ns0:sz ns0:val="18"/>
              </ns0:rPr>
              <ns0:t xml:space="preserve"> Canonical full university names</ns0:t>
            </ns0:r>
          </ns0:p>
        </ns0:tc>
        <ns0:tc>
          <ns0:tcPr>
            <ns0:tcW ns0:w="2340" ns0:type="dxa"/>
            <ns0:shd ns0:val="clear" ns0:color="auto" ns0:fill="F8F9FA"/>
            <ns0:tcMar>
              <ns0:top ns0:w="100" ns0:type="dxa"/>
              <ns0:left ns0:w="130" ns0:type="dxa"/>
              <ns0:bottom ns0:w="100" ns0:type="dxa"/>
              <ns0:right ns0:w="130" ns0:type="dxa"/>
            </ns0:tcMar>
          </ns0:tcPr>
          <ns0:p ns2:paraId="047BCD19">
            <ns0:pPr>
              <ns0:spacing ns0:before="40" ns0:after="40"/>
              <ns0:jc ns0:val="center"/>
            </ns0:pPr>
            <ns0:r>
              <ns0:rPr>
                <ns0:rFonts ns0:ascii="Times New Roman" ns0:hAnsi="Times New Roman"/>
                <ns0:sz ns0:val="18"/>
              </ns0:rPr>
              <ns0:t>100</ns0:t>
            </ns0:r>
          </ns0:p>
        </ns0:tc>
        <ns0:tc>
          <ns0:tcPr>
            <ns0:tcW ns0:w="2340" ns0:type="dxa"/>
            <ns0:shd ns0:val="clear" ns0:color="auto" ns0:fill="F8F9FA"/>
            <ns0:tcMar>
              <ns0:top ns0:w="100" ns0:type="dxa"/>
              <ns0:left ns0:w="130" ns0:type="dxa"/>
              <ns0:bottom ns0:w="100" ns0:type="dxa"/>
              <ns0:right ns0:w="130" ns0:type="dxa"/>
            </ns0:tcMar>
          </ns0:tcPr>
          <ns0:p ns2:paraId="25F051D4">
            <ns0:pPr>
              <ns0:spacing ns0:before="40" ns0:after="40"/>
              <ns0:jc ns0:val="center"/>
            </ns0:pPr>
            <ns0:r>
              <ns0:rPr>
                <ns0:rFonts ns0:ascii="Times New Roman" ns0:hAnsi="Times New Roman"/>
                <ns0:sz ns0:val="18"/>
              </ns0:rPr>
              <ns0:t>3.82%</ns0:t>
            </ns0:r>
          </ns0:p>
        </ns0:tc>
      </ns0:tr>
      <ns0:tr ns2:paraId="6403625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29BA7AE">
            <ns0:pPr>
              <ns0:spacing ns0:before="40" ns0:after="40"/>
              <ns0:jc ns0:val="left"/>
            </ns0:pPr>
            <ns0:r>
              <ns0:rPr>
                <ns0:rFonts ns0:ascii="Times New Roman" ns0:hAnsi="Times New Roman"/>
                <ns0:b/>
                <ns0:sz ns0:val="18"/>
              </ns0:rPr>
              <ns0:t>Total Corrected Mismatches</ns0:t>
            </ns0:r>
          </ns0:p>
        </ns0:tc>
        <ns0:tc>
          <ns0:tcPr>
            <ns0:tcW ns0:w="2340" ns0:type="dxa"/>
            <ns0:shd ns0:val="clear" ns0:color="auto" ns0:fill="FFFFFF"/>
            <ns0:tcMar>
              <ns0:top ns0:w="100" ns0:type="dxa"/>
              <ns0:left ns0:w="130" ns0:type="dxa"/>
              <ns0:bottom ns0:w="100" ns0:type="dxa"/>
              <ns0:right ns0:w="130" ns0:type="dxa"/>
            </ns0:tcMar>
          </ns0:tcPr>
          <ns0:p ns2:paraId="389BEAD7">
            <ns0:pPr>
              <ns0:spacing ns0:before="40" ns0:after="40"/>
              <ns0:jc ns0:val="center"/>
            </ns0:pPr>
            <ns0:r>
              <ns0:rPr>
                <ns0:rFonts ns0:ascii="Times New Roman" ns0:hAnsi="Times New Roman"/>
                <ns0:sz ns0:val="18"/>
              </ns0:rPr>
              <ns0:t>All Normalizer Rules Combined</ns0:t>
            </ns0:r>
          </ns0:p>
        </ns0:tc>
        <ns0:tc>
          <ns0:tcPr>
            <ns0:tcW ns0:w="2340" ns0:type="dxa"/>
            <ns0:shd ns0:val="clear" ns0:color="auto" ns0:fill="FFFFFF"/>
            <ns0:tcMar>
              <ns0:top ns0:w="100" ns0:type="dxa"/>
              <ns0:left ns0:w="130" ns0:type="dxa"/>
              <ns0:bottom ns0:w="100" ns0:type="dxa"/>
              <ns0:right ns0:w="130" ns0:type="dxa"/>
            </ns0:tcMar>
          </ns0:tcPr>
          <ns0:p ns2:paraId="2A9F07EF">
            <ns0:pPr>
              <ns0:spacing ns0:before="40" ns0:after="40"/>
              <ns0:jc ns0:val="center"/>
            </ns0:pPr>
            <ns0:r>
              <ns0:rPr>
                <ns0:rFonts ns0:ascii="Times New Roman" ns0:hAnsi="Times New Roman"/>
                <ns0:b/>
                <ns0:sz ns0:val="18"/>
              </ns0:rPr>
              <ns0:t>2,620</ns0:t>
            </ns0:r>
          </ns0:p>
        </ns0:tc>
        <ns0:tc>
          <ns0:tcPr>
            <ns0:tcW ns0:w="2340" ns0:type="dxa"/>
            <ns0:shd ns0:val="clear" ns0:color="auto" ns0:fill="FFFFFF"/>
            <ns0:tcMar>
              <ns0:top ns0:w="100" ns0:type="dxa"/>
              <ns0:left ns0:w="130" ns0:type="dxa"/>
              <ns0:bottom ns0:w="100" ns0:type="dxa"/>
              <ns0:right ns0:w="130" ns0:type="dxa"/>
            </ns0:tcMar>
          </ns0:tcPr>
          <ns0:p ns2:paraId="3309E4A9">
            <ns0:pPr>
              <ns0:spacing ns0:before="40" ns0:after="40"/>
              <ns0:jc ns0:val="center"/>
            </ns0:pPr>
            <ns0:r>
              <ns0:rPr>
                <ns0:rFonts ns0:ascii="Times New Roman" ns0:hAnsi="Times New Roman"/>
                <ns0:b/>
                <ns0:sz ns0:val="18"/>
              </ns0:rPr>
              <ns0:t>100.00%</ns0:t>
            </ns0:r>
          </ns0:p>
        </ns0:tc>
      </ns0:tr>
    </ns0:tbl>
    <ns0:p ns2:paraId="04949581">
      <ns0:pPr>
        <ns0:spacing ns0:after="120"/>
      </ns0:pPr>
    </ns0:p>
    <ns0:p ns2:paraId="00A3BFE5">
      <ns0:pPr>
        <ns0:keepNext/>
        <ns0:spacing ns0:before="160" ns0:after="40"/>
      </ns0:pPr>
      <ns0:r>
        <ns0:rPr>
          <ns0:rFonts ns0:ascii="Times New Roman" ns0:hAnsi="Times New Roman"/>
          <ns0:b/>
          <ns0:i/>
          <ns0:sz ns0:val="21"/>
        </ns0:rPr>
        <ns0:t>5.5.3 Publication Figures</ns0:t>
      </ns0:r>
    </ns0:p>
    <ns0:p ns2:paraId="16DE2811">
      <ns0:pPr>
        <ns0:spacing ns0:before="40" ns0:after="80" ns0:line="276" ns0:lineRule="auto"/>
      </ns0:pPr>
      <ns0:r>
        <ns0:rPr>
          <ns0:rFonts ns0:ascii="Times New Roman" ns0:hAnsi="Times New Roman"/>
          <ns0:sz ns0:val="20"/>
        </ns0:rPr>
        <ns0:t>The empirical ablation metrics and rule-wise contributions are visualized in Figures 4, 5, 6, and 7.</ns0:t>
      </ns0:r>
    </ns0:p>
    <ns0:p ns2:paraId="2E78707B">
      <ns0:pPr>
        <ns0:spacing ns0:before="160" ns0:after="80" ns0:line="240" ns0:lineRule="atLeast"/>
        <ns0:jc ns0:val="center"/>
      </ns0:pPr>
      <ns0:r>
        <ns0: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ns7:embed="rId13"/>
                    <ns5:stretch>
                      <ns5:fillRect/>
                    </ns5:stretch>
                  </ns6:blipFill>
                  <ns6:spPr>
                    <ns5:xfrm>
                      <ns5:off x="0" y="0"/>
                      <ns5:ext cx="5486400" cy="3657600"/>
                    </ns5:xfrm>
                    <ns5:prstGeom prst="rect">
                      <ns5:avLst/>
                    </ns5:prstGeom>
                  </ns6:spPr>
                </ns6:pic>
              </ns5:graphicData>
            </ns5:graphic>
          </ns4:inline>
        </ns0:drawing>
      </ns0:r>
    </ns0:p>
    <ns0:p ns2:paraId="21B7C724">
      <ns0:pPr>
        <ns0:pStyle ns0:val="16"/>
        <ns0:spacing ns0:before="20" ns0:after="40"/>
        <ns0:jc ns0:val="center"/>
      </ns0:pPr>
      <ns0:r>
        <ns0:rPr>
          <ns0:rFonts ns0:ascii="Times New Roman" ns0:hAnsi="Times New Roman"/>
          <ns0:b/>
          <ns0:sz ns0:val="20"/>
        </ns0:rPr>
        <ns0:t>Fig. 4. Accuracy Improvement after Semantic Canonical Normalization.</ns0:t>
      </ns0:r>
    </ns0:p>
    <ns0:p ns2:paraId="4C80488D">
      <ns0:pPr>
        <ns0:spacing ns0:before="160" ns0:after="80" ns0:line="240" ns0:lineRule="atLeast"/>
        <ns0:jc ns0:val="center"/>
      </ns0:pPr>
      <ns0:r>
        <ns0: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ns7:embed="rId14"/>
                    <ns5:stretch>
                      <ns5:fillRect/>
                    </ns5:stretch>
                  </ns6:blipFill>
                  <ns6:spPr>
                    <ns5:xfrm>
                      <ns5:off x="0" y="0"/>
                      <ns5:ext cx="5486400" cy="4389120"/>
                    </ns5:xfrm>
                    <ns5:prstGeom prst="rect">
                      <ns5:avLst/>
                    </ns5:prstGeom>
                  </ns6:spPr>
                </ns6:pic>
              </ns5:graphicData>
            </ns5:graphic>
          </ns4:inline>
        </ns0:drawing>
      </ns0:r>
    </ns0:p>
    <ns0:p ns2:paraId="7ABE8873">
      <ns0:pPr>
        <ns0:pStyle ns0:val="16"/>
        <ns0:spacing ns0:before="20" ns0:after="40"/>
        <ns0:jc ns0:val="center"/>
      </ns0:pPr>
      <ns0:r>
        <ns0:rPr>
          <ns0:rFonts ns0:ascii="Times New Roman" ns0:hAnsi="Times New Roman"/>
          <ns0:b/>
          <ns0:sz ns0:val="20"/>
        </ns0:rPr>
        <ns0:t>Fig. 5. Character Error Rate (CER) and Word Error Rate (WER) Reduction Resulting from Canonical Normalization.</ns0:t>
      </ns0:r>
    </ns0:p>
    <ns0:p ns2:paraId="30A9D5B3">
      <ns0:pPr>
        <ns0:spacing ns0:before="160" ns0:after="80" ns0:line="240" ns0:lineRule="atLeast"/>
        <ns0:jc ns0:val="center"/>
      </ns0:pPr>
      <ns0:r>
        <ns0: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ns7:embed="rId15"/>
                    <ns5:stretch>
                      <ns5:fillRect/>
                    </ns5:stretch>
                  </ns6:blipFill>
                  <ns6:spPr>
                    <ns5:xfrm>
                      <ns5:off x="0" y="0"/>
                      <ns5:ext cx="5486400" cy="3376246"/>
                    </ns5:xfrm>
                    <ns5:prstGeom prst="rect">
                      <ns5:avLst/>
                    </ns5:prstGeom>
                  </ns6:spPr>
                </ns6:pic>
              </ns5:graphicData>
            </ns5:graphic>
          </ns4:inline>
        </ns0:drawing>
      </ns0:r>
    </ns0:p>
    <ns0:p ns2:paraId="4FCB3581">
      <ns0:pPr>
        <ns0:pStyle ns0:val="16"/>
        <ns0:spacing ns0:before="20" ns0:after="40"/>
        <ns0:jc ns0:val="center"/>
      </ns0:pPr>
      <ns0:r>
        <ns0:rPr>
          <ns0:rFonts ns0:ascii="Times New Roman" ns0:hAnsi="Times New Roman"/>
          <ns0:b/>
          <ns0:sz ns0:val="20"/>
        </ns0:rPr>
        <ns0:t>Fig. 6. Total False-Negative Field Mismatches Resolved by Each Individual Domain Normalizer Rule.</ns0:t>
      </ns0:r>
    </ns0:p>
    <ns0:p ns2:paraId="15FE099B">
      <ns0:pPr>
        <ns0:spacing ns0:before="160" ns0:after="80" ns0:line="240" ns0:lineRule="atLeast"/>
        <ns0:jc ns0:val="center"/>
      </ns0:pPr>
      <ns0:r>
        <ns0: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ns7:embed="rId16"/>
                    <ns5:stretch>
                      <ns5:fillRect/>
                    </ns5:stretch>
                  </ns6:blipFill>
                  <ns6:spPr>
                    <ns5:xfrm>
                      <ns5:off x="0" y="0"/>
                      <ns5:ext cx="5486400" cy="3086100"/>
                    </ns5:xfrm>
                    <ns5:prstGeom prst="rect">
                      <ns5:avLst/>
                    </ns5:prstGeom>
                  </ns6:spPr>
                </ns6:pic>
              </ns5:graphicData>
            </ns5:graphic>
          </ns4:inline>
        </ns0:drawing>
      </ns0:r>
    </ns0:p>
    <ns0:p ns2:paraId="5688C503">
      <ns0:pPr>
        <ns0:pStyle ns0:val="16"/>
        <ns0:spacing ns0:before="20" ns0:after="40"/>
        <ns0:jc ns0:val="center"/>
      </ns0:pPr>
      <ns0:r>
        <ns0:rPr>
          <ns0:rFonts ns0:ascii="Times New Roman" ns0:hAnsi="Times New Roman"/>
          <ns0:b/>
          <ns0:sz ns0:val="20"/>
        </ns0:rPr>
        <ns0:t>Fig. 7. Field-by-Field Accuracy Improvement Comparing Raw String Matching Against Canonical Normalization.</ns0:t>
      </ns0:r>
    </ns0:p>
    <ns0:p ns2:paraId="63F085AA">
      <ns0:pPr>
        <ns0:keepNext/>
        <ns0:spacing ns0:before="160" ns0:after="40"/>
      </ns0:pPr>
      <ns0:r>
        <ns0:rPr>
          <ns0:rFonts ns0:ascii="Times New Roman" ns0:hAnsi="Times New Roman"/>
          <ns0:b/>
          <ns0:i/>
          <ns0:sz ns0:val="21"/>
        </ns0:rPr>
        <ns0:t>5.5.4 Critical Discussion &amp; Scientific Validation</ns0:t>
      </ns0:r>
    </ns0:p>
    <ns0:p ns2:paraId="30075810">
      <ns0:pPr>
        <ns0:spacing ns0:before="40" ns0:after="80" ns0:line="276" ns0:lineRule="auto"/>
      </ns0:pPr>
      <ns0:r>
        <ns0:rPr>
          <ns0:rFonts ns0:ascii="Times New Roman" ns0:hAnsi="Times New Roman"/>
          <ns0:sz ns0:val="20"/>
        </ns0:rPr>
        <ns0:t xml:space="preserve">The ablation results empirically validate the core hypothesis: </ns0:t>
      </ns0:r>
      <ns0:r>
        <ns0:rPr>
          <ns0:rFonts ns0:ascii="Times New Roman" ns0:hAnsi="Times New Roman"/>
          <ns0:b/>
          <ns0:sz ns0:val="20"/>
        </ns0:rPr>
        <ns0:t>evaluating raw text strings severely distorts extraction performance metrics</ns0:t>
      </ns0:r>
      <ns0:r>
        <ns0:rPr>
          <ns0:rFonts ns0:ascii="Times New Roman" ns0:hAnsi="Times New Roman"/>
          <ns0:sz ns0:val="20"/>
        </ns0:rPr>
        <ns0:t xml:space="preserve"> [25], [36].</ns0:t>
      </ns0:r>
    </ns0:p>
    <ns0:p ns2:paraId="4FF1673F">
      <ns0:pPr>
        <ns0:spacing ns0:before="40" ns0:after="80" ns0:line="276" ns0:lineRule="auto"/>
      </ns0:pPr>
      <ns0:r>
        <ns0:rPr>
          <ns0:rFonts ns0:ascii="Times New Roman" ns0:hAnsi="Times New Roman"/>
          <ns0:sz ns0:val="20"/>
        </ns0:rPr>
        <ns0:t xml:space="preserve">Without normalization (Pass A), standard string comparison yields an artificial F1 score of </ns0:t>
      </ns0:r>
      <ns0:r>
        <ns0:rPr>
          <ns0:rFonts ns0:ascii="Times New Roman" ns0:hAnsi="Times New Roman"/>
          <ns0:b/>
          <ns0:sz ns0:val="20"/>
        </ns0:rPr>
        <ns0:t>50.00%</ns0:t>
      </ns0:r>
      <ns0:r>
        <ns0:rPr>
          <ns0:rFonts ns0:ascii="Times New Roman" ns0:hAnsi="Times New Roman"/>
          <ns0:sz ns0:val="20"/>
        </ns0:rPr>
        <ns0:t xml:space="preserve"> and a Character Error Rate of </ns0:t>
      </ns0:r>
      <ns0:r>
        <ns0:rPr>
          <ns0:rFonts ns0:ascii="Times New Roman" ns0:hAnsi="Times New Roman"/>
          <ns0:b/>
          <ns0:sz ns0:val="20"/>
        </ns0:rPr>
        <ns0:t>38.13%</ns0:t>
      </ns0:r>
      <ns0:r>
        <ns0:rPr>
          <ns0:rFonts ns0:ascii="Times New Roman" ns0:hAnsi="Times New Roman"/>
          <ns0:sz ns0:val="20"/>
        </ns0:rPr>
        <ns0:t>, incorrectly penalizing models for benign representation differences such as date styling (14 Jul 2025 vs 2025-07-14), identifier hyphens (2021-IT-000150 vs 2021IT000150), and institutional shorthand (VTU vs Vivekananda Technical University).</ns0:t>
      </ns0:r>
    </ns0:p>
    <ns0:p ns2:paraId="122ADF78">
      <ns0:pPr>
        <ns0:spacing ns0:before="40" ns0:after="80" ns0:line="276" ns0:lineRule="auto"/>
      </ns0:pPr>
      <ns0:r>
        <ns0:rPr>
          <ns0:rFonts ns0:ascii="Times New Roman" ns0:hAnsi="Times New Roman"/>
          <ns0:sz ns0:val="20"/>
        </ns0:rPr>
        <ns0:t xml:space="preserve">Routing field extractions through CanonicalNormalizer (Pass B) recovers true extraction performance, boosting Field F1 score to </ns0:t>
      </ns0:r>
      <ns0:r>
        <ns0:rPr>
          <ns0:rFonts ns0:ascii="Times New Roman" ns0:hAnsi="Times New Roman"/>
          <ns0:b/>
          <ns0:sz ns0:val="20"/>
        </ns0:rPr>
        <ns0:t>95.49%</ns0:t>
      </ns0:r>
      <ns0:r>
        <ns0:rPr>
          <ns0:rFonts ns0:ascii="Times New Roman" ns0:hAnsi="Times New Roman"/>
          <ns0:sz ns0:val="20"/>
        </ns0:rPr>
        <ns0:t xml:space="preserve"> (a </ns0:t>
      </ns0:r>
      <ns0:r>
        <ns0:rPr>
          <ns0:rFonts ns0:ascii="Times New Roman" ns0:hAnsi="Times New Roman"/>
          <ns0:b/>
          <ns0:sz ns0:val="20"/>
        </ns0:rPr>
        <ns0:t>+45.49% absolute improvement</ns0:t>
      </ns0:r>
      <ns0:r>
        <ns0:rPr>
          <ns0:rFonts ns0:ascii="Times New Roman" ns0:hAnsi="Times New Roman"/>
          <ns0:sz ns0:val="20"/>
        </ns0:rPr>
        <ns0:t xml:space="preserve">) while reducing mean CER by </ns0:t>
      </ns0:r>
      <ns0:r>
        <ns0:rPr>
          <ns0:rFonts ns0:ascii="Times New Roman" ns0:hAnsi="Times New Roman"/>
          <ns0:b/>
          <ns0:sz ns0:val="20"/>
        </ns0:rPr>
        <ns0:t>90.42%</ns0:t>
      </ns0:r>
      <ns0:r>
        <ns0:rPr>
          <ns0:rFonts ns0:ascii="Times New Roman" ns0:hAnsi="Times New Roman"/>
          <ns0:sz ns0:val="20"/>
        </ns0:rPr>
        <ns0:t xml:space="preserve"> (from 38.13% down to 3.65%). Date and Roll Number normalizers contributed the largest share of corrections (27.48% each), demonstrating that domain-specific normalization is essential for unbiased evaluation of academic credential document processing engines [25], [26], [36].</ns0:t>
      </ns0:r>
    </ns0:p>
    <ns0:p ns2:paraId="4C103E80">
      <ns0:pPr>
        <ns0:keepNext/>
        <ns0:spacing ns0:before="200" ns0:after="80"/>
      </ns0:pPr>
      <ns0:r>
        <ns0:rPr>
          <ns0:rFonts ns0:ascii="Times New Roman" ns0:hAnsi="Times New Roman"/>
          <ns0:b/>
          <ns0:color ns0:val="333333"/>
          <ns0:sz ns0:val="23"/>
        </ns0:rPr>
        <ns0:t>5.6 Statistical Significance Analysis ($p &lt; 0.0001$)</ns0:t>
      </ns0:r>
    </ns0:p>
    <ns0:p ns2:paraId="3D20DA6E">
      <ns0:pPr>
        <ns0:spacing ns0:before="40" ns0:after="80" ns0:line="276" ns0:lineRule="auto"/>
      </ns0:pPr>
      <ns3:oMath>
        <ns3:r>
          <ns3:rPr/>
          <ns0:rPr>
            <ns0:rFonts ns0:ascii="Cambria Math" ns0:hAnsi="Cambria Math"/>
          </ns0:rPr>
          <ns3:t>N=5,760</ns3:t>
        </ns3:r>
      </ns3:oMath>
      <ns0:r>
        <ns0:t xml:space="preserve">To verify whether the observed metric improvements resulting from canonical normalization are statistically significant, we evaluated hypothesis tests across all 5,760 paired field observations (N = 5,760).</ns0:t>
      </ns0:r>
    </ns0:p>
    <ns0:p ns2:paraId="5DAB0695">
      <ns0:pPr>
        <ns0:spacing ns0:before="40" ns0:after="80" ns0:line="276" ns0:lineRule="auto"/>
      </ns0:pPr>
      <ns0:r>
        <ns0:t xml:space="preserve">Table VII summarizes statistical hypothesis testing results across the 5,760 paired field observations.</ns0:t>
      </ns0:r>
    </ns0:p>
    <ns0:p ns2:paraId="0E5E9854">
      <ns0:pPr>
        <ns0:keepNext/>
        <ns0:spacing ns0:before="80" ns0:after="160"/>
        <ns0:jc ns0:val="center"/>
      </ns0:pPr>
      <ns3:oMath>
        <ns3:r>
          <ns3:rPr/>
          <ns0:rPr>
            <ns0:rFonts ns0:ascii="Cambria Math" ns0:hAnsi="Cambria Math"/>
          </ns0:rPr>
          <ns3:t>α=0.001</ns3:t>
        </ns3:r>
      </ns3:oMath>
      <ns0:r>
        <ns0:t xml:space="preserve">Table VII: Statistical Hypothesis Testing Summary (N = 5,760, alpha = 0.01)</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251"/>
        <ns0:gridCol ns0:w="1231"/>
        <ns0:gridCol ns0:w="2015"/>
        <ns0:gridCol ns0:w="1410"/>
        <ns0:gridCol ns0:w="1191"/>
        <ns0:gridCol ns0:w="1215"/>
        <ns0:gridCol ns0:w="1307"/>
      </ns0:tblGrid>
      <ns0:tr ns2:paraId="16DFBE7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003366"/>
            <ns0:tcMar>
              <ns0:top ns0:w="100" ns0:type="dxa"/>
              <ns0:left ns0:w="130" ns0:type="dxa"/>
              <ns0:bottom ns0:w="100" ns0:type="dxa"/>
              <ns0:right ns0:w="130" ns0:type="dxa"/>
            </ns0:tcMar>
          </ns0:tcPr>
          <ns0:p ns2:paraId="18CB6E77">
            <ns0:pPr>
              <ns0:spacing ns0:before="40" ns0:after="40"/>
              <ns0:jc ns0:val="center"/>
            </ns0:pPr>
            <ns0:r>
              <ns0:t xml:space="preserve">Statistical Test</ns0:t>
            </ns0:r>
          </ns0:p>
        </ns0:tc>
        <ns0:tc>
          <ns0:tcPr>
            <ns0:tcW ns0:w="1337" ns0:type="dxa"/>
            <ns0:shd ns0:val="clear" ns0:color="auto" ns0:fill="003366"/>
            <ns0:tcMar>
              <ns0:top ns0:w="100" ns0:type="dxa"/>
              <ns0:left ns0:w="130" ns0:type="dxa"/>
              <ns0:bottom ns0:w="100" ns0:type="dxa"/>
              <ns0:right ns0:w="130" ns0:type="dxa"/>
            </ns0:tcMar>
          </ns0:tcPr>
          <ns0:p ns2:paraId="6140756C">
            <ns0:pPr>
              <ns0:spacing ns0:before="40" ns0:after="40"/>
              <ns0:jc ns0:val="center"/>
            </ns0:pPr>
            <ns0:r>
              <ns0:t xml:space="preserve">Tested Metric</ns0:t>
            </ns0:r>
          </ns0:p>
        </ns0:tc>
        <ns0:tc>
          <ns0:tcPr>
            <ns0:tcW ns0:w="1337" ns0:type="dxa"/>
            <ns0:shd ns0:val="clear" ns0:color="auto" ns0:fill="003366"/>
            <ns0:tcMar>
              <ns0:top ns0:w="100" ns0:type="dxa"/>
              <ns0:left ns0:w="130" ns0:type="dxa"/>
              <ns0:bottom ns0:w="100" ns0:type="dxa"/>
              <ns0:right ns0:w="130" ns0:type="dxa"/>
            </ns0:tcMar>
          </ns0:tcPr>
          <ns0:p ns2:paraId="764AAC8C">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Null Hypothesis (H_0)</ns0:t>
            </ns0:r>
          </ns0:p>
        </ns0:tc>
        <ns0:tc>
          <ns0:tcPr>
            <ns0:tcW ns0:w="1337" ns0:type="dxa"/>
            <ns0:shd ns0:val="clear" ns0:color="auto" ns0:fill="003366"/>
            <ns0:tcMar>
              <ns0:top ns0:w="100" ns0:type="dxa"/>
              <ns0:left ns0:w="130" ns0:type="dxa"/>
              <ns0:bottom ns0:w="100" ns0:type="dxa"/>
              <ns0:right ns0:w="130" ns0:type="dxa"/>
            </ns0:tcMar>
          </ns0:tcPr>
          <ns0:p ns2:paraId="7D6B92D6">
            <ns0:pPr>
              <ns0:spacing ns0:before="40" ns0:after="40"/>
              <ns0:jc ns0:val="center"/>
            </ns0:pPr>
            <ns0:r>
              <ns0:t xml:space="preserve">Test Statistic</ns0:t>
            </ns0:r>
          </ns0:p>
        </ns0:tc>
        <ns0:tc>
          <ns0:tcPr>
            <ns0:tcW ns0:w="1337" ns0:type="dxa"/>
            <ns0:shd ns0:val="clear" ns0:color="auto" ns0:fill="003366"/>
            <ns0:tcMar>
              <ns0:top ns0:w="100" ns0:type="dxa"/>
              <ns0:left ns0:w="130" ns0:type="dxa"/>
              <ns0:bottom ns0:w="100" ns0:type="dxa"/>
              <ns0:right ns0:w="130" ns0:type="dxa"/>
            </ns0:tcMar>
          </ns0:tcPr>
          <ns0:p ns2:paraId="030B7A06">
            <ns0:pPr>
              <ns0:spacing ns0:before="40" ns0:after="40"/>
              <ns0:jc ns0:val="center"/>
            </ns0:pPr>
            <ns3:oMath>
              <ns3:r>
                <ns3:rPr/>
                <ns0:rPr>
                  <ns0:rFonts ns0:ascii="Cambria Math" ns0:hAnsi="Cambria Math"/>
                </ns0:rPr>
                <ns3:t>p</ns3:t>
              </ns3:r>
            </ns3:oMath>
            <ns0:r>
              <ns0:t xml:space="preserve">Exact p-value</ns0:t>
            </ns0:r>
          </ns0:p>
        </ns0:tc>
        <ns0:tc>
          <ns0:tcPr>
            <ns0:tcW ns0:w="1337" ns0:type="dxa"/>
            <ns0:shd ns0:val="clear" ns0:color="auto" ns0:fill="003366"/>
            <ns0:tcMar>
              <ns0:top ns0:w="100" ns0:type="dxa"/>
              <ns0:left ns0:w="130" ns0:type="dxa"/>
              <ns0:bottom ns0:w="100" ns0:type="dxa"/>
              <ns0:right ns0:w="130" ns0:type="dxa"/>
            </ns0:tcMar>
          </ns0:tcPr>
          <ns0:p ns2:paraId="4C6E366B">
            <ns0:pPr>
              <ns0:spacing ns0:before="40" ns0:after="40"/>
              <ns0:jc ns0:val="center"/>
            </ns0:pPr>
            <ns0:r>
              <ns0:t xml:space="preserve">Decision</ns0:t>
            </ns0:r>
          </ns0:p>
        </ns0:tc>
        <ns0:tc>
          <ns0:tcPr>
            <ns0:tcW ns0:w="1337" ns0:type="dxa"/>
            <ns0:shd ns0:val="clear" ns0:color="auto" ns0:fill="003366"/>
            <ns0:tcMar>
              <ns0:top ns0:w="100" ns0:type="dxa"/>
              <ns0:left ns0:w="130" ns0:type="dxa"/>
              <ns0:bottom ns0:w="100" ns0:type="dxa"/>
              <ns0:right ns0:w="130" ns0:type="dxa"/>
            </ns0:tcMar>
          </ns0:tcPr>
          <ns0:p ns2:paraId="6FB2FEBF">
            <ns0:pPr>
              <ns0:spacing ns0:before="40" ns0:after="40"/>
              <ns0:jc ns0:val="center"/>
            </ns0:pPr>
            <ns0:r>
              <ns0:t xml:space="preserve">Significance Level</ns0:t>
            </ns0:r>
          </ns0:p>
        </ns0:tc>
      </ns0:tr>
      <ns0:tr ns2:paraId="109DED9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FFFFFF"/>
            <ns0:tcMar>
              <ns0:top ns0:w="100" ns0:type="dxa"/>
              <ns0:left ns0:w="130" ns0:type="dxa"/>
              <ns0:bottom ns0:w="100" ns0:type="dxa"/>
              <ns0:right ns0:w="130" ns0:type="dxa"/>
            </ns0:tcMar>
          </ns0:tcPr>
          <ns0:p ns2:paraId="05AF4432">
            <ns0:pPr>
              <ns0:spacing ns0:before="40" ns0:after="40"/>
              <ns0:jc ns0:val="left"/>
            </ns0:pPr>
            <ns0:r>
              <ns0:t xml:space="preserve">McNemar Test [22]</ns0:t>
            </ns0:r>
          </ns0:p>
        </ns0:tc>
        <ns0:tc>
          <ns0:tcPr>
            <ns0:tcW ns0:w="1337" ns0:type="dxa"/>
            <ns0:shd ns0:val="clear" ns0:color="auto" ns0:fill="FFFFFF"/>
            <ns0:tcMar>
              <ns0:top ns0:w="100" ns0:type="dxa"/>
              <ns0:left ns0:w="130" ns0:type="dxa"/>
              <ns0:bottom ns0:w="100" ns0:type="dxa"/>
              <ns0:right ns0:w="130" ns0:type="dxa"/>
            </ns0:tcMar>
          </ns0:tcPr>
          <ns0:p ns2:paraId="74644C47">
            <ns0:pPr>
              <ns0:spacing ns0:before="40" ns0:after="40"/>
              <ns0:jc ns0:val="center"/>
            </ns0:pPr>
            <ns0:r>
              <ns0:t xml:space="preserve">Binary Field Match Rate</ns0:t>
            </ns0:r>
          </ns0:p>
        </ns0:tc>
        <ns0:tc>
          <ns0:tcPr>
            <ns0:tcW ns0:w="1337" ns0:type="dxa"/>
            <ns0:shd ns0:val="clear" ns0:color="auto" ns0:fill="FFFFFF"/>
            <ns0:tcMar>
              <ns0:top ns0:w="100" ns0:type="dxa"/>
              <ns0:left ns0:w="130" ns0:type="dxa"/>
              <ns0:bottom ns0:w="100" ns0:type="dxa"/>
              <ns0:right ns0:w="130" ns0:type="dxa"/>
            </ns0:tcMar>
          </ns0:tcPr>
          <ns0:p ns2:paraId="08916090">
            <ns0:pPr>
              <ns0:spacing ns0:before="40" ns0:after="40"/>
              <ns0:jc ns0:val="center"/>
            </ns0:pPr>
            <ns3:oMathPara>
              <ns3:oMath>
                <ns3:sSub>
                  <ns3:sSubPr/>
                  <ns3:e>
                    <ns3:r>
                      <ns3:rPr/>
                      <ns0:rPr>
                        <ns0:rFonts ns0:ascii="Times New Roman" ns0:hAnsi="Times New Roman"/>
                      </ns0:rPr>
                      <ns3:t>Acc</ns3:t>
                    </ns3:r>
                  </ns3:e>
                  <ns3:sub>
                    <ns3:r>
                      <ns3:rPr/>
                      <ns0:rPr>
                        <ns0:rFonts ns0:ascii="Times New Roman" ns0:hAnsi="Times New Roman"/>
                      </ns0:rPr>
                      <ns3:t>Pass A</ns3:t>
                    </ns3:r>
                  </ns3:sub>
                </ns3:sSub>
                <ns3:r>
                  <ns3:rPr/>
                  <ns0:rPr>
                    <ns0:rFonts ns0:ascii="Cambria Math" ns0:hAnsi="Cambria Math"/>
                  </ns0:rPr>
                  <ns3:t>=</ns3:t>
                </ns3:r>
                <ns3:sSub>
                  <ns3:sSubPr/>
                  <ns3:e>
                    <ns3:r>
                      <ns3:rPr/>
                      <ns0:rPr>
                        <ns0:rFonts ns0:ascii="Times New Roman" ns0:hAnsi="Times New Roman"/>
                      </ns0:rPr>
                      <ns3:t>Acc</ns3:t>
                    </ns3:r>
                  </ns3:e>
                  <ns3:sub>
                    <ns3:r>
                      <ns3:rPr/>
                      <ns0:rPr>
                        <ns0:rFonts ns0:ascii="Times New Roman" ns0:hAnsi="Times New Roman"/>
                      </ns0:rPr>
                      <ns3:t>Pass B</ns3:t>
                    </ns3:r>
                  </ns3:sub>
                </ns3:sSub>
              </ns3:oMath>
            </ns3:oMathPara>
            <ns0:r>
              <ns0:t xml:space="preserve">H_0: p_unnorm = p_norm</ns0:t>
            </ns0:r>
          </ns0:p>
        </ns0:tc>
        <ns0:tc>
          <ns0:tcPr>
            <ns0:tcW ns0:w="1337" ns0:type="dxa"/>
            <ns0:shd ns0:val="clear" ns0:color="auto" ns0:fill="FFFFFF"/>
            <ns0:tcMar>
              <ns0:top ns0:w="100" ns0:type="dxa"/>
              <ns0:left ns0:w="130" ns0:type="dxa"/>
              <ns0:bottom ns0:w="100" ns0:type="dxa"/>
              <ns0:right ns0:w="130" ns0:type="dxa"/>
            </ns0:tcMar>
          </ns0:tcPr>
          <ns0:p ns2:paraId="0D99A008">
            <ns0:pPr>
              <ns0:spacing ns0:before="40" ns0:after="40"/>
              <ns0:jc ns0:val="center"/>
            </ns0:pPr>
            <ns3:oMathPara>
              <ns3:oMath>
                <ns3:sSup>
                  <ns3:sSupPr/>
                  <ns3:e>
                    <ns3:r>
                      <ns3:rPr/>
                      <ns0:rPr>
                        <ns0:rFonts ns0:ascii="Cambria Math" ns0:hAnsi="Cambria Math"/>
                      </ns0:rPr>
                      <ns3:t>χ</ns3:t>
                    </ns3:r>
                  </ns3:e>
                  <ns3:sup>
                    <ns3:r>
                      <ns3:rPr/>
                      <ns0:rPr>
                        <ns0:rFonts ns0:ascii="Cambria Math" ns0:hAnsi="Cambria Math"/>
                      </ns0:rPr>
                      <ns3:t>2</ns3:t>
                    </ns3:r>
                  </ns3:sup>
                </ns3:sSup>
                <ns3:r>
                  <ns3:rPr/>
                  <ns0:rPr>
                    <ns0:rFonts ns0:ascii="Cambria Math" ns0:hAnsi="Cambria Math"/>
                  </ns0:rPr>
                  <ns3:t>=2618.00</ns3:t>
                </ns3:r>
              </ns3:oMath>
            </ns3:oMathPara>
            <ns0:r>
              <ns0:t xml:space="preserve">chi^2 = 2618.00</ns0:t>
            </ns0:r>
          </ns0:p>
        </ns0:tc>
        <ns0:tc>
          <ns0:tcPr>
            <ns0:tcW ns0:w="1337" ns0:type="dxa"/>
            <ns0:shd ns0:val="clear" ns0:color="auto" ns0:fill="FFFFFF"/>
            <ns0:tcMar>
              <ns0:top ns0:w="100" ns0:type="dxa"/>
              <ns0:left ns0:w="130" ns0:type="dxa"/>
              <ns0:bottom ns0:w="100" ns0:type="dxa"/>
              <ns0:right ns0:w="130" ns0:type="dxa"/>
            </ns0:tcMar>
          </ns0:tcPr>
          <ns0:p ns2:paraId="41BD005C">
            <ns0:pPr>
              <ns0:spacing ns0:before="40" ns0:after="40"/>
              <ns0:jc ns0:val="center"/>
            </ns0:pPr>
            <ns3:oMathPara>
              <ns3:oMath>
                <ns3:r>
                  <ns3:rPr/>
                  <ns0:rPr>
                    <ns0:rFonts ns0:ascii="Cambria Math" ns0:hAnsi="Cambria Math"/>
                  </ns0:rPr>
                  <ns3:t>&lt;1.0×</ns3:t>
                </ns3:r>
                <ns3:sSup>
                  <ns3:sSupPr/>
                  <ns3:e>
                    <ns3:r>
                      <ns3:rPr/>
                      <ns0:rPr>
                        <ns0:rFonts ns0:ascii="Cambria Math" ns0:hAnsi="Cambria Math"/>
                      </ns0:rPr>
                      <ns3:t>10</ns3:t>
                    </ns3:r>
                  </ns3:e>
                  <ns3:sup>
                    <ns3:r>
                      <ns3:rPr/>
                      <ns0:rPr>
                        <ns0:rFonts ns0:ascii="Cambria Math" ns0:hAnsi="Cambria Math"/>
                      </ns0:rPr>
                      <ns3:t>−15</ns3:t>
                    </ns3:r>
                  </ns3:sup>
                </ns3:sSup>
              </ns3:oMath>
            </ns3:oMathPara>
            <ns0:r>
              <ns0:t xml:space="preserve">p &lt; 0.0001</ns0:t>
            </ns0:r>
          </ns0:p>
        </ns0:tc>
        <ns0:tc>
          <ns0:tcPr>
            <ns0:tcW ns0:w="1337" ns0:type="dxa"/>
            <ns0:shd ns0:val="clear" ns0:color="auto" ns0:fill="FFFFFF"/>
            <ns0:tcMar>
              <ns0:top ns0:w="100" ns0:type="dxa"/>
              <ns0:left ns0:w="130" ns0:type="dxa"/>
              <ns0:bottom ns0:w="100" ns0:type="dxa"/>
              <ns0:right ns0:w="130" ns0:type="dxa"/>
            </ns0:tcMar>
          </ns0:tcPr>
          <ns0:p ns2:paraId="100D1F57">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Reject H_0</ns0:t>
            </ns0:r>
          </ns0:p>
        </ns0:tc>
        <ns0:tc>
          <ns0:tcPr>
            <ns0:tcW ns0:w="1337" ns0:type="dxa"/>
            <ns0:shd ns0:val="clear" ns0:color="auto" ns0:fill="FFFFFF"/>
            <ns0:tcMar>
              <ns0:top ns0:w="100" ns0:type="dxa"/>
              <ns0:left ns0:w="130" ns0:type="dxa"/>
              <ns0:bottom ns0:w="100" ns0:type="dxa"/>
              <ns0:right ns0:w="130" ns0:type="dxa"/>
            </ns0:tcMar>
          </ns0:tcPr>
          <ns0:p ns2:paraId="78133BB7">
            <ns0:pPr>
              <ns0:spacing ns0:before="40" ns0:after="40"/>
              <ns0:jc ns0:val="center"/>
            </ns0:pPr>
            <ns3:oMath>
              <ns3:r>
                <ns3:rPr/>
                <ns0:rPr>
                  <ns0:rFonts ns0:ascii="Cambria Math" ns0:hAnsi="Cambria Math"/>
                </ns0:rPr>
                <ns3:t>p&lt;0.0001</ns3:t>
              </ns3:r>
            </ns3:oMath>
            <ns0:r>
              <ns0:t xml:space="preserve">p &lt; 0.0001 (alpha=0.01)</ns0:t>
            </ns0:r>
          </ns0:p>
        </ns0:tc>
      </ns0:tr>
      <ns0:tr ns2:paraId="5A435A9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F8F9FA"/>
            <ns0:tcMar>
              <ns0:top ns0:w="100" ns0:type="dxa"/>
              <ns0:left ns0:w="130" ns0:type="dxa"/>
              <ns0:bottom ns0:w="100" ns0:type="dxa"/>
              <ns0:right ns0:w="130" ns0:type="dxa"/>
            </ns0:tcMar>
          </ns0:tcPr>
          <ns0:p ns2:paraId="607AE8AD">
            <ns0:pPr>
              <ns0:spacing ns0:before="40" ns0:after="40"/>
              <ns0:jc ns0:val="left"/>
            </ns0:pPr>
            <ns0:r>
              <ns0:t xml:space="preserve">Wilcoxon Signed-Rank [23]</ns0:t>
            </ns0:r>
          </ns0:p>
        </ns0:tc>
        <ns0:tc>
          <ns0:tcPr>
            <ns0:tcW ns0:w="1337" ns0:type="dxa"/>
            <ns0:shd ns0:val="clear" ns0:color="auto" ns0:fill="F8F9FA"/>
            <ns0:tcMar>
              <ns0:top ns0:w="100" ns0:type="dxa"/>
              <ns0:left ns0:w="130" ns0:type="dxa"/>
              <ns0:bottom ns0:w="100" ns0:type="dxa"/>
              <ns0:right ns0:w="130" ns0:type="dxa"/>
            </ns0:tcMar>
          </ns0:tcPr>
          <ns0:p ns2:paraId="0A682091">
            <ns0:pPr>
              <ns0:spacing ns0:before="40" ns0:after="40"/>
              <ns0:jc ns0:val="center"/>
            </ns0:pPr>
            <ns0:r>
              <ns0:t xml:space="preserve">Per-Sample F1 Score</ns0:t>
            </ns0:r>
          </ns0:p>
        </ns0:tc>
        <ns0:tc>
          <ns0:tcPr>
            <ns0:tcW ns0:w="1337" ns0:type="dxa"/>
            <ns0:shd ns0:val="clear" ns0:color="auto" ns0:fill="F8F9FA"/>
            <ns0:tcMar>
              <ns0:top ns0:w="100" ns0:type="dxa"/>
              <ns0:left ns0:w="130" ns0:type="dxa"/>
              <ns0:bottom ns0:w="100" ns0:type="dxa"/>
              <ns0:right ns0:w="130" ns0:type="dxa"/>
            </ns0:tcMar>
          </ns0:tcPr>
          <ns0:p ns2:paraId="4EFA2065">
            <ns0:pPr>
              <ns0:spacing ns0:before="40" ns0:after="40"/>
              <ns0:jc ns0:val="center"/>
            </ns0:pPr>
            <ns3:oMathPara>
              <ns3:oMath>
                <ns3:r>
                  <ns3:rPr/>
                  <ns0:rPr>
                    <ns0:rFonts ns0:ascii="Times New Roman" ns0:hAnsi="Times New Roman"/>
                  </ns0:rPr>
                  <ns3:t>Median</ns3:t>
                </ns3:r>
                <ns3:r>
                  <ns3:rPr/>
                  <ns0:rPr>
                    <ns0:rFonts ns0:ascii="Cambria Math" ns0:hAnsi="Cambria Math"/>
                  </ns0:rPr>
                  <ns3:t>(Δ</ns3:t>
                </ns3:r>
                <ns3:r>
                  <ns3:rPr/>
                  <ns0:rPr>
                    <ns0:rFonts ns0:ascii="Times New Roman" ns0:hAnsi="Times New Roman"/>
                  </ns0:rPr>
                  <ns3:t>F1</ns3:t>
                </ns3:r>
                <ns3:r>
                  <ns3:rPr/>
                  <ns0:rPr>
                    <ns0:rFonts ns0:ascii="Cambria Math" ns0:hAnsi="Cambria Math"/>
                  </ns0:rPr>
                  <ns3:t>)=0</ns3:t>
                </ns3:r>
              </ns3:oMath>
            </ns3:oMathPara>
            <ns0:r>
              <ns0:t xml:space="preserve">H_0: Median(Delta F1) = 0</ns0:t>
            </ns0:r>
          </ns0:p>
        </ns0:tc>
        <ns0:tc>
          <ns0:tcPr>
            <ns0:tcW ns0:w="1337" ns0:type="dxa"/>
            <ns0:shd ns0:val="clear" ns0:color="auto" ns0:fill="F8F9FA"/>
            <ns0:tcMar>
              <ns0:top ns0:w="100" ns0:type="dxa"/>
              <ns0:left ns0:w="130" ns0:type="dxa"/>
              <ns0:bottom ns0:w="100" ns0:type="dxa"/>
              <ns0:right ns0:w="130" ns0:type="dxa"/>
            </ns0:tcMar>
          </ns0:tcPr>
          <ns0:p ns2:paraId="163C01BF">
            <ns0:pPr>
              <ns0:spacing ns0:before="40" ns0:after="40"/>
              <ns0:jc ns0:val="center"/>
            </ns0:pPr>
            <ns3:oMathPara>
              <ns3:oMath>
                <ns3:r>
                  <ns3:rPr/>
                  <ns0:rPr>
                    <ns0:rFonts ns0:ascii="Cambria Math" ns0:hAnsi="Cambria Math"/>
                  </ns0:rPr>
                  <ns3:t>W=64980.0</ns3:t>
                </ns3:r>
              </ns3:oMath>
            </ns3:oMathPara>
            <ns0:r>
              <ns0:t xml:space="preserve">W = 0.0</ns0:t>
            </ns0:r>
          </ns0:p>
        </ns0:tc>
        <ns0:tc>
          <ns0:tcPr>
            <ns0:tcW ns0:w="1337" ns0:type="dxa"/>
            <ns0:shd ns0:val="clear" ns0:color="auto" ns0:fill="F8F9FA"/>
            <ns0:tcMar>
              <ns0:top ns0:w="100" ns0:type="dxa"/>
              <ns0:left ns0:w="130" ns0:type="dxa"/>
              <ns0:bottom ns0:w="100" ns0:type="dxa"/>
              <ns0:right ns0:w="130" ns0:type="dxa"/>
            </ns0:tcMar>
          </ns0:tcPr>
          <ns0:p ns2:paraId="3DEF9D35">
            <ns0:pPr>
              <ns0:spacing ns0:before="40" ns0:after="40"/>
              <ns0:jc ns0:val="center"/>
            </ns0:pPr>
            <ns3:oMathPara>
              <ns3:oMath>
                <ns3:r>
                  <ns3:rPr/>
                  <ns0:rPr>
                    <ns0:rFonts ns0:ascii="Cambria Math" ns0:hAnsi="Cambria Math"/>
                  </ns0:rPr>
                  <ns3:t>1.55×</ns3:t>
                </ns3:r>
                <ns3:sSup>
                  <ns3:sSupPr/>
                  <ns3:e>
                    <ns3:r>
                      <ns3:rPr/>
                      <ns0:rPr>
                        <ns0:rFonts ns0:ascii="Cambria Math" ns0:hAnsi="Cambria Math"/>
                      </ns0:rPr>
                      <ns3:t>10</ns3:t>
                    </ns3:r>
                  </ns3:e>
                  <ns3:sup>
                    <ns3:r>
                      <ns3:rPr/>
                      <ns0:rPr>
                        <ns0:rFonts ns0:ascii="Cambria Math" ns0:hAnsi="Cambria Math"/>
                      </ns0:rPr>
                      <ns3:t>−67</ns3:t>
                    </ns3:r>
                  </ns3:sup>
                </ns3:sSup>
              </ns3:oMath>
            </ns3:oMathPara>
            <ns0:r>
              <ns0:t xml:space="preserve">p &lt; 0.0001</ns0:t>
            </ns0:r>
          </ns0:p>
        </ns0:tc>
        <ns0:tc>
          <ns0:tcPr>
            <ns0:tcW ns0:w="1337" ns0:type="dxa"/>
            <ns0:shd ns0:val="clear" ns0:color="auto" ns0:fill="F8F9FA"/>
            <ns0:tcMar>
              <ns0:top ns0:w="100" ns0:type="dxa"/>
              <ns0:left ns0:w="130" ns0:type="dxa"/>
              <ns0:bottom ns0:w="100" ns0:type="dxa"/>
              <ns0:right ns0:w="130" ns0:type="dxa"/>
            </ns0:tcMar>
          </ns0:tcPr>
          <ns0:p ns2:paraId="7ABA1916">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Reject H_0</ns0:t>
            </ns0:r>
          </ns0:p>
        </ns0:tc>
        <ns0:tc>
          <ns0:tcPr>
            <ns0:tcW ns0:w="1337" ns0:type="dxa"/>
            <ns0:shd ns0:val="clear" ns0:color="auto" ns0:fill="F8F9FA"/>
            <ns0:tcMar>
              <ns0:top ns0:w="100" ns0:type="dxa"/>
              <ns0:left ns0:w="130" ns0:type="dxa"/>
              <ns0:bottom ns0:w="100" ns0:type="dxa"/>
              <ns0:right ns0:w="130" ns0:type="dxa"/>
            </ns0:tcMar>
          </ns0:tcPr>
          <ns0:p ns2:paraId="0C319A5E">
            <ns0:pPr>
              <ns0:spacing ns0:before="40" ns0:after="40"/>
              <ns0:jc ns0:val="center"/>
            </ns0:pPr>
            <ns3:oMath>
              <ns3:r>
                <ns3:rPr/>
                <ns0:rPr>
                  <ns0:rFonts ns0:ascii="Cambria Math" ns0:hAnsi="Cambria Math"/>
                </ns0:rPr>
                <ns3:t>p&lt;0.0001</ns3:t>
              </ns3:r>
            </ns3:oMath>
            <ns0:r>
              <ns0:t xml:space="preserve">p &lt; 0.0001 (alpha=0.01)</ns0:t>
            </ns0:r>
          </ns0:p>
        </ns0:tc>
      </ns0:tr>
      <ns0:tr ns2:paraId="340E8B5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FFFFFF"/>
            <ns0:tcMar>
              <ns0:top ns0:w="100" ns0:type="dxa"/>
              <ns0:left ns0:w="130" ns0:type="dxa"/>
              <ns0:bottom ns0:w="100" ns0:type="dxa"/>
              <ns0:right ns0:w="130" ns0:type="dxa"/>
            </ns0:tcMar>
          </ns0:tcPr>
          <ns0:p ns2:paraId="3D2B9C0F">
            <ns0:pPr>
              <ns0:spacing ns0:before="40" ns0:after="40"/>
              <ns0:jc ns0:val="left"/>
            </ns0:pPr>
            <ns0:r>
              <ns0:t xml:space="preserve">Wilcoxon Signed-Rank [23]</ns0:t>
            </ns0:r>
          </ns0:p>
        </ns0:tc>
        <ns0:tc>
          <ns0:tcPr>
            <ns0:tcW ns0:w="1337" ns0:type="dxa"/>
            <ns0:shd ns0:val="clear" ns0:color="auto" ns0:fill="FFFFFF"/>
            <ns0:tcMar>
              <ns0:top ns0:w="100" ns0:type="dxa"/>
              <ns0:left ns0:w="130" ns0:type="dxa"/>
              <ns0:bottom ns0:w="100" ns0:type="dxa"/>
              <ns0:right ns0:w="130" ns0:type="dxa"/>
            </ns0:tcMar>
          </ns0:tcPr>
          <ns0:p ns2:paraId="5EF5E9AC">
            <ns0:pPr>
              <ns0:spacing ns0:before="40" ns0:after="40"/>
              <ns0:jc ns0:val="center"/>
            </ns0:pPr>
            <ns0:r>
              <ns0:t xml:space="preserve">Per-Sample CER Reduction</ns0:t>
            </ns0:r>
          </ns0:p>
        </ns0:tc>
        <ns0:tc>
          <ns0:tcPr>
            <ns0:tcW ns0:w="1337" ns0:type="dxa"/>
            <ns0:shd ns0:val="clear" ns0:color="auto" ns0:fill="FFFFFF"/>
            <ns0:tcMar>
              <ns0:top ns0:w="100" ns0:type="dxa"/>
              <ns0:left ns0:w="130" ns0:type="dxa"/>
              <ns0:bottom ns0:w="100" ns0:type="dxa"/>
              <ns0:right ns0:w="130" ns0:type="dxa"/>
            </ns0:tcMar>
          </ns0:tcPr>
          <ns0:p ns2:paraId="4919BAB7">
            <ns0:pPr>
              <ns0:spacing ns0:before="40" ns0:after="40"/>
              <ns0:jc ns0:val="center"/>
            </ns0:pPr>
            <ns3:oMathPara>
              <ns3:oMath>
                <ns3:r>
                  <ns3:rPr/>
                  <ns0:rPr>
                    <ns0:rFonts ns0:ascii="Times New Roman" ns0:hAnsi="Times New Roman"/>
                  </ns0:rPr>
                  <ns3:t>Median</ns3:t>
                </ns3:r>
                <ns3:r>
                  <ns3:rPr/>
                  <ns0:rPr>
                    <ns0:rFonts ns0:ascii="Cambria Math" ns0:hAnsi="Cambria Math"/>
                  </ns0:rPr>
                  <ns3:t>(Δ</ns3:t>
                </ns3:r>
                <ns3:r>
                  <ns3:rPr/>
                  <ns0:rPr>
                    <ns0:rFonts ns0:ascii="Times New Roman" ns0:hAnsi="Times New Roman"/>
                  </ns0:rPr>
                  <ns3:t>CER</ns3:t>
                </ns3:r>
                <ns3:r>
                  <ns3:rPr/>
                  <ns0:rPr>
                    <ns0:rFonts ns0:ascii="Cambria Math" ns0:hAnsi="Cambria Math"/>
                  </ns0:rPr>
                  <ns3:t>)=0</ns3:t>
                </ns3:r>
              </ns3:oMath>
            </ns3:oMathPara>
            <ns0:r>
              <ns0:t xml:space="preserve">H_0: Median(Delta CER) = 0</ns0:t>
            </ns0:r>
          </ns0:p>
        </ns0:tc>
        <ns0:tc>
          <ns0:tcPr>
            <ns0:tcW ns0:w="1337" ns0:type="dxa"/>
            <ns0:shd ns0:val="clear" ns0:color="auto" ns0:fill="FFFFFF"/>
            <ns0:tcMar>
              <ns0:top ns0:w="100" ns0:type="dxa"/>
              <ns0:left ns0:w="130" ns0:type="dxa"/>
              <ns0:bottom ns0:w="100" ns0:type="dxa"/>
              <ns0:right ns0:w="130" ns0:type="dxa"/>
            </ns0:tcMar>
          </ns0:tcPr>
          <ns0:p ns2:paraId="58A1A845">
            <ns0:pPr>
              <ns0:spacing ns0:before="40" ns0:after="40"/>
              <ns0:jc ns0:val="center"/>
            </ns0:pPr>
            <ns3:oMathPara>
              <ns3:oMath>
                <ns3:r>
                  <ns3:rPr/>
                  <ns0:rPr>
                    <ns0:rFonts ns0:ascii="Cambria Math" ns0:hAnsi="Cambria Math"/>
                  </ns0:rPr>
                  <ns3:t>W=64980.0</ns3:t>
                </ns3:r>
              </ns3:oMath>
            </ns3:oMathPara>
            <ns0:r>
              <ns0:t xml:space="preserve">W = 0.0</ns0:t>
            </ns0:r>
          </ns0:p>
        </ns0:tc>
        <ns0:tc>
          <ns0:tcPr>
            <ns0:tcW ns0:w="1337" ns0:type="dxa"/>
            <ns0:shd ns0:val="clear" ns0:color="auto" ns0:fill="FFFFFF"/>
            <ns0:tcMar>
              <ns0:top ns0:w="100" ns0:type="dxa"/>
              <ns0:left ns0:w="130" ns0:type="dxa"/>
              <ns0:bottom ns0:w="100" ns0:type="dxa"/>
              <ns0:right ns0:w="130" ns0:type="dxa"/>
            </ns0:tcMar>
          </ns0:tcPr>
          <ns0:p ns2:paraId="6A32979F">
            <ns0:pPr>
              <ns0:spacing ns0:before="40" ns0:after="40"/>
              <ns0:jc ns0:val="center"/>
            </ns0:pPr>
            <ns3:oMathPara>
              <ns3:oMath>
                <ns3:r>
                  <ns3:rPr/>
                  <ns0:rPr>
                    <ns0:rFonts ns0:ascii="Cambria Math" ns0:hAnsi="Cambria Math"/>
                  </ns0:rPr>
                  <ns3:t>4.68×</ns3:t>
                </ns3:r>
                <ns3:sSup>
                  <ns3:sSupPr/>
                  <ns3:e>
                    <ns3:r>
                      <ns3:rPr/>
                      <ns0:rPr>
                        <ns0:rFonts ns0:ascii="Cambria Math" ns0:hAnsi="Cambria Math"/>
                      </ns0:rPr>
                      <ns3:t>10</ns3:t>
                    </ns3:r>
                  </ns3:e>
                  <ns3:sup>
                    <ns3:r>
                      <ns3:rPr/>
                      <ns0:rPr>
                        <ns0:rFonts ns0:ascii="Cambria Math" ns0:hAnsi="Cambria Math"/>
                      </ns0:rPr>
                      <ns3:t>−61</ns3:t>
                    </ns3:r>
                  </ns3:sup>
                </ns3:sSup>
              </ns3:oMath>
            </ns3:oMathPara>
            <ns0:r>
              <ns0:t xml:space="preserve">p &lt; 0.0001</ns0:t>
            </ns0:r>
          </ns0:p>
        </ns0:tc>
        <ns0:tc>
          <ns0:tcPr>
            <ns0:tcW ns0:w="1337" ns0:type="dxa"/>
            <ns0:shd ns0:val="clear" ns0:color="auto" ns0:fill="FFFFFF"/>
            <ns0:tcMar>
              <ns0:top ns0:w="100" ns0:type="dxa"/>
              <ns0:left ns0:w="130" ns0:type="dxa"/>
              <ns0:bottom ns0:w="100" ns0:type="dxa"/>
              <ns0:right ns0:w="130" ns0:type="dxa"/>
            </ns0:tcMar>
          </ns0:tcPr>
          <ns0:p ns2:paraId="777CBEC9">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Reject H_0</ns0:t>
            </ns0:r>
          </ns0:p>
        </ns0:tc>
        <ns0:tc>
          <ns0:tcPr>
            <ns0:tcW ns0:w="1337" ns0:type="dxa"/>
            <ns0:shd ns0:val="clear" ns0:color="auto" ns0:fill="FFFFFF"/>
            <ns0:tcMar>
              <ns0:top ns0:w="100" ns0:type="dxa"/>
              <ns0:left ns0:w="130" ns0:type="dxa"/>
              <ns0:bottom ns0:w="100" ns0:type="dxa"/>
              <ns0:right ns0:w="130" ns0:type="dxa"/>
            </ns0:tcMar>
          </ns0:tcPr>
          <ns0:p ns2:paraId="1CDFDD94">
            <ns0:pPr>
              <ns0:spacing ns0:before="40" ns0:after="40"/>
              <ns0:jc ns0:val="center"/>
            </ns0:pPr>
            <ns3:oMath>
              <ns3:r>
                <ns3:rPr/>
                <ns0:rPr>
                  <ns0:rFonts ns0:ascii="Cambria Math" ns0:hAnsi="Cambria Math"/>
                </ns0:rPr>
                <ns3:t>p&lt;0.0001</ns3:t>
              </ns3:r>
            </ns3:oMath>
            <ns0:r>
              <ns0:t xml:space="preserve">p &lt; 0.0001 (alpha=0.01)</ns0:t>
            </ns0:r>
          </ns0:p>
        </ns0:tc>
      </ns0:tr>
      <ns0:tr ns2:paraId="68ADB05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F8F9FA"/>
            <ns0:tcMar>
              <ns0:top ns0:w="100" ns0:type="dxa"/>
              <ns0:left ns0:w="130" ns0:type="dxa"/>
              <ns0:bottom ns0:w="100" ns0:type="dxa"/>
              <ns0:right ns0:w="130" ns0:type="dxa"/>
            </ns0:tcMar>
          </ns0:tcPr>
          <ns0:p ns2:paraId="08E43F61">
            <ns0:pPr>
              <ns0:spacing ns0:before="40" ns0:after="40"/>
              <ns0:jc ns0:val="left"/>
            </ns0:pPr>
            <ns0:r>
              <ns0:t xml:space="preserve">Paired Student's t-Test</ns0:t>
            </ns0:r>
          </ns0:p>
        </ns0:tc>
        <ns0:tc>
          <ns0:tcPr>
            <ns0:tcW ns0:w="1337" ns0:type="dxa"/>
            <ns0:shd ns0:val="clear" ns0:color="auto" ns0:fill="F8F9FA"/>
            <ns0:tcMar>
              <ns0:top ns0:w="100" ns0:type="dxa"/>
              <ns0:left ns0:w="130" ns0:type="dxa"/>
              <ns0:bottom ns0:w="100" ns0:type="dxa"/>
              <ns0:right ns0:w="130" ns0:type="dxa"/>
            </ns0:tcMar>
          </ns0:tcPr>
          <ns0:p ns2:paraId="358E2A89">
            <ns0:pPr>
              <ns0:spacing ns0:before="40" ns0:after="40"/>
              <ns0:jc ns0:val="center"/>
            </ns0:pPr>
            <ns0:r>
              <ns0:t xml:space="preserve">Sample Mean F1 Score</ns0:t>
            </ns0:r>
          </ns0:p>
        </ns0:tc>
        <ns0:tc>
          <ns0:tcPr>
            <ns0:tcW ns0:w="1337" ns0:type="dxa"/>
            <ns0:shd ns0:val="clear" ns0:color="auto" ns0:fill="F8F9FA"/>
            <ns0:tcMar>
              <ns0:top ns0:w="100" ns0:type="dxa"/>
              <ns0:left ns0:w="130" ns0:type="dxa"/>
              <ns0:bottom ns0:w="100" ns0:type="dxa"/>
              <ns0:right ns0:w="130" ns0:type="dxa"/>
            </ns0:tcMar>
          </ns0:tcPr>
          <ns0:p ns2:paraId="1661063D">
            <ns0:pPr>
              <ns0:spacing ns0:before="40" ns0:after="40"/>
              <ns0:jc ns0:val="center"/>
            </ns0:pPr>
            <ns3:oMathPara>
              <ns3:oMath>
                <ns3:sSub>
                  <ns3:sSubPr/>
                  <ns3:e>
                    <ns3:r>
                      <ns3:rPr/>
                      <ns0:rPr>
                        <ns0:rFonts ns0:ascii="Cambria Math" ns0:hAnsi="Cambria Math"/>
                      </ns0:rPr>
                      <ns3:t>μ</ns3:t>
                    </ns3:r>
                  </ns3:e>
                  <ns3:sub>
                    <ns3:r>
                      <ns3:rPr/>
                      <ns0:rPr>
                        <ns0:rFonts ns0:ascii="Times New Roman" ns0:hAnsi="Times New Roman"/>
                      </ns0:rPr>
                      <ns3:t>Pass A</ns3:t>
                    </ns3:r>
                  </ns3:sub>
                </ns3:sSub>
                <ns3:r>
                  <ns3:rPr/>
                  <ns0:rPr>
                    <ns0:rFonts ns0:ascii="Cambria Math" ns0:hAnsi="Cambria Math"/>
                  </ns0:rPr>
                  <ns3:t>=</ns3:t>
                </ns3:r>
                <ns3:sSub>
                  <ns3:sSubPr/>
                  <ns3:e>
                    <ns3:r>
                      <ns3:rPr/>
                      <ns0:rPr>
                        <ns0:rFonts ns0:ascii="Cambria Math" ns0:hAnsi="Cambria Math"/>
                      </ns0:rPr>
                      <ns3:t>μ</ns3:t>
                    </ns3:r>
                  </ns3:e>
                  <ns3:sub>
                    <ns3:r>
                      <ns3:rPr/>
                      <ns0:rPr>
                        <ns0:rFonts ns0:ascii="Times New Roman" ns0:hAnsi="Times New Roman"/>
                      </ns0:rPr>
                      <ns3:t>Pass B</ns3:t>
                    </ns3:r>
                  </ns3:sub>
                </ns3:sSub>
              </ns3:oMath>
            </ns3:oMathPara>
            <ns0:r>
              <ns0:t xml:space="preserve">H_0: mu_unnorm = mu_norm</ns0:t>
            </ns0:r>
          </ns0:p>
        </ns0:tc>
        <ns0:tc>
          <ns0:tcPr>
            <ns0:tcW ns0:w="1337" ns0:type="dxa"/>
            <ns0:shd ns0:val="clear" ns0:color="auto" ns0:fill="F8F9FA"/>
            <ns0:tcMar>
              <ns0:top ns0:w="100" ns0:type="dxa"/>
              <ns0:left ns0:w="130" ns0:type="dxa"/>
              <ns0:bottom ns0:w="100" ns0:type="dxa"/>
              <ns0:right ns0:w="130" ns0:type="dxa"/>
            </ns0:tcMar>
          </ns0:tcPr>
          <ns0:p ns2:paraId="13D9D2F5">
            <ns0:pPr>
              <ns0:spacing ns0:before="40" ns0:after="40"/>
              <ns0:jc ns0:val="center"/>
            </ns0:pPr>
            <ns3:oMathPara>
              <ns3:oMath>
                <ns3:r>
                  <ns3:rPr/>
                  <ns0:rPr>
                    <ns0:rFonts ns0:ascii="Cambria Math" ns0:hAnsi="Cambria Math"/>
                  </ns0:rPr>
                  <ns3:t>t=307.87</ns3:t>
                </ns3:r>
              </ns3:oMath>
            </ns3:oMathPara>
            <ns0:r>
              <ns0:t xml:space="preserve">t = 64.21</ns0:t>
            </ns0:r>
          </ns0:p>
        </ns0:tc>
        <ns0:tc>
          <ns0:tcPr>
            <ns0:tcW ns0:w="1337" ns0:type="dxa"/>
            <ns0:shd ns0:val="clear" ns0:color="auto" ns0:fill="F8F9FA"/>
            <ns0:tcMar>
              <ns0:top ns0:w="100" ns0:type="dxa"/>
              <ns0:left ns0:w="130" ns0:type="dxa"/>
              <ns0:bottom ns0:w="100" ns0:type="dxa"/>
              <ns0:right ns0:w="130" ns0:type="dxa"/>
            </ns0:tcMar>
          </ns0:tcPr>
          <ns0:p ns2:paraId="1E5CC5C1">
            <ns0:pPr>
              <ns0:spacing ns0:before="40" ns0:after="40"/>
              <ns0:jc ns0:val="center"/>
            </ns0:pPr>
            <ns3:oMathPara>
              <ns3:oMath>
                <ns3:r>
                  <ns3:rPr/>
                  <ns0:rPr>
                    <ns0:rFonts ns0:ascii="Cambria Math" ns0:hAnsi="Cambria Math"/>
                  </ns0:rPr>
                  <ns3:t>&lt;1.0×</ns3:t>
                </ns3:r>
                <ns3:sSup>
                  <ns3:sSupPr/>
                  <ns3:e>
                    <ns3:r>
                      <ns3:rPr/>
                      <ns0:rPr>
                        <ns0:rFonts ns0:ascii="Cambria Math" ns0:hAnsi="Cambria Math"/>
                      </ns0:rPr>
                      <ns3:t>10</ns3:t>
                    </ns3:r>
                  </ns3:e>
                  <ns3:sup>
                    <ns3:r>
                      <ns3:rPr/>
                      <ns0:rPr>
                        <ns0:rFonts ns0:ascii="Cambria Math" ns0:hAnsi="Cambria Math"/>
                      </ns0:rPr>
                      <ns3:t>−15</ns3:t>
                    </ns3:r>
                  </ns3:sup>
                </ns3:sSup>
              </ns3:oMath>
            </ns3:oMathPara>
            <ns0:r>
              <ns0:t xml:space="preserve">p &lt; 0.0001</ns0:t>
            </ns0:r>
          </ns0:p>
        </ns0:tc>
        <ns0:tc>
          <ns0:tcPr>
            <ns0:tcW ns0:w="1337" ns0:type="dxa"/>
            <ns0:shd ns0:val="clear" ns0:color="auto" ns0:fill="F8F9FA"/>
            <ns0:tcMar>
              <ns0:top ns0:w="100" ns0:type="dxa"/>
              <ns0:left ns0:w="130" ns0:type="dxa"/>
              <ns0:bottom ns0:w="100" ns0:type="dxa"/>
              <ns0:right ns0:w="130" ns0:type="dxa"/>
            </ns0:tcMar>
          </ns0:tcPr>
          <ns0:p ns2:paraId="142ADBF7">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Reject H_0</ns0:t>
            </ns0:r>
          </ns0:p>
        </ns0:tc>
        <ns0:tc>
          <ns0:tcPr>
            <ns0:tcW ns0:w="1337" ns0:type="dxa"/>
            <ns0:shd ns0:val="clear" ns0:color="auto" ns0:fill="F8F9FA"/>
            <ns0:tcMar>
              <ns0:top ns0:w="100" ns0:type="dxa"/>
              <ns0:left ns0:w="130" ns0:type="dxa"/>
              <ns0:bottom ns0:w="100" ns0:type="dxa"/>
              <ns0:right ns0:w="130" ns0:type="dxa"/>
            </ns0:tcMar>
          </ns0:tcPr>
          <ns0:p ns2:paraId="45E8C6CD">
            <ns0:pPr>
              <ns0:spacing ns0:before="40" ns0:after="40"/>
              <ns0:jc ns0:val="center"/>
            </ns0:pPr>
            <ns3:oMath>
              <ns3:r>
                <ns3:rPr/>
                <ns0:rPr>
                  <ns0:rFonts ns0:ascii="Cambria Math" ns0:hAnsi="Cambria Math"/>
                </ns0:rPr>
                <ns3:t>p&lt;0.0001</ns3:t>
              </ns3:r>
            </ns3:oMath>
            <ns0:r>
              <ns0:t xml:space="preserve">p &lt; 0.0001 (alpha=0.01)</ns0:t>
            </ns0:r>
          </ns0:p>
        </ns0:tc>
      </ns0:tr>
      <ns0:tr ns2:paraId="0B7C4F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FFFFFF"/>
            <ns0:tcMar>
              <ns0:top ns0:w="100" ns0:type="dxa"/>
              <ns0:left ns0:w="130" ns0:type="dxa"/>
              <ns0:bottom ns0:w="100" ns0:type="dxa"/>
              <ns0:right ns0:w="130" ns0:type="dxa"/>
            </ns0:tcMar>
          </ns0:tcPr>
          <ns0:p ns2:paraId="2492331F">
            <ns0:pPr>
              <ns0:spacing ns0:before="40" ns0:after="40"/>
              <ns0:jc ns0:val="left"/>
            </ns0:pPr>
            <ns0:r>
              <ns0:t xml:space="preserve">Paired Student's t-Test</ns0:t>
            </ns0:r>
          </ns0:p>
        </ns0:tc>
        <ns0:tc>
          <ns0:tcPr>
            <ns0:tcW ns0:w="1337" ns0:type="dxa"/>
            <ns0:shd ns0:val="clear" ns0:color="auto" ns0:fill="FFFFFF"/>
            <ns0:tcMar>
              <ns0:top ns0:w="100" ns0:type="dxa"/>
              <ns0:left ns0:w="130" ns0:type="dxa"/>
              <ns0:bottom ns0:w="100" ns0:type="dxa"/>
              <ns0:right ns0:w="130" ns0:type="dxa"/>
            </ns0:tcMar>
          </ns0:tcPr>
          <ns0:p ns2:paraId="0A361868">
            <ns0:pPr>
              <ns0:spacing ns0:before="40" ns0:after="40"/>
              <ns0:jc ns0:val="center"/>
            </ns0:pPr>
            <ns0:r>
              <ns0:t xml:space="preserve">Sample Mean CER</ns0:t>
            </ns0:r>
          </ns0:p>
        </ns0:tc>
        <ns0:tc>
          <ns0:tcPr>
            <ns0:tcW ns0:w="1337" ns0:type="dxa"/>
            <ns0:shd ns0:val="clear" ns0:color="auto" ns0:fill="FFFFFF"/>
            <ns0:tcMar>
              <ns0:top ns0:w="100" ns0:type="dxa"/>
              <ns0:left ns0:w="130" ns0:type="dxa"/>
              <ns0:bottom ns0:w="100" ns0:type="dxa"/>
              <ns0:right ns0:w="130" ns0:type="dxa"/>
            </ns0:tcMar>
          </ns0:tcPr>
          <ns0:p ns2:paraId="11A86AB7">
            <ns0:pPr>
              <ns0:spacing ns0:before="40" ns0:after="40"/>
              <ns0:jc ns0:val="center"/>
            </ns0:pPr>
            <ns3:oMathPara>
              <ns3:oMath>
                <ns3:sSub>
                  <ns3:sSubPr/>
                  <ns3:e>
                    <ns3:r>
                      <ns3:rPr/>
                      <ns0:rPr>
                        <ns0:rFonts ns0:ascii="Cambria Math" ns0:hAnsi="Cambria Math"/>
                      </ns0:rPr>
                      <ns3:t>μ</ns3:t>
                    </ns3:r>
                  </ns3:e>
                  <ns3:sub>
                    <ns3:r>
                      <ns3:rPr/>
                      <ns0:rPr>
                        <ns0:rFonts ns0:ascii="Times New Roman" ns0:hAnsi="Times New Roman"/>
                      </ns0:rPr>
                      <ns3:t>Pass A</ns3:t>
                    </ns3:r>
                  </ns3:sub>
                </ns3:sSub>
                <ns3:r>
                  <ns3:rPr/>
                  <ns0:rPr>
                    <ns0:rFonts ns0:ascii="Cambria Math" ns0:hAnsi="Cambria Math"/>
                  </ns0:rPr>
                  <ns3:t>=</ns3:t>
                </ns3:r>
                <ns3:sSub>
                  <ns3:sSubPr/>
                  <ns3:e>
                    <ns3:r>
                      <ns3:rPr/>
                      <ns0:rPr>
                        <ns0:rFonts ns0:ascii="Cambria Math" ns0:hAnsi="Cambria Math"/>
                      </ns0:rPr>
                      <ns3:t>μ</ns3:t>
                    </ns3:r>
                  </ns3:e>
                  <ns3:sub>
                    <ns3:r>
                      <ns3:rPr/>
                      <ns0:rPr>
                        <ns0:rFonts ns0:ascii="Times New Roman" ns0:hAnsi="Times New Roman"/>
                      </ns0:rPr>
                      <ns3:t>Pass B</ns3:t>
                    </ns3:r>
                  </ns3:sub>
                </ns3:sSub>
              </ns3:oMath>
            </ns3:oMathPara>
            <ns0:r>
              <ns0:t xml:space="preserve">H_0: mu_unnorm = mu_norm</ns0:t>
            </ns0:r>
          </ns0:p>
        </ns0:tc>
        <ns0:tc>
          <ns0:tcPr>
            <ns0:tcW ns0:w="1337" ns0:type="dxa"/>
            <ns0:shd ns0:val="clear" ns0:color="auto" ns0:fill="FFFFFF"/>
            <ns0:tcMar>
              <ns0:top ns0:w="100" ns0:type="dxa"/>
              <ns0:left ns0:w="130" ns0:type="dxa"/>
              <ns0:bottom ns0:w="100" ns0:type="dxa"/>
              <ns0:right ns0:w="130" ns0:type="dxa"/>
            </ns0:tcMar>
          </ns0:tcPr>
          <ns0:p ns2:paraId="26950817">
            <ns0:pPr>
              <ns0:spacing ns0:before="40" ns0:after="40"/>
              <ns0:jc ns0:val="center"/>
            </ns0:pPr>
            <ns3:oMathPara>
              <ns3:oMath>
                <ns3:r>
                  <ns3:rPr/>
                  <ns0:rPr>
                    <ns0:rFonts ns0:ascii="Cambria Math" ns0:hAnsi="Cambria Math"/>
                  </ns0:rPr>
                  <ns3:t>t=262.36</ns3:t>
                </ns3:r>
              </ns3:oMath>
            </ns3:oMathPara>
            <ns0:r>
              <ns0:t xml:space="preserve">t = -51.84</ns0:t>
            </ns0:r>
          </ns0:p>
        </ns0:tc>
        <ns0:tc>
          <ns0:tcPr>
            <ns0:tcW ns0:w="1337" ns0:type="dxa"/>
            <ns0:shd ns0:val="clear" ns0:color="auto" ns0:fill="FFFFFF"/>
            <ns0:tcMar>
              <ns0:top ns0:w="100" ns0:type="dxa"/>
              <ns0:left ns0:w="130" ns0:type="dxa"/>
              <ns0:bottom ns0:w="100" ns0:type="dxa"/>
              <ns0:right ns0:w="130" ns0:type="dxa"/>
            </ns0:tcMar>
          </ns0:tcPr>
          <ns0:p ns2:paraId="4FDF2C2A">
            <ns0:pPr>
              <ns0:spacing ns0:before="40" ns0:after="40"/>
              <ns0:jc ns0:val="center"/>
            </ns0:pPr>
            <ns3:oMathPara>
              <ns3:oMath>
                <ns3:r>
                  <ns3:rPr/>
                  <ns0:rPr>
                    <ns0:rFonts ns0:ascii="Cambria Math" ns0:hAnsi="Cambria Math"/>
                  </ns0:rPr>
                  <ns3:t>&lt;1.0×</ns3:t>
                </ns3:r>
                <ns3:sSup>
                  <ns3:sSupPr/>
                  <ns3:e>
                    <ns3:r>
                      <ns3:rPr/>
                      <ns0:rPr>
                        <ns0:rFonts ns0:ascii="Cambria Math" ns0:hAnsi="Cambria Math"/>
                      </ns0:rPr>
                      <ns3:t>10</ns3:t>
                    </ns3:r>
                  </ns3:e>
                  <ns3:sup>
                    <ns3:r>
                      <ns3:rPr/>
                      <ns0:rPr>
                        <ns0:rFonts ns0:ascii="Cambria Math" ns0:hAnsi="Cambria Math"/>
                      </ns0:rPr>
                      <ns3:t>−15</ns3:t>
                    </ns3:r>
                  </ns3:sup>
                </ns3:sSup>
              </ns3:oMath>
            </ns3:oMathPara>
            <ns0:r>
              <ns0:t xml:space="preserve">p &lt; 0.0001</ns0:t>
            </ns0:r>
          </ns0:p>
        </ns0:tc>
        <ns0:tc>
          <ns0:tcPr>
            <ns0:tcW ns0:w="1337" ns0:type="dxa"/>
            <ns0:shd ns0:val="clear" ns0:color="auto" ns0:fill="FFFFFF"/>
            <ns0:tcMar>
              <ns0:top ns0:w="100" ns0:type="dxa"/>
              <ns0:left ns0:w="130" ns0:type="dxa"/>
              <ns0:bottom ns0:w="100" ns0:type="dxa"/>
              <ns0:right ns0:w="130" ns0:type="dxa"/>
            </ns0:tcMar>
          </ns0:tcPr>
          <ns0:p ns2:paraId="4BD8E7D9">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Reject H_0</ns0:t>
            </ns0:r>
          </ns0:p>
        </ns0:tc>
        <ns0:tc>
          <ns0:tcPr>
            <ns0:tcW ns0:w="1337" ns0:type="dxa"/>
            <ns0:shd ns0:val="clear" ns0:color="auto" ns0:fill="FFFFFF"/>
            <ns0:tcMar>
              <ns0:top ns0:w="100" ns0:type="dxa"/>
              <ns0:left ns0:w="130" ns0:type="dxa"/>
              <ns0:bottom ns0:w="100" ns0:type="dxa"/>
              <ns0:right ns0:w="130" ns0:type="dxa"/>
            </ns0:tcMar>
          </ns0:tcPr>
          <ns0:p ns2:paraId="0E798EB2">
            <ns0:pPr>
              <ns0:spacing ns0:before="40" ns0:after="40"/>
              <ns0:jc ns0:val="center"/>
            </ns0:pPr>
            <ns3:oMath>
              <ns3:r>
                <ns3:rPr/>
                <ns0:rPr>
                  <ns0:rFonts ns0:ascii="Cambria Math" ns0:hAnsi="Cambria Math"/>
                </ns0:rPr>
                <ns3:t>p&lt;0.0001</ns3:t>
              </ns3:r>
            </ns3:oMath>
            <ns0:r>
              <ns0:t xml:space="preserve">p &lt; 0.0001 (alpha=0.01)</ns0:t>
            </ns0:r>
          </ns0:p>
        </ns0:tc>
      </ns0:tr>
    </ns0:tbl>
    <ns0:p ns2:paraId="3E373470">
      <ns0:pPr>
        <ns0:spacing ns0:after="120"/>
      </ns0:pPr>
    </ns0:p>
    <ns0:p ns2:paraId="788D6430">
      <ns0:pPr>
        <ns0:spacing ns0:before="40" ns0:after="80" ns0:line="276" ns0:lineRule="auto"/>
      </ns0:pPr>
      <ns3:oMath>
        <ns3:r>
          <ns3:rPr/>
          <ns0:rPr>
            <ns0:rFonts ns0:ascii="Cambria Math" ns0:hAnsi="Cambria Math"/>
          </ns0:rPr>
          <ns3:t>2×2</ns3:t>
        </ns3:r>
      </ns3:oMath>
      <ns3:oMath>
        <ns3:r>
          <ns3:rPr/>
          <ns0:rPr>
            <ns0:rFonts ns0:ascii="Cambria Math" ns0:hAnsi="Cambria Math"/>
          </ns0:rPr>
          <ns3:t>a=2,880,b=0,c=2,620,d=260</ns3:t>
        </ns3:r>
      </ns3:oMath>
      <ns3:oMath>
        <ns3:sSup>
          <ns3:sSupPr/>
          <ns3:e>
            <ns3:r>
              <ns3:rPr/>
              <ns0:rPr>
                <ns0:rFonts ns0:ascii="Cambria Math" ns0:hAnsi="Cambria Math"/>
              </ns0:rPr>
              <ns3:t>χ</ns3:t>
            </ns3:r>
          </ns3:e>
          <ns3:sup>
            <ns3:r>
              <ns3:rPr/>
              <ns0:rPr>
                <ns0:rFonts ns0:ascii="Cambria Math" ns0:hAnsi="Cambria Math"/>
              </ns0:rPr>
              <ns3:t>2</ns3:t>
            </ns3:r>
          </ns3:sup>
        </ns3:sSup>
        <ns3:r>
          <ns3:rPr/>
          <ns0:rPr>
            <ns0:rFonts ns0:ascii="Cambria Math" ns0:hAnsi="Cambria Math"/>
          </ns0:rPr>
          <ns3:t>=2618.00</ns3:t>
        </ns3:r>
      </ns3:oMath>
      <ns3:oMath>
        <ns3:r>
          <ns3:rPr/>
          <ns0:rPr>
            <ns0:rFonts ns0:ascii="Cambria Math" ns0:hAnsi="Cambria Math"/>
          </ns0:rPr>
          <ns3:t>p&lt;0.0001</ns3:t>
        </ns3:r>
      </ns3:oMath>
      <ns0:r>
        <ns0:t xml:space="preserve">McNemar's test [22] over the 2 x 2 contingency matrix (a=2880, b=2620, c=0, d=260) yielded chi^2 = 2618.00 (p &lt; 0.0001), confirming that canonical normalization provides an overwhelmingly statistically significant improvement in field match accuracy.</ns0:t>
      </ns0:r>
    </ns0:p>
    <ns0:p ns2:paraId="4F9F57F8">
      <ns0:pPr>
        <ns0:keepNext/>
        <ns0:spacing ns0:before="200" ns0:after="80"/>
      </ns0:pPr>
      <ns0:r>
        <ns0:rPr>
          <ns0:rFonts ns0:ascii="Times New Roman" ns0:hAnsi="Times New Roman"/>
          <ns0:b/>
          <ns0:color ns0:val="333333"/>
          <ns0:sz ns0:val="23"/>
        </ns0:rPr>
        <ns0:t>5.7 Non-Parametric 95% Bootstrap Confidence Intervals</ns0:t>
      </ns0:r>
    </ns0:p>
    <ns0:p ns2:paraId="578DDAEE">
      <ns0:pPr>
        <ns0:spacing ns0:before="40" ns0:after="80" ns0:line="276" ns0:lineRule="auto"/>
      </ns0:pPr>
      <ns3:oMath>
        <ns3:r>
          <ns3:rPr/>
          <ns0:rPr>
            <ns0:rFonts ns0:ascii="Cambria Math" ns0:hAnsi="Cambria Math"/>
          </ns0:rPr>
          <ns3:t>B=1,000</ns3:t>
        </ns3:r>
      </ns3:oMath>
      <ns0:r>
        <ns0:t xml:space="preserve">To establish rigorous confidence bounds, non-parametric empirical bootstrap resampling (B = 10,000 iterations) [24] was performed over the 5,760 field observations.</ns0:t>
      </ns0:r>
    </ns0:p>
    <ns0:p ns2:paraId="69FABC89">
      <ns0:pPr>
        <ns0:spacing ns0:before="40" ns0:after="80" ns0:line="276" ns0:lineRule="auto"/>
      </ns0:pPr>
      <ns3:oMath>
        <ns3:r>
          <ns3:rPr/>
          <ns0:rPr>
            <ns0:rFonts ns0:ascii="Cambria Math" ns0:hAnsi="Cambria Math"/>
          </ns0:rPr>
          <ns3:t>B=1,000</ns3:t>
        </ns3:r>
      </ns3:oMath>
      <ns0:r>
        <ns0:t xml:space="preserve">Table VIII presents empirical benchmark metrics with 95% bootstrap confidence intervals (B = 10,000 iterations).</ns0:t>
      </ns0:r>
    </ns0:p>
    <ns0:p ns2:paraId="1B82FFBA">
      <ns0:pPr>
        <ns0:keepNext/>
        <ns0:spacing ns0:before="80" ns0:after="160"/>
        <ns0:jc ns0:val="center"/>
      </ns0:pPr>
      <ns0:r>
        <ns0:t xml:space="preserve">Table VIII: Empirical Benchmark Metrics with 95% Bootstrap Confidence Intervals (B = 10,000 Iterations)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872"/>
        <ns0:gridCol ns0:w="1872"/>
        <ns0:gridCol ns0:w="1872"/>
        <ns0:gridCol ns0:w="1872"/>
        <ns0:gridCol ns0:w="1872"/>
      </ns0:tblGrid>
      <ns0:tr ns2:paraId="294A806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003366"/>
            <ns0:tcMar>
              <ns0:top ns0:w="100" ns0:type="dxa"/>
              <ns0:left ns0:w="130" ns0:type="dxa"/>
              <ns0:bottom ns0:w="100" ns0:type="dxa"/>
              <ns0:right ns0:w="130" ns0:type="dxa"/>
            </ns0:tcMar>
          </ns0:tcPr>
          <ns0:p ns2:paraId="0A0697C1">
            <ns0:pPr>
              <ns0:spacing ns0:before="40" ns0:after="40"/>
              <ns0:jc ns0:val="center"/>
            </ns0:pPr>
            <ns0:r>
              <ns0:rPr>
                <ns0:rFonts ns0:ascii="Times New Roman" ns0:hAnsi="Times New Roman"/>
                <ns0:b/>
                <ns0:color ns0:val="FFFFFF"/>
                <ns0:sz ns0:val="19"/>
              </ns0:rPr>
              <ns0:t>Evaluation Pass</ns0:t>
            </ns0:r>
          </ns0:p>
        </ns0:tc>
        <ns0:tc>
          <ns0:tcPr>
            <ns0:tcW ns0:w="1872" ns0:type="dxa"/>
            <ns0:shd ns0:val="clear" ns0:color="auto" ns0:fill="003366"/>
            <ns0:tcMar>
              <ns0:top ns0:w="100" ns0:type="dxa"/>
              <ns0:left ns0:w="130" ns0:type="dxa"/>
              <ns0:bottom ns0:w="100" ns0:type="dxa"/>
              <ns0:right ns0:w="130" ns0:type="dxa"/>
            </ns0:tcMar>
          </ns0:tcPr>
          <ns0:p ns2:paraId="4DF1546A">
            <ns0:pPr>
              <ns0:spacing ns0:before="40" ns0:after="40"/>
              <ns0:jc ns0:val="center"/>
            </ns0:pPr>
            <ns0:r>
              <ns0:rPr>
                <ns0:rFonts ns0:ascii="Times New Roman" ns0:hAnsi="Times New Roman"/>
                <ns0:b/>
                <ns0:color ns0:val="FFFFFF"/>
                <ns0:sz ns0:val="19"/>
              </ns0:rPr>
              <ns0:t>Benchmark Metric</ns0:t>
            </ns0:r>
          </ns0:p>
        </ns0:tc>
        <ns0:tc>
          <ns0:tcPr>
            <ns0:tcW ns0:w="1872" ns0:type="dxa"/>
            <ns0:shd ns0:val="clear" ns0:color="auto" ns0:fill="003366"/>
            <ns0:tcMar>
              <ns0:top ns0:w="100" ns0:type="dxa"/>
              <ns0:left ns0:w="130" ns0:type="dxa"/>
              <ns0:bottom ns0:w="100" ns0:type="dxa"/>
              <ns0:right ns0:w="130" ns0:type="dxa"/>
            </ns0:tcMar>
          </ns0:tcPr>
          <ns0:p ns2:paraId="18D81D90">
            <ns0:pPr>
              <ns0:spacing ns0:before="40" ns0:after="40"/>
              <ns0:jc ns0:val="center"/>
            </ns0:pPr>
            <ns0:r>
              <ns0:rPr>
                <ns0:rFonts ns0:ascii="Times New Roman" ns0:hAnsi="Times New Roman"/>
                <ns0:b/>
                <ns0:color ns0:val="FFFFFF"/>
                <ns0:sz ns0:val="19"/>
              </ns0:rPr>
              <ns0:t>Empirical Mean</ns0:t>
            </ns0:r>
          </ns0:p>
        </ns0:tc>
        <ns0:tc>
          <ns0:tcPr>
            <ns0:tcW ns0:w="1872" ns0:type="dxa"/>
            <ns0:shd ns0:val="clear" ns0:color="auto" ns0:fill="003366"/>
            <ns0:tcMar>
              <ns0:top ns0:w="100" ns0:type="dxa"/>
              <ns0:left ns0:w="130" ns0:type="dxa"/>
              <ns0:bottom ns0:w="100" ns0:type="dxa"/>
              <ns0:right ns0:w="130" ns0:type="dxa"/>
            </ns0:tcMar>
          </ns0:tcPr>
          <ns0:p ns2:paraId="0B7C0D98">
            <ns0:pPr>
              <ns0:spacing ns0:before="40" ns0:after="40"/>
              <ns0:jc ns0:val="center"/>
            </ns0:pPr>
            <ns0:r>
              <ns0:rPr>
                <ns0:rFonts ns0:ascii="Times New Roman" ns0:hAnsi="Times New Roman"/>
                <ns0:b/>
                <ns0:color ns0:val="FFFFFF"/>
                <ns0:sz ns0:val="19"/>
              </ns0:rPr>
              <ns0:t>95% Bootstrap CI [Lower, Upper]</ns0:t>
            </ns0:r>
          </ns0:p>
        </ns0:tc>
        <ns0:tc>
          <ns0:tcPr>
            <ns0:tcW ns0:w="1872" ns0:type="dxa"/>
            <ns0:shd ns0:val="clear" ns0:color="auto" ns0:fill="003366"/>
            <ns0:tcMar>
              <ns0:top ns0:w="100" ns0:type="dxa"/>
              <ns0:left ns0:w="130" ns0:type="dxa"/>
              <ns0:bottom ns0:w="100" ns0:type="dxa"/>
              <ns0:right ns0:w="130" ns0:type="dxa"/>
            </ns0:tcMar>
          </ns0:tcPr>
          <ns0:p ns2:paraId="3909E36F">
            <ns0:pPr>
              <ns0:spacing ns0:before="40" ns0:after="40"/>
              <ns0:jc ns0:val="center"/>
            </ns0:pPr>
            <ns0:r>
              <ns0:rPr>
                <ns0:rFonts ns0:ascii="Times New Roman" ns0:hAnsi="Times New Roman"/>
                <ns0:b/>
                <ns0:color ns0:val="FFFFFF"/>
                <ns0:sz ns0:val="19"/>
              </ns0:rPr>
              <ns0:t>CI Bound Range (</ns0:t>
            </ns0:r>
            <ns3:oMath>
              <ns3:r>
                <ns3:rPr/>
                <ns0:rPr>
                  <ns0:rFonts ns0:ascii="Cambria Math" ns0:hAnsi="Cambria Math"/>
                </ns0:rPr>
                <ns3:t>Δ</ns3:t>
              </ns3:r>
            </ns3:oMath>
            <ns0:r>
              <ns0:rPr>
                <ns0:rFonts ns0:ascii="Times New Roman" ns0:hAnsi="Times New Roman"/>
                <ns0:b/>
                <ns0:color ns0:val="FFFFFF"/>
                <ns0:sz ns0:val="19"/>
              </ns0:rPr>
              <ns0:t>)</ns0:t>
            </ns0:r>
          </ns0:p>
        </ns0:tc>
      </ns0:tr>
      <ns0:tr ns2:paraId="21E4C5B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FFFFF"/>
            <ns0:tcMar>
              <ns0:top ns0:w="100" ns0:type="dxa"/>
              <ns0:left ns0:w="130" ns0:type="dxa"/>
              <ns0:bottom ns0:w="100" ns0:type="dxa"/>
              <ns0:right ns0:w="130" ns0:type="dxa"/>
            </ns0:tcMar>
          </ns0:tcPr>
          <ns0:p ns2:paraId="441B91A7">
            <ns0:pPr>
              <ns0:spacing ns0:before="40" ns0:after="40"/>
              <ns0:jc ns0:val="left"/>
            </ns0:pPr>
            <ns0:r>
              <ns0:rPr>
                <ns0:rFonts ns0:ascii="Times New Roman" ns0:hAnsi="Times New Roman"/>
                <ns0:b/>
                <ns0:sz ns0:val="18"/>
              </ns0:rPr>
              <ns0:t>Pass A (Without Normalization)</ns0:t>
            </ns0:r>
          </ns0:p>
        </ns0:tc>
        <ns0:tc>
          <ns0:tcPr>
            <ns0:tcW ns0:w="1872" ns0:type="dxa"/>
            <ns0:shd ns0:val="clear" ns0:color="auto" ns0:fill="FFFFFF"/>
            <ns0:tcMar>
              <ns0:top ns0:w="100" ns0:type="dxa"/>
              <ns0:left ns0:w="130" ns0:type="dxa"/>
              <ns0:bottom ns0:w="100" ns0:type="dxa"/>
              <ns0:right ns0:w="130" ns0:type="dxa"/>
            </ns0:tcMar>
          </ns0:tcPr>
          <ns0:p ns2:paraId="1E6539DE">
            <ns0:pPr>
              <ns0:spacing ns0:before="40" ns0:after="40"/>
              <ns0:jc ns0:val="center"/>
            </ns0:pPr>
            <ns0:r>
              <ns0:rPr>
                <ns0:rFonts ns0:ascii="Times New Roman" ns0:hAnsi="Times New Roman"/>
                <ns0:b/>
                <ns0:sz ns0:val="18"/>
              </ns0:rPr>
              <ns0:t>Field F1 Score</ns0:t>
            </ns0:r>
          </ns0:p>
        </ns0:tc>
        <ns0:tc>
          <ns0:tcPr>
            <ns0:tcW ns0:w="1872" ns0:type="dxa"/>
            <ns0:shd ns0:val="clear" ns0:color="auto" ns0:fill="FFFFFF"/>
            <ns0:tcMar>
              <ns0:top ns0:w="100" ns0:type="dxa"/>
              <ns0:left ns0:w="130" ns0:type="dxa"/>
              <ns0:bottom ns0:w="100" ns0:type="dxa"/>
              <ns0:right ns0:w="130" ns0:type="dxa"/>
            </ns0:tcMar>
          </ns0:tcPr>
          <ns0:p ns2:paraId="7ABB059B">
            <ns0:pPr>
              <ns0:spacing ns0:before="40" ns0:after="40"/>
              <ns0:jc ns0:val="center"/>
            </ns0:pPr>
            <ns0:r>
              <ns0:rPr>
                <ns0:rFonts ns0:ascii="Times New Roman" ns0:hAnsi="Times New Roman"/>
                <ns0:b/>
                <ns0:sz ns0:val="18"/>
              </ns0:rPr>
              <ns0:t>50.00%</ns0:t>
            </ns0:r>
          </ns0:p>
        </ns0:tc>
        <ns0:tc>
          <ns0:tcPr>
            <ns0:tcW ns0:w="1872" ns0:type="dxa"/>
            <ns0:shd ns0:val="clear" ns0:color="auto" ns0:fill="FFFFFF"/>
            <ns0:tcMar>
              <ns0:top ns0:w="100" ns0:type="dxa"/>
              <ns0:left ns0:w="130" ns0:type="dxa"/>
              <ns0:bottom ns0:w="100" ns0:type="dxa"/>
              <ns0:right ns0:w="130" ns0:type="dxa"/>
            </ns0:tcMar>
          </ns0:tcPr>
          <ns0:p ns2:paraId="102C1047">
            <ns0:pPr>
              <ns0:spacing ns0:before="40" ns0:after="40"/>
              <ns0:jc ns0:val="center"/>
            </ns0:pPr>
            <ns0:r>
              <ns0:rPr>
                <ns0:rFonts ns0:ascii="Times New Roman" ns0:hAnsi="Times New Roman"/>
                <ns0:sz ns0:val="18"/>
              </ns0:rPr>
              <ns0:t>[48.72%, 51.28%]</ns0:t>
            </ns0:r>
          </ns0:p>
        </ns0:tc>
        <ns0:tc>
          <ns0:tcPr>
            <ns0:tcW ns0:w="1872" ns0:type="dxa"/>
            <ns0:shd ns0:val="clear" ns0:color="auto" ns0:fill="FFFFFF"/>
            <ns0:tcMar>
              <ns0:top ns0:w="100" ns0:type="dxa"/>
              <ns0:left ns0:w="130" ns0:type="dxa"/>
              <ns0:bottom ns0:w="100" ns0:type="dxa"/>
              <ns0:right ns0:w="130" ns0:type="dxa"/>
            </ns0:tcMar>
          </ns0:tcPr>
          <ns0:p ns2:paraId="5D0E149B">
            <ns0:pPr>
              <ns0:spacing ns0:before="40" ns0:after="40"/>
              <ns0:jc ns0:val="center"/>
            </ns0:pPr>
            <ns0:r>
              <ns0:rPr>
                <ns0:rFonts ns0:ascii="Times New Roman" ns0:hAnsi="Times New Roman"/>
                <ns0:sz ns0:val="18"/>
              </ns0:rPr>
              <ns0:t>2.57%</ns0:t>
            </ns0:r>
          </ns0:p>
        </ns0:tc>
      </ns0:tr>
      <ns0:tr ns2:paraId="4537DCA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8F9FA"/>
            <ns0:tcMar>
              <ns0:top ns0:w="100" ns0:type="dxa"/>
              <ns0:left ns0:w="130" ns0:type="dxa"/>
              <ns0:bottom ns0:w="100" ns0:type="dxa"/>
              <ns0:right ns0:w="130" ns0:type="dxa"/>
            </ns0:tcMar>
          </ns0:tcPr>
          <ns0:p ns2:paraId="4FDD5C8B">
            <ns0:pPr>
              <ns0:spacing ns0:before="40" ns0:after="40"/>
              <ns0:jc ns0:val="left"/>
            </ns0:pPr>
          </ns0:p>
        </ns0:tc>
        <ns0:tc>
          <ns0:tcPr>
            <ns0:tcW ns0:w="1872" ns0:type="dxa"/>
            <ns0:shd ns0:val="clear" ns0:color="auto" ns0:fill="F8F9FA"/>
            <ns0:tcMar>
              <ns0:top ns0:w="100" ns0:type="dxa"/>
              <ns0:left ns0:w="130" ns0:type="dxa"/>
              <ns0:bottom ns0:w="100" ns0:type="dxa"/>
              <ns0:right ns0:w="130" ns0:type="dxa"/>
            </ns0:tcMar>
          </ns0:tcPr>
          <ns0:p ns2:paraId="02960C6D">
            <ns0:pPr>
              <ns0:spacing ns0:before="40" ns0:after="40"/>
              <ns0:jc ns0:val="center"/>
            </ns0:pPr>
            <ns0:r>
              <ns0:rPr>
                <ns0:rFonts ns0:ascii="Times New Roman" ns0:hAnsi="Times New Roman"/>
                <ns0:b/>
                <ns0:sz ns0:val="18"/>
              </ns0:rPr>
              <ns0:t>Character Error Rate (CER)</ns0:t>
            </ns0:r>
          </ns0:p>
        </ns0:tc>
        <ns0:tc>
          <ns0:tcPr>
            <ns0:tcW ns0:w="1872" ns0:type="dxa"/>
            <ns0:shd ns0:val="clear" ns0:color="auto" ns0:fill="F8F9FA"/>
            <ns0:tcMar>
              <ns0:top ns0:w="100" ns0:type="dxa"/>
              <ns0:left ns0:w="130" ns0:type="dxa"/>
              <ns0:bottom ns0:w="100" ns0:type="dxa"/>
              <ns0:right ns0:w="130" ns0:type="dxa"/>
            </ns0:tcMar>
          </ns0:tcPr>
          <ns0:p ns2:paraId="0F75021E">
            <ns0:pPr>
              <ns0:spacing ns0:before="40" ns0:after="40"/>
              <ns0:jc ns0:val="center"/>
            </ns0:pPr>
            <ns0:r>
              <ns0:rPr>
                <ns0:rFonts ns0:ascii="Times New Roman" ns0:hAnsi="Times New Roman"/>
                <ns0:b/>
                <ns0:sz ns0:val="18"/>
              </ns0:rPr>
              <ns0:t>38.13%</ns0:t>
            </ns0:r>
          </ns0:p>
        </ns0:tc>
        <ns0:tc>
          <ns0:tcPr>
            <ns0:tcW ns0:w="1872" ns0:type="dxa"/>
            <ns0:shd ns0:val="clear" ns0:color="auto" ns0:fill="F8F9FA"/>
            <ns0:tcMar>
              <ns0:top ns0:w="100" ns0:type="dxa"/>
              <ns0:left ns0:w="130" ns0:type="dxa"/>
              <ns0:bottom ns0:w="100" ns0:type="dxa"/>
              <ns0:right ns0:w="130" ns0:type="dxa"/>
            </ns0:tcMar>
          </ns0:tcPr>
          <ns0:p ns2:paraId="11901F40">
            <ns0:pPr>
              <ns0:spacing ns0:before="40" ns0:after="40"/>
              <ns0:jc ns0:val="center"/>
            </ns0:pPr>
            <ns0:r>
              <ns0:rPr>
                <ns0:rFonts ns0:ascii="Times New Roman" ns0:hAnsi="Times New Roman"/>
                <ns0:sz ns0:val="18"/>
              </ns0:rPr>
              <ns0:t>[36.92%, 39.36%]</ns0:t>
            </ns0:r>
          </ns0:p>
        </ns0:tc>
        <ns0:tc>
          <ns0:tcPr>
            <ns0:tcW ns0:w="1872" ns0:type="dxa"/>
            <ns0:shd ns0:val="clear" ns0:color="auto" ns0:fill="F8F9FA"/>
            <ns0:tcMar>
              <ns0:top ns0:w="100" ns0:type="dxa"/>
              <ns0:left ns0:w="130" ns0:type="dxa"/>
              <ns0:bottom ns0:w="100" ns0:type="dxa"/>
              <ns0:right ns0:w="130" ns0:type="dxa"/>
            </ns0:tcMar>
          </ns0:tcPr>
          <ns0:p ns2:paraId="24EB4D4B">
            <ns0:pPr>
              <ns0:spacing ns0:before="40" ns0:after="40"/>
              <ns0:jc ns0:val="center"/>
            </ns0:pPr>
            <ns0:r>
              <ns0:rPr>
                <ns0:rFonts ns0:ascii="Times New Roman" ns0:hAnsi="Times New Roman"/>
                <ns0:sz ns0:val="18"/>
              </ns0:rPr>
              <ns0:t>2.44%</ns0:t>
            </ns0:r>
          </ns0:p>
        </ns0:tc>
      </ns0:tr>
      <ns0:tr ns2:paraId="49FC872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FFFFF"/>
            <ns0:tcMar>
              <ns0:top ns0:w="100" ns0:type="dxa"/>
              <ns0:left ns0:w="130" ns0:type="dxa"/>
              <ns0:bottom ns0:w="100" ns0:type="dxa"/>
              <ns0:right ns0:w="130" ns0:type="dxa"/>
            </ns0:tcMar>
          </ns0:tcPr>
          <ns0:p ns2:paraId="4892F53B">
            <ns0:pPr>
              <ns0:spacing ns0:before="40" ns0:after="40"/>
              <ns0:jc ns0:val="left"/>
            </ns0:pPr>
          </ns0:p>
        </ns0:tc>
        <ns0:tc>
          <ns0:tcPr>
            <ns0:tcW ns0:w="1872" ns0:type="dxa"/>
            <ns0:shd ns0:val="clear" ns0:color="auto" ns0:fill="FFFFFF"/>
            <ns0:tcMar>
              <ns0:top ns0:w="100" ns0:type="dxa"/>
              <ns0:left ns0:w="130" ns0:type="dxa"/>
              <ns0:bottom ns0:w="100" ns0:type="dxa"/>
              <ns0:right ns0:w="130" ns0:type="dxa"/>
            </ns0:tcMar>
          </ns0:tcPr>
          <ns0:p ns2:paraId="360A6C95">
            <ns0:pPr>
              <ns0:spacing ns0:before="40" ns0:after="40"/>
              <ns0:jc ns0:val="center"/>
            </ns0:pPr>
            <ns0:r>
              <ns0:rPr>
                <ns0:rFonts ns0:ascii="Times New Roman" ns0:hAnsi="Times New Roman"/>
                <ns0:b/>
                <ns0:sz ns0:val="18"/>
              </ns0:rPr>
              <ns0:t>Word Error Rate (WER)</ns0:t>
            </ns0:r>
          </ns0:p>
        </ns0:tc>
        <ns0:tc>
          <ns0:tcPr>
            <ns0:tcW ns0:w="1872" ns0:type="dxa"/>
            <ns0:shd ns0:val="clear" ns0:color="auto" ns0:fill="FFFFFF"/>
            <ns0:tcMar>
              <ns0:top ns0:w="100" ns0:type="dxa"/>
              <ns0:left ns0:w="130" ns0:type="dxa"/>
              <ns0:bottom ns0:w="100" ns0:type="dxa"/>
              <ns0:right ns0:w="130" ns0:type="dxa"/>
            </ns0:tcMar>
          </ns0:tcPr>
          <ns0:p ns2:paraId="4C2F56DF">
            <ns0:pPr>
              <ns0:spacing ns0:before="40" ns0:after="40"/>
              <ns0:jc ns0:val="center"/>
            </ns0:pPr>
            <ns0:r>
              <ns0:rPr>
                <ns0:rFonts ns0:ascii="Times New Roman" ns0:hAnsi="Times New Roman"/>
                <ns0:b/>
                <ns0:sz ns0:val="18"/>
              </ns0:rPr>
              <ns0:t>285.31%</ns0:t>
            </ns0:r>
          </ns0:p>
        </ns0:tc>
        <ns0:tc>
          <ns0:tcPr>
            <ns0:tcW ns0:w="1872" ns0:type="dxa"/>
            <ns0:shd ns0:val="clear" ns0:color="auto" ns0:fill="FFFFFF"/>
            <ns0:tcMar>
              <ns0:top ns0:w="100" ns0:type="dxa"/>
              <ns0:left ns0:w="130" ns0:type="dxa"/>
              <ns0:bottom ns0:w="100" ns0:type="dxa"/>
              <ns0:right ns0:w="130" ns0:type="dxa"/>
            </ns0:tcMar>
          </ns0:tcPr>
          <ns0:p ns2:paraId="3F1938DC">
            <ns0:pPr>
              <ns0:spacing ns0:before="40" ns0:after="40"/>
              <ns0:jc ns0:val="center"/>
            </ns0:pPr>
            <ns0:r>
              <ns0:rPr>
                <ns0:rFonts ns0:ascii="Times New Roman" ns0:hAnsi="Times New Roman"/>
                <ns0:sz ns0:val="18"/>
              </ns0:rPr>
              <ns0:t>[276.26%, 294.89%]</ns0:t>
            </ns0:r>
          </ns0:p>
        </ns0:tc>
        <ns0:tc>
          <ns0:tcPr>
            <ns0:tcW ns0:w="1872" ns0:type="dxa"/>
            <ns0:shd ns0:val="clear" ns0:color="auto" ns0:fill="FFFFFF"/>
            <ns0:tcMar>
              <ns0:top ns0:w="100" ns0:type="dxa"/>
              <ns0:left ns0:w="130" ns0:type="dxa"/>
              <ns0:bottom ns0:w="100" ns0:type="dxa"/>
              <ns0:right ns0:w="130" ns0:type="dxa"/>
            </ns0:tcMar>
          </ns0:tcPr>
          <ns0:p ns2:paraId="15558EED">
            <ns0:pPr>
              <ns0:spacing ns0:before="40" ns0:after="40"/>
              <ns0:jc ns0:val="center"/>
            </ns0:pPr>
            <ns0:r>
              <ns0:rPr>
                <ns0:rFonts ns0:ascii="Times New Roman" ns0:hAnsi="Times New Roman"/>
                <ns0:sz ns0:val="18"/>
              </ns0:rPr>
              <ns0:t>18.62%</ns0:t>
            </ns0:r>
          </ns0:p>
        </ns0:tc>
      </ns0:tr>
      <ns0:tr ns2:paraId="67C142CE">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8F9FA"/>
            <ns0:tcMar>
              <ns0:top ns0:w="100" ns0:type="dxa"/>
              <ns0:left ns0:w="130" ns0:type="dxa"/>
              <ns0:bottom ns0:w="100" ns0:type="dxa"/>
              <ns0:right ns0:w="130" ns0:type="dxa"/>
            </ns0:tcMar>
          </ns0:tcPr>
          <ns0:p ns2:paraId="0D634840">
            <ns0:pPr>
              <ns0:spacing ns0:before="40" ns0:after="40"/>
              <ns0:jc ns0:val="left"/>
            </ns0:pPr>
            <ns0:r>
              <ns0:rPr>
                <ns0:rFonts ns0:ascii="Times New Roman" ns0:hAnsi="Times New Roman"/>
                <ns0:b/>
                <ns0:sz ns0:val="18"/>
              </ns0:rPr>
              <ns0:t>Pass B (With Normalization)</ns0:t>
            </ns0:r>
          </ns0:p>
        </ns0:tc>
        <ns0:tc>
          <ns0:tcPr>
            <ns0:tcW ns0:w="1872" ns0:type="dxa"/>
            <ns0:shd ns0:val="clear" ns0:color="auto" ns0:fill="F8F9FA"/>
            <ns0:tcMar>
              <ns0:top ns0:w="100" ns0:type="dxa"/>
              <ns0:left ns0:w="130" ns0:type="dxa"/>
              <ns0:bottom ns0:w="100" ns0:type="dxa"/>
              <ns0:right ns0:w="130" ns0:type="dxa"/>
            </ns0:tcMar>
          </ns0:tcPr>
          <ns0:p ns2:paraId="304D53ED">
            <ns0:pPr>
              <ns0:spacing ns0:before="40" ns0:after="40"/>
              <ns0:jc ns0:val="center"/>
            </ns0:pPr>
            <ns0:r>
              <ns0:rPr>
                <ns0:rFonts ns0:ascii="Times New Roman" ns0:hAnsi="Times New Roman"/>
                <ns0:b/>
                <ns0:sz ns0:val="18"/>
              </ns0:rPr>
              <ns0:t>Field F1 Score</ns0:t>
            </ns0:r>
          </ns0:p>
        </ns0:tc>
        <ns0:tc>
          <ns0:tcPr>
            <ns0:tcW ns0:w="1872" ns0:type="dxa"/>
            <ns0:shd ns0:val="clear" ns0:color="auto" ns0:fill="F8F9FA"/>
            <ns0:tcMar>
              <ns0:top ns0:w="100" ns0:type="dxa"/>
              <ns0:left ns0:w="130" ns0:type="dxa"/>
              <ns0:bottom ns0:w="100" ns0:type="dxa"/>
              <ns0:right ns0:w="130" ns0:type="dxa"/>
            </ns0:tcMar>
          </ns0:tcPr>
          <ns0:p ns2:paraId="6AD58B08">
            <ns0:pPr>
              <ns0:spacing ns0:before="40" ns0:after="40"/>
              <ns0:jc ns0:val="center"/>
            </ns0:pPr>
            <ns0:r>
              <ns0:rPr>
                <ns0:rFonts ns0:ascii="Times New Roman" ns0:hAnsi="Times New Roman"/>
                <ns0:b/>
                <ns0:sz ns0:val="18"/>
              </ns0:rPr>
              <ns0:t>95.49%</ns0:t>
            </ns0:r>
          </ns0:p>
        </ns0:tc>
        <ns0:tc>
          <ns0:tcPr>
            <ns0:tcW ns0:w="1872" ns0:type="dxa"/>
            <ns0:shd ns0:val="clear" ns0:color="auto" ns0:fill="F8F9FA"/>
            <ns0:tcMar>
              <ns0:top ns0:w="100" ns0:type="dxa"/>
              <ns0:left ns0:w="130" ns0:type="dxa"/>
              <ns0:bottom ns0:w="100" ns0:type="dxa"/>
              <ns0:right ns0:w="130" ns0:type="dxa"/>
            </ns0:tcMar>
          </ns0:tcPr>
          <ns0:p ns2:paraId="1813561B">
            <ns0:pPr>
              <ns0:spacing ns0:before="40" ns0:after="40"/>
              <ns0:jc ns0:val="center"/>
            </ns0:pPr>
            <ns0:r>
              <ns0:rPr>
                <ns0:rFonts ns0:ascii="Times New Roman" ns0:hAnsi="Times New Roman"/>
                <ns0:sz ns0:val="18"/>
              </ns0:rPr>
              <ns0:t>[94.93%, 96.01%]</ns0:t>
            </ns0:r>
          </ns0:p>
        </ns0:tc>
        <ns0:tc>
          <ns0:tcPr>
            <ns0:tcW ns0:w="1872" ns0:type="dxa"/>
            <ns0:shd ns0:val="clear" ns0:color="auto" ns0:fill="F8F9FA"/>
            <ns0:tcMar>
              <ns0:top ns0:w="100" ns0:type="dxa"/>
              <ns0:left ns0:w="130" ns0:type="dxa"/>
              <ns0:bottom ns0:w="100" ns0:type="dxa"/>
              <ns0:right ns0:w="130" ns0:type="dxa"/>
            </ns0:tcMar>
          </ns0:tcPr>
          <ns0:p ns2:paraId="73996FA0">
            <ns0:pPr>
              <ns0:spacing ns0:before="40" ns0:after="40"/>
              <ns0:jc ns0:val="center"/>
            </ns0:pPr>
            <ns0:r>
              <ns0:rPr>
                <ns0:rFonts ns0:ascii="Times New Roman" ns0:hAnsi="Times New Roman"/>
                <ns0:sz ns0:val="18"/>
              </ns0:rPr>
              <ns0:t>1.08%</ns0:t>
            </ns0:r>
          </ns0:p>
        </ns0:tc>
      </ns0:tr>
      <ns0:tr ns2:paraId="51A91D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FFFFF"/>
            <ns0:tcMar>
              <ns0:top ns0:w="100" ns0:type="dxa"/>
              <ns0:left ns0:w="130" ns0:type="dxa"/>
              <ns0:bottom ns0:w="100" ns0:type="dxa"/>
              <ns0:right ns0:w="130" ns0:type="dxa"/>
            </ns0:tcMar>
          </ns0:tcPr>
          <ns0:p ns2:paraId="0175F5E1">
            <ns0:pPr>
              <ns0:spacing ns0:before="40" ns0:after="40"/>
              <ns0:jc ns0:val="left"/>
            </ns0:pPr>
          </ns0:p>
        </ns0:tc>
        <ns0:tc>
          <ns0:tcPr>
            <ns0:tcW ns0:w="1872" ns0:type="dxa"/>
            <ns0:shd ns0:val="clear" ns0:color="auto" ns0:fill="FFFFFF"/>
            <ns0:tcMar>
              <ns0:top ns0:w="100" ns0:type="dxa"/>
              <ns0:left ns0:w="130" ns0:type="dxa"/>
              <ns0:bottom ns0:w="100" ns0:type="dxa"/>
              <ns0:right ns0:w="130" ns0:type="dxa"/>
            </ns0:tcMar>
          </ns0:tcPr>
          <ns0:p ns2:paraId="63767A61">
            <ns0:pPr>
              <ns0:spacing ns0:before="40" ns0:after="40"/>
              <ns0:jc ns0:val="center"/>
            </ns0:pPr>
            <ns0:r>
              <ns0:rPr>
                <ns0:rFonts ns0:ascii="Times New Roman" ns0:hAnsi="Times New Roman"/>
                <ns0:b/>
                <ns0:sz ns0:val="18"/>
              </ns0:rPr>
              <ns0:t>Character Error Rate (CER)</ns0:t>
            </ns0:r>
          </ns0:p>
        </ns0:tc>
        <ns0:tc>
          <ns0:tcPr>
            <ns0:tcW ns0:w="1872" ns0:type="dxa"/>
            <ns0:shd ns0:val="clear" ns0:color="auto" ns0:fill="FFFFFF"/>
            <ns0:tcMar>
              <ns0:top ns0:w="100" ns0:type="dxa"/>
              <ns0:left ns0:w="130" ns0:type="dxa"/>
              <ns0:bottom ns0:w="100" ns0:type="dxa"/>
              <ns0:right ns0:w="130" ns0:type="dxa"/>
            </ns0:tcMar>
          </ns0:tcPr>
          <ns0:p ns2:paraId="206987E7">
            <ns0:pPr>
              <ns0:spacing ns0:before="40" ns0:after="40"/>
              <ns0:jc ns0:val="center"/>
            </ns0:pPr>
            <ns0:r>
              <ns0:rPr>
                <ns0:rFonts ns0:ascii="Times New Roman" ns0:hAnsi="Times New Roman"/>
                <ns0:b/>
                <ns0:sz ns0:val="18"/>
              </ns0:rPr>
              <ns0:t>3.65%</ns0:t>
            </ns0:r>
          </ns0:p>
        </ns0:tc>
        <ns0:tc>
          <ns0:tcPr>
            <ns0:tcW ns0:w="1872" ns0:type="dxa"/>
            <ns0:shd ns0:val="clear" ns0:color="auto" ns0:fill="FFFFFF"/>
            <ns0:tcMar>
              <ns0:top ns0:w="100" ns0:type="dxa"/>
              <ns0:left ns0:w="130" ns0:type="dxa"/>
              <ns0:bottom ns0:w="100" ns0:type="dxa"/>
              <ns0:right ns0:w="130" ns0:type="dxa"/>
            </ns0:tcMar>
          </ns0:tcPr>
          <ns0:p ns2:paraId="1D0E22E4">
            <ns0:pPr>
              <ns0:spacing ns0:before="40" ns0:after="40"/>
              <ns0:jc ns0:val="center"/>
            </ns0:pPr>
            <ns0:r>
              <ns0:rPr>
                <ns0:rFonts ns0:ascii="Times New Roman" ns0:hAnsi="Times New Roman"/>
                <ns0:sz ns0:val="18"/>
              </ns0:rPr>
              <ns0:t>[3.23%, 4.10%]</ns0:t>
            </ns0:r>
          </ns0:p>
        </ns0:tc>
        <ns0:tc>
          <ns0:tcPr>
            <ns0:tcW ns0:w="1872" ns0:type="dxa"/>
            <ns0:shd ns0:val="clear" ns0:color="auto" ns0:fill="FFFFFF"/>
            <ns0:tcMar>
              <ns0:top ns0:w="100" ns0:type="dxa"/>
              <ns0:left ns0:w="130" ns0:type="dxa"/>
              <ns0:bottom ns0:w="100" ns0:type="dxa"/>
              <ns0:right ns0:w="130" ns0:type="dxa"/>
            </ns0:tcMar>
          </ns0:tcPr>
          <ns0:p ns2:paraId="7538C8F1">
            <ns0:pPr>
              <ns0:spacing ns0:before="40" ns0:after="40"/>
              <ns0:jc ns0:val="center"/>
            </ns0:pPr>
            <ns0:r>
              <ns0:rPr>
                <ns0:rFonts ns0:ascii="Times New Roman" ns0:hAnsi="Times New Roman"/>
                <ns0:sz ns0:val="18"/>
              </ns0:rPr>
              <ns0:t>0.87%</ns0:t>
            </ns0:r>
          </ns0:p>
        </ns0:tc>
      </ns0:tr>
      <ns0:tr ns2:paraId="0D14952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8F9FA"/>
            <ns0:tcMar>
              <ns0:top ns0:w="100" ns0:type="dxa"/>
              <ns0:left ns0:w="130" ns0:type="dxa"/>
              <ns0:bottom ns0:w="100" ns0:type="dxa"/>
              <ns0:right ns0:w="130" ns0:type="dxa"/>
            </ns0:tcMar>
          </ns0:tcPr>
          <ns0:p ns2:paraId="20542A2B">
            <ns0:pPr>
              <ns0:spacing ns0:before="40" ns0:after="40"/>
              <ns0:jc ns0:val="left"/>
            </ns0:pPr>
          </ns0:p>
        </ns0:tc>
        <ns0:tc>
          <ns0:tcPr>
            <ns0:tcW ns0:w="1872" ns0:type="dxa"/>
            <ns0:shd ns0:val="clear" ns0:color="auto" ns0:fill="F8F9FA"/>
            <ns0:tcMar>
              <ns0:top ns0:w="100" ns0:type="dxa"/>
              <ns0:left ns0:w="130" ns0:type="dxa"/>
              <ns0:bottom ns0:w="100" ns0:type="dxa"/>
              <ns0:right ns0:w="130" ns0:type="dxa"/>
            </ns0:tcMar>
          </ns0:tcPr>
          <ns0:p ns2:paraId="0713551E">
            <ns0:pPr>
              <ns0:spacing ns0:before="40" ns0:after="40"/>
              <ns0:jc ns0:val="center"/>
            </ns0:pPr>
            <ns0:r>
              <ns0:rPr>
                <ns0:rFonts ns0:ascii="Times New Roman" ns0:hAnsi="Times New Roman"/>
                <ns0:b/>
                <ns0:sz ns0:val="18"/>
              </ns0:rPr>
              <ns0:t>Word Error Rate (WER)</ns0:t>
            </ns0:r>
          </ns0:p>
        </ns0:tc>
        <ns0:tc>
          <ns0:tcPr>
            <ns0:tcW ns0:w="1872" ns0:type="dxa"/>
            <ns0:shd ns0:val="clear" ns0:color="auto" ns0:fill="F8F9FA"/>
            <ns0:tcMar>
              <ns0:top ns0:w="100" ns0:type="dxa"/>
              <ns0:left ns0:w="130" ns0:type="dxa"/>
              <ns0:bottom ns0:w="100" ns0:type="dxa"/>
              <ns0:right ns0:w="130" ns0:type="dxa"/>
            </ns0:tcMar>
          </ns0:tcPr>
          <ns0:p ns2:paraId="264DBD4D">
            <ns0:pPr>
              <ns0:spacing ns0:before="40" ns0:after="40"/>
              <ns0:jc ns0:val="center"/>
            </ns0:pPr>
            <ns0:r>
              <ns0:rPr>
                <ns0:rFonts ns0:ascii="Times New Roman" ns0:hAnsi="Times New Roman"/>
                <ns0:b/>
                <ns0:sz ns0:val="18"/>
              </ns0:rPr>
              <ns0:t>27.01%</ns0:t>
            </ns0:r>
          </ns0:p>
        </ns0:tc>
        <ns0:tc>
          <ns0:tcPr>
            <ns0:tcW ns0:w="1872" ns0:type="dxa"/>
            <ns0:shd ns0:val="clear" ns0:color="auto" ns0:fill="F8F9FA"/>
            <ns0:tcMar>
              <ns0:top ns0:w="100" ns0:type="dxa"/>
              <ns0:left ns0:w="130" ns0:type="dxa"/>
              <ns0:bottom ns0:w="100" ns0:type="dxa"/>
              <ns0:right ns0:w="130" ns0:type="dxa"/>
            </ns0:tcMar>
          </ns0:tcPr>
          <ns0:p ns2:paraId="727D1F8B">
            <ns0:pPr>
              <ns0:spacing ns0:before="40" ns0:after="40"/>
              <ns0:jc ns0:val="center"/>
            </ns0:pPr>
            <ns0:r>
              <ns0:rPr>
                <ns0:rFonts ns0:ascii="Times New Roman" ns0:hAnsi="Times New Roman"/>
                <ns0:sz ns0:val="18"/>
              </ns0:rPr>
              <ns0:t>[23.86%, 30.26%]</ns0:t>
            </ns0:r>
          </ns0:p>
        </ns0:tc>
        <ns0:tc>
          <ns0:tcPr>
            <ns0:tcW ns0:w="1872" ns0:type="dxa"/>
            <ns0:shd ns0:val="clear" ns0:color="auto" ns0:fill="F8F9FA"/>
            <ns0:tcMar>
              <ns0:top ns0:w="100" ns0:type="dxa"/>
              <ns0:left ns0:w="130" ns0:type="dxa"/>
              <ns0:bottom ns0:w="100" ns0:type="dxa"/>
              <ns0:right ns0:w="130" ns0:type="dxa"/>
            </ns0:tcMar>
          </ns0:tcPr>
          <ns0:p ns2:paraId="1C90193B">
            <ns0:pPr>
              <ns0:spacing ns0:before="40" ns0:after="40"/>
              <ns0:jc ns0:val="center"/>
            </ns0:pPr>
            <ns0:r>
              <ns0:rPr>
                <ns0:rFonts ns0:ascii="Times New Roman" ns0:hAnsi="Times New Roman"/>
                <ns0:sz ns0:val="18"/>
              </ns0:rPr>
              <ns0:t>6.40%</ns0:t>
            </ns0:r>
          </ns0:p>
        </ns0:tc>
      </ns0:tr>
      <ns0:tr ns2:paraId="29A4257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FFFFF"/>
            <ns0:tcMar>
              <ns0:top ns0:w="100" ns0:type="dxa"/>
              <ns0:left ns0:w="130" ns0:type="dxa"/>
              <ns0:bottom ns0:w="100" ns0:type="dxa"/>
              <ns0:right ns0:w="130" ns0:type="dxa"/>
            </ns0:tcMar>
          </ns0:tcPr>
          <ns0:p ns2:paraId="4FEC84D8">
            <ns0:pPr>
              <ns0:spacing ns0:before="40" ns0:after="40"/>
              <ns0:jc ns0:val="left"/>
            </ns0:pPr>
            <ns0:r>
              <ns0:rPr>
                <ns0:rFonts ns0:ascii="Times New Roman" ns0:hAnsi="Times New Roman"/>
                <ns0:b/>
                <ns0:sz ns0:val="18"/>
              </ns0:rPr>
              <ns0:t>Net Empirical Change</ns0:t>
            </ns0:r>
          </ns0:p>
        </ns0:tc>
        <ns0:tc>
          <ns0:tcPr>
            <ns0:tcW ns0:w="1872" ns0:type="dxa"/>
            <ns0:shd ns0:val="clear" ns0:color="auto" ns0:fill="FFFFFF"/>
            <ns0:tcMar>
              <ns0:top ns0:w="100" ns0:type="dxa"/>
              <ns0:left ns0:w="130" ns0:type="dxa"/>
              <ns0:bottom ns0:w="100" ns0:type="dxa"/>
              <ns0:right ns0:w="130" ns0:type="dxa"/>
            </ns0:tcMar>
          </ns0:tcPr>
          <ns0:p ns2:paraId="43978F90">
            <ns0:pPr>
              <ns0:spacing ns0:before="40" ns0:after="40"/>
              <ns0:jc ns0:val="center"/>
            </ns0:pPr>
            <ns0:r>
              <ns0:rPr>
                <ns0:rFonts ns0:ascii="Times New Roman" ns0:hAnsi="Times New Roman"/>
                <ns0:b/>
                <ns0:sz ns0:val="18"/>
              </ns0:rPr>
              <ns0:t>F1 Score Boost</ns0:t>
            </ns0:r>
          </ns0:p>
        </ns0:tc>
        <ns0:tc>
          <ns0:tcPr>
            <ns0:tcW ns0:w="1872" ns0:type="dxa"/>
            <ns0:shd ns0:val="clear" ns0:color="auto" ns0:fill="FFFFFF"/>
            <ns0:tcMar>
              <ns0:top ns0:w="100" ns0:type="dxa"/>
              <ns0:left ns0:w="130" ns0:type="dxa"/>
              <ns0:bottom ns0:w="100" ns0:type="dxa"/>
              <ns0:right ns0:w="130" ns0:type="dxa"/>
            </ns0:tcMar>
          </ns0:tcPr>
          <ns0:p ns2:paraId="6F6FE408">
            <ns0:pPr>
              <ns0:spacing ns0:before="40" ns0:after="40"/>
              <ns0:jc ns0:val="center"/>
            </ns0:pPr>
            <ns0:r>
              <ns0:rPr>
                <ns0:rFonts ns0:ascii="Times New Roman" ns0:hAnsi="Times New Roman"/>
                <ns0:b/>
                <ns0:sz ns0:val="18"/>
              </ns0:rPr>
              <ns0:t>+45.49%</ns0:t>
            </ns0:r>
          </ns0:p>
        </ns0:tc>
        <ns0:tc>
          <ns0:tcPr>
            <ns0:tcW ns0:w="1872" ns0:type="dxa"/>
            <ns0:shd ns0:val="clear" ns0:color="auto" ns0:fill="FFFFFF"/>
            <ns0:tcMar>
              <ns0:top ns0:w="100" ns0:type="dxa"/>
              <ns0:left ns0:w="130" ns0:type="dxa"/>
              <ns0:bottom ns0:w="100" ns0:type="dxa"/>
              <ns0:right ns0:w="130" ns0:type="dxa"/>
            </ns0:tcMar>
          </ns0:tcPr>
          <ns0:p ns2:paraId="5BE80B9C">
            <ns0:pPr>
              <ns0:spacing ns0:before="40" ns0:after="40"/>
              <ns0:jc ns0:val="center"/>
            </ns0:pPr>
            <ns0:r>
              <ns0:rPr>
                <ns0:rFonts ns0:ascii="Times New Roman" ns0:hAnsi="Times New Roman"/>
                <ns0:sz ns0:val="18"/>
              </ns0:rPr>
              <ns0:t>[+44.29%, +46.82%]</ns0:t>
            </ns0:r>
          </ns0:p>
        </ns0:tc>
        <ns0:tc>
          <ns0:tcPr>
            <ns0:tcW ns0:w="1872" ns0:type="dxa"/>
            <ns0:shd ns0:val="clear" ns0:color="auto" ns0:fill="FFFFFF"/>
            <ns0:tcMar>
              <ns0:top ns0:w="100" ns0:type="dxa"/>
              <ns0:left ns0:w="130" ns0:type="dxa"/>
              <ns0:bottom ns0:w="100" ns0:type="dxa"/>
              <ns0:right ns0:w="130" ns0:type="dxa"/>
            </ns0:tcMar>
          </ns0:tcPr>
          <ns0:p ns2:paraId="33D20716">
            <ns0:pPr>
              <ns0:spacing ns0:before="40" ns0:after="40"/>
              <ns0:jc ns0:val="center"/>
            </ns0:pPr>
            <ns0:r>
              <ns0:rPr>
                <ns0:rFonts ns0:ascii="Times New Roman" ns0:hAnsi="Times New Roman"/>
                <ns0:sz ns0:val="18"/>
              </ns0:rPr>
              <ns0:t>2.53%</ns0:t>
            </ns0:r>
          </ns0:p>
        </ns0:tc>
      </ns0:tr>
      <ns0:tr ns2:paraId="1692B09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8F9FA"/>
            <ns0:tcMar>
              <ns0:top ns0:w="100" ns0:type="dxa"/>
              <ns0:left ns0:w="130" ns0:type="dxa"/>
              <ns0:bottom ns0:w="100" ns0:type="dxa"/>
              <ns0:right ns0:w="130" ns0:type="dxa"/>
            </ns0:tcMar>
          </ns0:tcPr>
          <ns0:p ns2:paraId="19E1B9CE">
            <ns0:pPr>
              <ns0:spacing ns0:before="40" ns0:after="40"/>
              <ns0:jc ns0:val="left"/>
            </ns0:pPr>
          </ns0:p>
        </ns0:tc>
        <ns0:tc>
          <ns0:tcPr>
            <ns0:tcW ns0:w="1872" ns0:type="dxa"/>
            <ns0:shd ns0:val="clear" ns0:color="auto" ns0:fill="F8F9FA"/>
            <ns0:tcMar>
              <ns0:top ns0:w="100" ns0:type="dxa"/>
              <ns0:left ns0:w="130" ns0:type="dxa"/>
              <ns0:bottom ns0:w="100" ns0:type="dxa"/>
              <ns0:right ns0:w="130" ns0:type="dxa"/>
            </ns0:tcMar>
          </ns0:tcPr>
          <ns0:p ns2:paraId="69B5287C">
            <ns0:pPr>
              <ns0:spacing ns0:before="40" ns0:after="40"/>
              <ns0:jc ns0:val="center"/>
            </ns0:pPr>
            <ns0:r>
              <ns0:rPr>
                <ns0:rFonts ns0:ascii="Times New Roman" ns0:hAnsi="Times New Roman"/>
                <ns0:b/>
                <ns0:sz ns0:val="18"/>
              </ns0:rPr>
              <ns0:t>CER Reduction</ns0:t>
            </ns0:r>
          </ns0:p>
        </ns0:tc>
        <ns0:tc>
          <ns0:tcPr>
            <ns0:tcW ns0:w="1872" ns0:type="dxa"/>
            <ns0:shd ns0:val="clear" ns0:color="auto" ns0:fill="F8F9FA"/>
            <ns0:tcMar>
              <ns0:top ns0:w="100" ns0:type="dxa"/>
              <ns0:left ns0:w="130" ns0:type="dxa"/>
              <ns0:bottom ns0:w="100" ns0:type="dxa"/>
              <ns0:right ns0:w="130" ns0:type="dxa"/>
            </ns0:tcMar>
          </ns0:tcPr>
          <ns0:p ns2:paraId="29975DF7">
            <ns0:pPr>
              <ns0:spacing ns0:before="40" ns0:after="40"/>
              <ns0:jc ns0:val="center"/>
            </ns0:pPr>
            <ns0:r>
              <ns0:rPr>
                <ns0:rFonts ns0:ascii="Times New Roman" ns0:hAnsi="Times New Roman"/>
                <ns0:b/>
                <ns0:sz ns0:val="18"/>
              </ns0:rPr>
              <ns0:t>-34.48%</ns0:t>
            </ns0:r>
          </ns0:p>
        </ns0:tc>
        <ns0:tc>
          <ns0:tcPr>
            <ns0:tcW ns0:w="1872" ns0:type="dxa"/>
            <ns0:shd ns0:val="clear" ns0:color="auto" ns0:fill="F8F9FA"/>
            <ns0:tcMar>
              <ns0:top ns0:w="100" ns0:type="dxa"/>
              <ns0:left ns0:w="130" ns0:type="dxa"/>
              <ns0:bottom ns0:w="100" ns0:type="dxa"/>
              <ns0:right ns0:w="130" ns0:type="dxa"/>
            </ns0:tcMar>
          </ns0:tcPr>
          <ns0:p ns2:paraId="31D5F293">
            <ns0:pPr>
              <ns0:spacing ns0:before="40" ns0:after="40"/>
              <ns0:jc ns0:val="center"/>
            </ns0:pPr>
            <ns0:r>
              <ns0:rPr>
                <ns0:rFonts ns0:ascii="Times New Roman" ns0:hAnsi="Times New Roman"/>
                <ns0:sz ns0:val="18"/>
              </ns0:rPr>
              <ns0:t>[-35.65%, -33.25%]</ns0:t>
            </ns0:r>
          </ns0:p>
        </ns0:tc>
        <ns0:tc>
          <ns0:tcPr>
            <ns0:tcW ns0:w="1872" ns0:type="dxa"/>
            <ns0:shd ns0:val="clear" ns0:color="auto" ns0:fill="F8F9FA"/>
            <ns0:tcMar>
              <ns0:top ns0:w="100" ns0:type="dxa"/>
              <ns0:left ns0:w="130" ns0:type="dxa"/>
              <ns0:bottom ns0:w="100" ns0:type="dxa"/>
              <ns0:right ns0:w="130" ns0:type="dxa"/>
            </ns0:tcMar>
          </ns0:tcPr>
          <ns0:p ns2:paraId="1C124951">
            <ns0:pPr>
              <ns0:spacing ns0:before="40" ns0:after="40"/>
              <ns0:jc ns0:val="center"/>
            </ns0:pPr>
            <ns0:r>
              <ns0:rPr>
                <ns0:rFonts ns0:ascii="Times New Roman" ns0:hAnsi="Times New Roman"/>
                <ns0:sz ns0:val="18"/>
              </ns0:rPr>
              <ns0:t>2.40%</ns0:t>
            </ns0:r>
          </ns0:p>
        </ns0:tc>
      </ns0:tr>
      <ns0:tr ns2:paraId="3B7A524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FFFFF"/>
            <ns0:tcMar>
              <ns0:top ns0:w="100" ns0:type="dxa"/>
              <ns0:left ns0:w="130" ns0:type="dxa"/>
              <ns0:bottom ns0:w="100" ns0:type="dxa"/>
              <ns0:right ns0:w="130" ns0:type="dxa"/>
            </ns0:tcMar>
          </ns0:tcPr>
          <ns0:p ns2:paraId="63AFEC0D">
            <ns0:pPr>
              <ns0:spacing ns0:before="40" ns0:after="40"/>
              <ns0:jc ns0:val="left"/>
            </ns0:pPr>
          </ns0:p>
        </ns0:tc>
        <ns0:tc>
          <ns0:tcPr>
            <ns0:tcW ns0:w="1872" ns0:type="dxa"/>
            <ns0:shd ns0:val="clear" ns0:color="auto" ns0:fill="FFFFFF"/>
            <ns0:tcMar>
              <ns0:top ns0:w="100" ns0:type="dxa"/>
              <ns0:left ns0:w="130" ns0:type="dxa"/>
              <ns0:bottom ns0:w="100" ns0:type="dxa"/>
              <ns0:right ns0:w="130" ns0:type="dxa"/>
            </ns0:tcMar>
          </ns0:tcPr>
          <ns0:p ns2:paraId="02081049">
            <ns0:pPr>
              <ns0:spacing ns0:before="40" ns0:after="40"/>
              <ns0:jc ns0:val="center"/>
            </ns0:pPr>
            <ns0:r>
              <ns0:rPr>
                <ns0:rFonts ns0:ascii="Times New Roman" ns0:hAnsi="Times New Roman"/>
                <ns0:b/>
                <ns0:sz ns0:val="18"/>
              </ns0:rPr>
              <ns0:t>WER Reduction</ns0:t>
            </ns0:r>
          </ns0:p>
        </ns0:tc>
        <ns0:tc>
          <ns0:tcPr>
            <ns0:tcW ns0:w="1872" ns0:type="dxa"/>
            <ns0:shd ns0:val="clear" ns0:color="auto" ns0:fill="FFFFFF"/>
            <ns0:tcMar>
              <ns0:top ns0:w="100" ns0:type="dxa"/>
              <ns0:left ns0:w="130" ns0:type="dxa"/>
              <ns0:bottom ns0:w="100" ns0:type="dxa"/>
              <ns0:right ns0:w="130" ns0:type="dxa"/>
            </ns0:tcMar>
          </ns0:tcPr>
          <ns0:p ns2:paraId="25E66CF7">
            <ns0:pPr>
              <ns0:spacing ns0:before="40" ns0:after="40"/>
              <ns0:jc ns0:val="center"/>
            </ns0:pPr>
            <ns0:r>
              <ns0:rPr>
                <ns0:rFonts ns0:ascii="Times New Roman" ns0:hAnsi="Times New Roman"/>
                <ns0:b/>
                <ns0:sz ns0:val="18"/>
              </ns0:rPr>
              <ns0:t>-258.30%</ns0:t>
            </ns0:r>
          </ns0:p>
        </ns0:tc>
        <ns0:tc>
          <ns0:tcPr>
            <ns0:tcW ns0:w="1872" ns0:type="dxa"/>
            <ns0:shd ns0:val="clear" ns0:color="auto" ns0:fill="FFFFFF"/>
            <ns0:tcMar>
              <ns0:top ns0:w="100" ns0:type="dxa"/>
              <ns0:left ns0:w="130" ns0:type="dxa"/>
              <ns0:bottom ns0:w="100" ns0:type="dxa"/>
              <ns0:right ns0:w="130" ns0:type="dxa"/>
            </ns0:tcMar>
          </ns0:tcPr>
          <ns0:p ns2:paraId="321E6132">
            <ns0:pPr>
              <ns0:spacing ns0:before="40" ns0:after="40"/>
              <ns0:jc ns0:val="center"/>
            </ns0:pPr>
            <ns0:r>
              <ns0:rPr>
                <ns0:rFonts ns0:ascii="Times New Roman" ns0:hAnsi="Times New Roman"/>
                <ns0:sz ns0:val="18"/>
              </ns0:rPr>
              <ns0:t>[-267.73%, -249.11%]</ns0:t>
            </ns0:r>
          </ns0:p>
        </ns0:tc>
        <ns0:tc>
          <ns0:tcPr>
            <ns0:tcW ns0:w="1872" ns0:type="dxa"/>
            <ns0:shd ns0:val="clear" ns0:color="auto" ns0:fill="FFFFFF"/>
            <ns0:tcMar>
              <ns0:top ns0:w="100" ns0:type="dxa"/>
              <ns0:left ns0:w="130" ns0:type="dxa"/>
              <ns0:bottom ns0:w="100" ns0:type="dxa"/>
              <ns0:right ns0:w="130" ns0:type="dxa"/>
            </ns0:tcMar>
          </ns0:tcPr>
          <ns0:p ns2:paraId="192B9FEC">
            <ns0:pPr>
              <ns0:spacing ns0:before="40" ns0:after="40"/>
              <ns0:jc ns0:val="center"/>
            </ns0:pPr>
            <ns0:r>
              <ns0:rPr>
                <ns0:rFonts ns0:ascii="Times New Roman" ns0:hAnsi="Times New Roman"/>
                <ns0:sz ns0:val="18"/>
              </ns0:rPr>
              <ns0:t>18.62%</ns0:t>
            </ns0:r>
          </ns0:p>
        </ns0:tc>
      </ns0:tr>
    </ns0:tbl>
    <ns0:p ns2:paraId="710B8DDF">
      <ns0:pPr>
        <ns0:spacing ns0:after="120"/>
      </ns0:pPr>
    </ns0:p>
    <ns0:p ns2:paraId="0DE8FDCC">
      <ns0:pPr>
        <ns0:spacing ns0:before="40" ns0:after="80" ns0:line="276" ns0:lineRule="auto"/>
      </ns0:pPr>
      <ns0:r>
        <ns0:rPr>
          <ns0:rFonts ns0:ascii="Times New Roman" ns0:hAnsi="Times New Roman"/>
          <ns0:sz ns0:val="20"/>
        </ns0:rPr>
        <ns0:t>The 95% confidence intervals for Pass A ([48.72%, 51.28%]) and Pass B ([94.93%, 96.01%]) are completely non-overlapping, providing strong statistical evidence of distinct performance distributions [24].</ns0:t>
      </ns0:r>
    </ns0:p>
    <ns0:p ns2:paraId="606A6748">
      <ns0:pPr>
        <ns0:keepNext/>
        <ns0:spacing ns0:before="200" ns0:after="80"/>
      </ns0:pPr>
      <ns0:r>
        <ns0:rPr>
          <ns0:rFonts ns0:ascii="Times New Roman" ns0:hAnsi="Times New Roman"/>
          <ns0:b/>
          <ns0:color ns0:val="333333"/>
          <ns0:sz ns0:val="23"/>
        </ns0:rPr>
        <ns0:t>5.8 Error Taxonomy Distribution Shift Analysis</ns0:t>
      </ns0:r>
    </ns0:p>
    <ns0:p ns2:paraId="371B7E7E">
      <ns0:pPr>
        <ns0:spacing ns0:before="40" ns0:after="80" ns0:line="276" ns0:lineRule="auto"/>
      </ns0:pPr>
      <ns0:r>
        <ns0:rPr>
          <ns0:rFonts ns0:ascii="Times New Roman" ns0:hAnsi="Times New Roman"/>
          <ns0:sz ns0:val="20"/>
        </ns0:rPr>
        <ns0:t>Evaluating the error taxonomy across 5,760 paired field extractions before and after canonical normalization demonstrates how error categories shift between passes [28], [37].</ns0:t>
      </ns0:r>
    </ns0:p>
    <ns0:p ns2:paraId="02C0101C">
      <ns0:pPr>
        <ns0:spacing ns0:before="40" ns0:after="80" ns0:line="276" ns0:lineRule="auto"/>
      </ns0:pPr>
      <ns0:r>
        <ns0:t xml:space="preserve">Table IX details the nine-class OCR error taxonomy distribution shift before and after canonical normalization.</ns0:t>
      </ns0:r>
    </ns0:p>
    <ns0:p ns2:paraId="061FCACD">
      <ns0:pPr>
        <ns0:keepNext/>
        <ns0:spacing ns0:before="80" ns0:after="160"/>
        <ns0:jc ns0:val="center"/>
      </ns0:pPr>
      <ns0:r>
        <ns0:t xml:space="preserve">Table IX: Nine-Class OCR Error Taxonomy Distribution Before and After Normalization Before and After Normalization</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601"/>
        <ns0:gridCol ns0:w="1508"/>
        <ns0:gridCol ns0:w="1522"/>
        <ns0:gridCol ns0:w="1522"/>
        <ns0:gridCol ns0:w="1224"/>
        <ns0:gridCol ns0:w="1243"/>
      </ns0:tblGrid>
      <ns0:tr ns2:paraId="6A58E5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003366"/>
            <ns0:tcMar>
              <ns0:top ns0:w="100" ns0:type="dxa"/>
              <ns0:left ns0:w="130" ns0:type="dxa"/>
              <ns0:bottom ns0:w="100" ns0:type="dxa"/>
              <ns0:right ns0:w="130" ns0:type="dxa"/>
            </ns0:tcMar>
          </ns0:tcPr>
          <ns0:p ns2:paraId="51A6E114">
            <ns0:pPr>
              <ns0:spacing ns0:before="40" ns0:after="40"/>
              <ns0:jc ns0:val="center"/>
            </ns0:pPr>
            <ns0:r>
              <ns0:rPr>
                <ns0:rFonts ns0:ascii="Times New Roman" ns0:hAnsi="Times New Roman"/>
                <ns0:b/>
                <ns0:color ns0:val="FFFFFF"/>
                <ns0:sz ns0:val="19"/>
              </ns0:rPr>
              <ns0:t>Error Category Class</ns0:t>
            </ns0:r>
          </ns0:p>
        </ns0:tc>
        <ns0:tc>
          <ns0:tcPr>
            <ns0:tcW ns0:w="1560" ns0:type="dxa"/>
            <ns0:shd ns0:val="clear" ns0:color="auto" ns0:fill="003366"/>
            <ns0:tcMar>
              <ns0:top ns0:w="100" ns0:type="dxa"/>
              <ns0:left ns0:w="130" ns0:type="dxa"/>
              <ns0:bottom ns0:w="100" ns0:type="dxa"/>
              <ns0:right ns0:w="130" ns0:type="dxa"/>
            </ns0:tcMar>
          </ns0:tcPr>
          <ns0:p ns2:paraId="35EF9CDF">
            <ns0:pPr>
              <ns0:spacing ns0:before="40" ns0:after="40"/>
              <ns0:jc ns0:val="center"/>
            </ns0:pPr>
            <ns0:r>
              <ns0:rPr>
                <ns0:rFonts ns0:ascii="Times New Roman" ns0:hAnsi="Times New Roman"/>
                <ns0:b/>
                <ns0:color ns0:val="FFFFFF"/>
                <ns0:sz ns0:val="19"/>
              </ns0:rPr>
              <ns0:t>Diagnostic Failure Description</ns0:t>
            </ns0:r>
          </ns0:p>
        </ns0:tc>
        <ns0:tc>
          <ns0:tcPr>
            <ns0:tcW ns0:w="1560" ns0:type="dxa"/>
            <ns0:shd ns0:val="clear" ns0:color="auto" ns0:fill="003366"/>
            <ns0:tcMar>
              <ns0:top ns0:w="100" ns0:type="dxa"/>
              <ns0:left ns0:w="130" ns0:type="dxa"/>
              <ns0:bottom ns0:w="100" ns0:type="dxa"/>
              <ns0:right ns0:w="130" ns0:type="dxa"/>
            </ns0:tcMar>
          </ns0:tcPr>
          <ns0:p ns2:paraId="74C5253A">
            <ns0:pPr>
              <ns0:spacing ns0:before="40" ns0:after="40"/>
              <ns0:jc ns0:val="center"/>
            </ns0:pPr>
            <ns0:r>
              <ns0:rPr>
                <ns0:rFonts ns0:ascii="Times New Roman" ns0:hAnsi="Times New Roman"/>
                <ns0:b/>
                <ns0:color ns0:val="FFFFFF"/>
                <ns0:sz ns0:val="19"/>
              </ns0:rPr>
              <ns0:t>Pass A (Without Normalization)</ns0:t>
            </ns0:r>
          </ns0:p>
        </ns0:tc>
        <ns0:tc>
          <ns0:tcPr>
            <ns0:tcW ns0:w="1560" ns0:type="dxa"/>
            <ns0:shd ns0:val="clear" ns0:color="auto" ns0:fill="003366"/>
            <ns0:tcMar>
              <ns0:top ns0:w="100" ns0:type="dxa"/>
              <ns0:left ns0:w="130" ns0:type="dxa"/>
              <ns0:bottom ns0:w="100" ns0:type="dxa"/>
              <ns0:right ns0:w="130" ns0:type="dxa"/>
            </ns0:tcMar>
          </ns0:tcPr>
          <ns0:p ns2:paraId="200B11FC">
            <ns0:pPr>
              <ns0:spacing ns0:before="40" ns0:after="40"/>
              <ns0:jc ns0:val="center"/>
            </ns0:pPr>
            <ns0:r>
              <ns0:rPr>
                <ns0:rFonts ns0:ascii="Times New Roman" ns0:hAnsi="Times New Roman"/>
                <ns0:b/>
                <ns0:color ns0:val="FFFFFF"/>
                <ns0:sz ns0:val="19"/>
              </ns0:rPr>
              <ns0:t>Pass B (With Normalization)</ns0:t>
            </ns0:r>
          </ns0:p>
        </ns0:tc>
        <ns0:tc>
          <ns0:tcPr>
            <ns0:tcW ns0:w="1560" ns0:type="dxa"/>
            <ns0:shd ns0:val="clear" ns0:color="auto" ns0:fill="003366"/>
            <ns0:tcMar>
              <ns0:top ns0:w="100" ns0:type="dxa"/>
              <ns0:left ns0:w="130" ns0:type="dxa"/>
              <ns0:bottom ns0:w="100" ns0:type="dxa"/>
              <ns0:right ns0:w="130" ns0:type="dxa"/>
            </ns0:tcMar>
          </ns0:tcPr>
          <ns0:p ns2:paraId="71624AB3">
            <ns0:pPr>
              <ns0:spacing ns0:before="40" ns0:after="40"/>
              <ns0:jc ns0:val="center"/>
            </ns0:pPr>
            <ns0:r>
              <ns0:rPr>
                <ns0:rFonts ns0:ascii="Times New Roman" ns0:hAnsi="Times New Roman"/>
                <ns0:b/>
                <ns0:color ns0:val="FFFFFF"/>
                <ns0:sz ns0:val="19"/>
              </ns0:rPr>
              <ns0:t>Absolute Shift</ns0:t>
            </ns0:r>
          </ns0:p>
        </ns0:tc>
        <ns0:tc>
          <ns0:tcPr>
            <ns0:tcW ns0:w="1560" ns0:type="dxa"/>
            <ns0:shd ns0:val="clear" ns0:color="auto" ns0:fill="003366"/>
            <ns0:tcMar>
              <ns0:top ns0:w="100" ns0:type="dxa"/>
              <ns0:left ns0:w="130" ns0:type="dxa"/>
              <ns0:bottom ns0:w="100" ns0:type="dxa"/>
              <ns0:right ns0:w="130" ns0:type="dxa"/>
            </ns0:tcMar>
          </ns0:tcPr>
          <ns0:p ns2:paraId="1FF7F21F">
            <ns0:pPr>
              <ns0:spacing ns0:before="40" ns0:after="40"/>
              <ns0:jc ns0:val="center"/>
            </ns0:pPr>
            <ns0:r>
              <ns0:rPr>
                <ns0:rFonts ns0:ascii="Times New Roman" ns0:hAnsi="Times New Roman"/>
                <ns0:b/>
                <ns0:color ns0:val="FFFFFF"/>
                <ns0:sz ns0:val="19"/>
              </ns0:rPr>
              <ns0:t>Category Shift (%)</ns0:t>
            </ns0:r>
          </ns0:p>
        </ns0:tc>
      </ns0:tr>
      <ns0:tr ns2:paraId="110AA64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7C884872">
            <ns0:pPr>
              <ns0:spacing ns0:before="40" ns0:after="40"/>
              <ns0:jc ns0:val="left"/>
            </ns0:pPr>
            <ns0:r>
              <ns0:rPr>
                <ns0:rFonts ns0:ascii="Times New Roman" ns0:hAnsi="Times New Roman"/>
                <ns0:b/>
                <ns0:sz ns0:val="18"/>
              </ns0:rPr>
              <ns0:t>EXACT_MATCH</ns0:t>
            </ns0:r>
          </ns0:p>
        </ns0:tc>
        <ns0:tc>
          <ns0:tcPr>
            <ns0:tcW ns0:w="1560" ns0:type="dxa"/>
            <ns0:shd ns0:val="clear" ns0:color="auto" ns0:fill="FFFFFF"/>
            <ns0:tcMar>
              <ns0:top ns0:w="100" ns0:type="dxa"/>
              <ns0:left ns0:w="130" ns0:type="dxa"/>
              <ns0:bottom ns0:w="100" ns0:type="dxa"/>
              <ns0:right ns0:w="130" ns0:type="dxa"/>
            </ns0:tcMar>
          </ns0:tcPr>
          <ns0:p ns2:paraId="2BC3C5D8">
            <ns0:pPr>
              <ns0:spacing ns0:before="40" ns0:after="40"/>
              <ns0:jc ns0:val="center"/>
            </ns0:pPr>
            <ns0:r>
              <ns0:rPr>
                <ns0:rFonts ns0:ascii="Times New Roman" ns0:hAnsi="Times New Roman"/>
                <ns0:sz ns0:val="18"/>
              </ns0:rPr>
              <ns0:t>Character-perfect field match</ns0:t>
            </ns0:r>
          </ns0:p>
        </ns0:tc>
        <ns0:tc>
          <ns0:tcPr>
            <ns0:tcW ns0:w="1560" ns0:type="dxa"/>
            <ns0:shd ns0:val="clear" ns0:color="auto" ns0:fill="FFFFFF"/>
            <ns0:tcMar>
              <ns0:top ns0:w="100" ns0:type="dxa"/>
              <ns0:left ns0:w="130" ns0:type="dxa"/>
              <ns0:bottom ns0:w="100" ns0:type="dxa"/>
              <ns0:right ns0:w="130" ns0:type="dxa"/>
            </ns0:tcMar>
          </ns0:tcPr>
          <ns0:p ns2:paraId="62D9611E">
            <ns0:pPr>
              <ns0:spacing ns0:before="40" ns0:after="40"/>
              <ns0:jc ns0:val="center"/>
            </ns0:pPr>
            <ns0:r>
              <ns0:rPr>
                <ns0:rFonts ns0:ascii="Times New Roman" ns0:hAnsi="Times New Roman"/>
                <ns0:sz ns0:val="18"/>
              </ns0:rPr>
              <ns0:t>2,880 (50.00%)</ns0:t>
            </ns0:r>
          </ns0:p>
        </ns0:tc>
        <ns0:tc>
          <ns0:tcPr>
            <ns0:tcW ns0:w="1560" ns0:type="dxa"/>
            <ns0:shd ns0:val="clear" ns0:color="auto" ns0:fill="FFFFFF"/>
            <ns0:tcMar>
              <ns0:top ns0:w="100" ns0:type="dxa"/>
              <ns0:left ns0:w="130" ns0:type="dxa"/>
              <ns0:bottom ns0:w="100" ns0:type="dxa"/>
              <ns0:right ns0:w="130" ns0:type="dxa"/>
            </ns0:tcMar>
          </ns0:tcPr>
          <ns0:p ns2:paraId="76E130D8">
            <ns0:pPr>
              <ns0:spacing ns0:before="40" ns0:after="40"/>
              <ns0:jc ns0:val="center"/>
            </ns0:pPr>
            <ns0:r>
              <ns0:rPr>
                <ns0:rFonts ns0:ascii="Times New Roman" ns0:hAnsi="Times New Roman"/>
                <ns0:b/>
                <ns0:sz ns0:val="18"/>
              </ns0:rPr>
              <ns0:t>5,500 (95.49%)</ns0:t>
            </ns0:r>
          </ns0:p>
        </ns0:tc>
        <ns0:tc>
          <ns0:tcPr>
            <ns0:tcW ns0:w="1560" ns0:type="dxa"/>
            <ns0:shd ns0:val="clear" ns0:color="auto" ns0:fill="FFFFFF"/>
            <ns0:tcMar>
              <ns0:top ns0:w="100" ns0:type="dxa"/>
              <ns0:left ns0:w="130" ns0:type="dxa"/>
              <ns0:bottom ns0:w="100" ns0:type="dxa"/>
              <ns0:right ns0:w="130" ns0:type="dxa"/>
            </ns0:tcMar>
          </ns0:tcPr>
          <ns0:p ns2:paraId="48579C35">
            <ns0:pPr>
              <ns0:spacing ns0:before="40" ns0:after="40"/>
              <ns0:jc ns0:val="center"/>
            </ns0:pPr>
            <ns0:r>
              <ns0:rPr>
                <ns0:rFonts ns0:ascii="Times New Roman" ns0:hAnsi="Times New Roman"/>
                <ns0:b/>
                <ns0:sz ns0:val="18"/>
              </ns0:rPr>
              <ns0:t>+2,620</ns0:t>
            </ns0:r>
          </ns0:p>
        </ns0:tc>
        <ns0:tc>
          <ns0:tcPr>
            <ns0:tcW ns0:w="1560" ns0:type="dxa"/>
            <ns0:shd ns0:val="clear" ns0:color="auto" ns0:fill="FFFFFF"/>
            <ns0:tcMar>
              <ns0:top ns0:w="100" ns0:type="dxa"/>
              <ns0:left ns0:w="130" ns0:type="dxa"/>
              <ns0:bottom ns0:w="100" ns0:type="dxa"/>
              <ns0:right ns0:w="130" ns0:type="dxa"/>
            </ns0:tcMar>
          </ns0:tcPr>
          <ns0:p ns2:paraId="5E85BC73">
            <ns0:pPr>
              <ns0:spacing ns0:before="40" ns0:after="40"/>
              <ns0:jc ns0:val="center"/>
            </ns0:pPr>
            <ns0:r>
              <ns0:rPr>
                <ns0:rFonts ns0:ascii="Times New Roman" ns0:hAnsi="Times New Roman"/>
                <ns0:b/>
                <ns0:sz ns0:val="18"/>
              </ns0:rPr>
              <ns0:t>+90.97%</ns0:t>
            </ns0:r>
          </ns0:p>
        </ns0:tc>
      </ns0:tr>
      <ns0:tr ns2:paraId="457F6A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7585C473">
            <ns0:pPr>
              <ns0:spacing ns0:before="40" ns0:after="40"/>
              <ns0:jc ns0:val="left"/>
            </ns0:pPr>
            <ns0:r>
              <ns0:rPr>
                <ns0:rFonts ns0:ascii="Times New Roman" ns0:hAnsi="Times New Roman"/>
                <ns0:b/>
                <ns0:sz ns0:val="18"/>
              </ns0:rPr>
              <ns0:t>FORMAT_ERROR</ns0:t>
            </ns0:r>
          </ns0:p>
        </ns0:tc>
        <ns0:tc>
          <ns0:tcPr>
            <ns0:tcW ns0:w="1560" ns0:type="dxa"/>
            <ns0:shd ns0:val="clear" ns0:color="auto" ns0:fill="F8F9FA"/>
            <ns0:tcMar>
              <ns0:top ns0:w="100" ns0:type="dxa"/>
              <ns0:left ns0:w="130" ns0:type="dxa"/>
              <ns0:bottom ns0:w="100" ns0:type="dxa"/>
              <ns0:right ns0:w="130" ns0:type="dxa"/>
            </ns0:tcMar>
          </ns0:tcPr>
          <ns0:p ns2:paraId="68EB0C73">
            <ns0:pPr>
              <ns0:spacing ns0:before="40" ns0:after="40"/>
              <ns0:jc ns0:val="center"/>
            </ns0:pPr>
            <ns0:r>
              <ns0:rPr>
                <ns0:rFonts ns0:ascii="Times New Roman" ns0:hAnsi="Times New Roman"/>
                <ns0:sz ns0:val="18"/>
              </ns0:rPr>
              <ns0:t>Match achieved after canonicalization</ns0:t>
            </ns0:r>
          </ns0:p>
        </ns0:tc>
        <ns0:tc>
          <ns0:tcPr>
            <ns0:tcW ns0:w="1560" ns0:type="dxa"/>
            <ns0:shd ns0:val="clear" ns0:color="auto" ns0:fill="F8F9FA"/>
            <ns0:tcMar>
              <ns0:top ns0:w="100" ns0:type="dxa"/>
              <ns0:left ns0:w="130" ns0:type="dxa"/>
              <ns0:bottom ns0:w="100" ns0:type="dxa"/>
              <ns0:right ns0:w="130" ns0:type="dxa"/>
            </ns0:tcMar>
          </ns0:tcPr>
          <ns0:p ns2:paraId="753FB337">
            <ns0:pPr>
              <ns0:spacing ns0:before="40" ns0:after="40"/>
              <ns0:jc ns0:val="center"/>
            </ns0:pPr>
            <ns0:r>
              <ns0:rPr>
                <ns0:rFonts ns0:ascii="Times New Roman" ns0:hAnsi="Times New Roman"/>
                <ns0:sz ns0:val="18"/>
              </ns0:rPr>
              <ns0:t>2,620 (45.49%)</ns0:t>
            </ns0:r>
          </ns0:p>
        </ns0:tc>
        <ns0:tc>
          <ns0:tcPr>
            <ns0:tcW ns0:w="1560" ns0:type="dxa"/>
            <ns0:shd ns0:val="clear" ns0:color="auto" ns0:fill="F8F9FA"/>
            <ns0:tcMar>
              <ns0:top ns0:w="100" ns0:type="dxa"/>
              <ns0:left ns0:w="130" ns0:type="dxa"/>
              <ns0:bottom ns0:w="100" ns0:type="dxa"/>
              <ns0:right ns0:w="130" ns0:type="dxa"/>
            </ns0:tcMar>
          </ns0:tcPr>
          <ns0:p ns2:paraId="522F75B3">
            <ns0:pPr>
              <ns0:spacing ns0:before="40" ns0:after="40"/>
              <ns0:jc ns0:val="center"/>
            </ns0:pPr>
            <ns0:r>
              <ns0:rPr>
                <ns0:rFonts ns0:ascii="Times New Roman" ns0:hAnsi="Times New Roman"/>
                <ns0:b/>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5B97A4B6">
            <ns0:pPr>
              <ns0:spacing ns0:before="40" ns0:after="40"/>
              <ns0:jc ns0:val="center"/>
            </ns0:pPr>
            <ns0:r>
              <ns0:rPr>
                <ns0:rFonts ns0:ascii="Times New Roman" ns0:hAnsi="Times New Roman"/>
                <ns0:b/>
                <ns0:sz ns0:val="18"/>
              </ns0:rPr>
              <ns0:t>-2,620</ns0:t>
            </ns0:r>
          </ns0:p>
        </ns0:tc>
        <ns0:tc>
          <ns0:tcPr>
            <ns0:tcW ns0:w="1560" ns0:type="dxa"/>
            <ns0:shd ns0:val="clear" ns0:color="auto" ns0:fill="F8F9FA"/>
            <ns0:tcMar>
              <ns0:top ns0:w="100" ns0:type="dxa"/>
              <ns0:left ns0:w="130" ns0:type="dxa"/>
              <ns0:bottom ns0:w="100" ns0:type="dxa"/>
              <ns0:right ns0:w="130" ns0:type="dxa"/>
            </ns0:tcMar>
          </ns0:tcPr>
          <ns0:p ns2:paraId="3D0C79EF">
            <ns0:pPr>
              <ns0:spacing ns0:before="40" ns0:after="40"/>
              <ns0:jc ns0:val="center"/>
            </ns0:pPr>
            <ns0:r>
              <ns0:rPr>
                <ns0:rFonts ns0:ascii="Times New Roman" ns0:hAnsi="Times New Roman"/>
                <ns0:b/>
                <ns0:sz ns0:val="18"/>
              </ns0:rPr>
              <ns0:t>-100.00%</ns0:t>
            </ns0:r>
          </ns0:p>
        </ns0:tc>
      </ns0:tr>
      <ns0:tr ns2:paraId="6083B4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67945E0D">
            <ns0:pPr>
              <ns0:spacing ns0:before="40" ns0:after="40"/>
              <ns0:jc ns0:val="left"/>
            </ns0:pPr>
            <ns0:r>
              <ns0:rPr>
                <ns0:rFonts ns0:ascii="Times New Roman" ns0:hAnsi="Times New Roman"/>
                <ns0:b/>
                <ns0:sz ns0:val="18"/>
              </ns0:rPr>
              <ns0:t>NORMALIZATION_ERROR</ns0:t>
            </ns0:r>
          </ns0:p>
        </ns0:tc>
        <ns0:tc>
          <ns0:tcPr>
            <ns0:tcW ns0:w="1560" ns0:type="dxa"/>
            <ns0:shd ns0:val="clear" ns0:color="auto" ns0:fill="FFFFFF"/>
            <ns0:tcMar>
              <ns0:top ns0:w="100" ns0:type="dxa"/>
              <ns0:left ns0:w="130" ns0:type="dxa"/>
              <ns0:bottom ns0:w="100" ns0:type="dxa"/>
              <ns0:right ns0:w="130" ns0:type="dxa"/>
            </ns0:tcMar>
          </ns0:tcPr>
          <ns0:p ns2:paraId="594DAA6F">
            <ns0:pPr>
              <ns0:spacing ns0:before="40" ns0:after="40"/>
              <ns0:jc ns0:val="center"/>
            </ns0:pPr>
            <ns0:r>
              <ns0:rPr>
                <ns0:rFonts ns0:ascii="Times New Roman" ns0:hAnsi="Times New Roman"/>
                <ns0:sz ns0:val="18"/>
              </ns0:rPr>
              <ns0:t>Canonical values remain unequal</ns0:t>
            </ns0:r>
          </ns0:p>
        </ns0:tc>
        <ns0:tc>
          <ns0:tcPr>
            <ns0:tcW ns0:w="1560" ns0:type="dxa"/>
            <ns0:shd ns0:val="clear" ns0:color="auto" ns0:fill="FFFFFF"/>
            <ns0:tcMar>
              <ns0:top ns0:w="100" ns0:type="dxa"/>
              <ns0:left ns0:w="130" ns0:type="dxa"/>
              <ns0:bottom ns0:w="100" ns0:type="dxa"/>
              <ns0:right ns0:w="130" ns0:type="dxa"/>
            </ns0:tcMar>
          </ns0:tcPr>
          <ns0:p ns2:paraId="53678A8F">
            <ns0:pPr>
              <ns0:spacing ns0:before="40" ns0:after="40"/>
              <ns0:jc ns0:val="center"/>
            </ns0:pPr>
            <ns0:r>
              <ns0:rPr>
                <ns0:rFonts ns0:ascii="Times New Roman" ns0:hAnsi="Times New Roman"/>
                <ns0:sz ns0:val="18"/>
              </ns0:rPr>
              <ns0:t>260 (4.51%)</ns0:t>
            </ns0:r>
          </ns0:p>
        </ns0:tc>
        <ns0:tc>
          <ns0:tcPr>
            <ns0:tcW ns0:w="1560" ns0:type="dxa"/>
            <ns0:shd ns0:val="clear" ns0:color="auto" ns0:fill="FFFFFF"/>
            <ns0:tcMar>
              <ns0:top ns0:w="100" ns0:type="dxa"/>
              <ns0:left ns0:w="130" ns0:type="dxa"/>
              <ns0:bottom ns0:w="100" ns0:type="dxa"/>
              <ns0:right ns0:w="130" ns0:type="dxa"/>
            </ns0:tcMar>
          </ns0:tcPr>
          <ns0:p ns2:paraId="773D5B39">
            <ns0:pPr>
              <ns0:spacing ns0:before="40" ns0:after="40"/>
              <ns0:jc ns0:val="center"/>
            </ns0:pPr>
            <ns0:r>
              <ns0:rPr>
                <ns0:rFonts ns0:ascii="Times New Roman" ns0:hAnsi="Times New Roman"/>
                <ns0:b/>
                <ns0:sz ns0:val="18"/>
              </ns0:rPr>
              <ns0:t>260 (4.51%)</ns0:t>
            </ns0:r>
          </ns0:p>
        </ns0:tc>
        <ns0:tc>
          <ns0:tcPr>
            <ns0:tcW ns0:w="1560" ns0:type="dxa"/>
            <ns0:shd ns0:val="clear" ns0:color="auto" ns0:fill="FFFFFF"/>
            <ns0:tcMar>
              <ns0:top ns0:w="100" ns0:type="dxa"/>
              <ns0:left ns0:w="130" ns0:type="dxa"/>
              <ns0:bottom ns0:w="100" ns0:type="dxa"/>
              <ns0:right ns0:w="130" ns0:type="dxa"/>
            </ns0:tcMar>
          </ns0:tcPr>
          <ns0:p ns2:paraId="060BF17C">
            <ns0:pPr>
              <ns0:spacing ns0:before="40" ns0:after="40"/>
              <ns0:jc ns0:val="center"/>
            </ns0:pPr>
            <ns0:r>
              <ns0:rPr>
                <ns0:rFonts ns0:ascii="Times New Roman" ns0:hAnsi="Times New Roman"/>
                <ns0:b/>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A3D0EC9">
            <ns0:pPr>
              <ns0:spacing ns0:before="40" ns0:after="40"/>
              <ns0:jc ns0:val="center"/>
            </ns0:pPr>
            <ns0:r>
              <ns0:rPr>
                <ns0:rFonts ns0:ascii="Times New Roman" ns0:hAnsi="Times New Roman"/>
                <ns0:b/>
                <ns0:sz ns0:val="18"/>
              </ns0:rPr>
              <ns0:t>0.00%</ns0:t>
            </ns0:r>
          </ns0:p>
        </ns0:tc>
      </ns0:tr>
      <ns0:tr ns2:paraId="6F52FDF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2EE62CA1">
            <ns0:pPr>
              <ns0:spacing ns0:before="40" ns0:after="40"/>
              <ns0:jc ns0:val="left"/>
            </ns0:pPr>
            <ns0:r>
              <ns0:rPr>
                <ns0:rFonts ns0:ascii="Times New Roman" ns0:hAnsi="Times New Roman"/>
                <ns0:b/>
                <ns0:sz ns0:val="18"/>
              </ns0:rPr>
              <ns0:t>OCR_ERROR</ns0:t>
            </ns0:r>
          </ns0:p>
        </ns0:tc>
        <ns0:tc>
          <ns0:tcPr>
            <ns0:tcW ns0:w="1560" ns0:type="dxa"/>
            <ns0:shd ns0:val="clear" ns0:color="auto" ns0:fill="F8F9FA"/>
            <ns0:tcMar>
              <ns0:top ns0:w="100" ns0:type="dxa"/>
              <ns0:left ns0:w="130" ns0:type="dxa"/>
              <ns0:bottom ns0:w="100" ns0:type="dxa"/>
              <ns0:right ns0:w="130" ns0:type="dxa"/>
            </ns0:tcMar>
          </ns0:tcPr>
          <ns0:p ns2:paraId="16566D77">
            <ns0:pPr>
              <ns0:spacing ns0:before="40" ns0:after="40"/>
              <ns0:jc ns0:val="center"/>
            </ns0:pPr>
            <ns0:r>
              <ns0:rPr>
                <ns0:rFonts ns0:ascii="Times New Roman" ns0:hAnsi="Times New Roman"/>
                <ns0:sz ns0:val="18"/>
              </ns0:rPr>
              <ns0:t>Physical optical scanner noise</ns0:t>
            </ns0:r>
          </ns0:p>
        </ns0:tc>
        <ns0:tc>
          <ns0:tcPr>
            <ns0:tcW ns0:w="1560" ns0:type="dxa"/>
            <ns0:shd ns0:val="clear" ns0:color="auto" ns0:fill="F8F9FA"/>
            <ns0:tcMar>
              <ns0:top ns0:w="100" ns0:type="dxa"/>
              <ns0:left ns0:w="130" ns0:type="dxa"/>
              <ns0:bottom ns0:w="100" ns0:type="dxa"/>
              <ns0:right ns0:w="130" ns0:type="dxa"/>
            </ns0:tcMar>
          </ns0:tcPr>
          <ns0:p ns2:paraId="0D6BB9CF">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36931540">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063C465B">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428015A5">
            <ns0:pPr>
              <ns0:spacing ns0:before="40" ns0:after="40"/>
              <ns0:jc ns0:val="center"/>
            </ns0:pPr>
            <ns0:r>
              <ns0:rPr>
                <ns0:rFonts ns0:ascii="Times New Roman" ns0:hAnsi="Times New Roman"/>
                <ns0:sz ns0:val="18"/>
              </ns0:rPr>
              <ns0:t>0.00%</ns0:t>
            </ns0:r>
          </ns0:p>
        </ns0:tc>
      </ns0:tr>
      <ns0:tr ns2:paraId="578D063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CBA5C88">
            <ns0:pPr>
              <ns0:spacing ns0:before="40" ns0:after="40"/>
              <ns0:jc ns0:val="left"/>
            </ns0:pPr>
            <ns0:r>
              <ns0:rPr>
                <ns0:rFonts ns0:ascii="Times New Roman" ns0:hAnsi="Times New Roman"/>
                <ns0:b/>
                <ns0:sz ns0:val="18"/>
              </ns0:rPr>
              <ns0:t>FIELD_MISSING</ns0:t>
            </ns0:r>
          </ns0:p>
        </ns0:tc>
        <ns0:tc>
          <ns0:tcPr>
            <ns0:tcW ns0:w="1560" ns0:type="dxa"/>
            <ns0:shd ns0:val="clear" ns0:color="auto" ns0:fill="FFFFFF"/>
            <ns0:tcMar>
              <ns0:top ns0:w="100" ns0:type="dxa"/>
              <ns0:left ns0:w="130" ns0:type="dxa"/>
              <ns0:bottom ns0:w="100" ns0:type="dxa"/>
              <ns0:right ns0:w="130" ns0:type="dxa"/>
            </ns0:tcMar>
          </ns0:tcPr>
          <ns0:p ns2:paraId="33E6549E">
            <ns0:pPr>
              <ns0:spacing ns0:before="40" ns0:after="40"/>
              <ns0:jc ns0:val="center"/>
            </ns0:pPr>
            <ns0:r>
              <ns0:rPr>
                <ns0:rFonts ns0:ascii="Times New Roman" ns0:hAnsi="Times New Roman"/>
                <ns0:sz ns0:val="18"/>
              </ns0:rPr>
              <ns0:t>Target entity key omitted</ns0:t>
            </ns0:r>
          </ns0:p>
        </ns0:tc>
        <ns0:tc>
          <ns0:tcPr>
            <ns0:tcW ns0:w="1560" ns0:type="dxa"/>
            <ns0:shd ns0:val="clear" ns0:color="auto" ns0:fill="FFFFFF"/>
            <ns0:tcMar>
              <ns0:top ns0:w="100" ns0:type="dxa"/>
              <ns0:left ns0:w="130" ns0:type="dxa"/>
              <ns0:bottom ns0:w="100" ns0:type="dxa"/>
              <ns0:right ns0:w="130" ns0:type="dxa"/>
            </ns0:tcMar>
          </ns0:tcPr>
          <ns0:p ns2:paraId="3E42893F">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5891E20F">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170DA9C6">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ADD36E1">
            <ns0:pPr>
              <ns0:spacing ns0:before="40" ns0:after="40"/>
              <ns0:jc ns0:val="center"/>
            </ns0:pPr>
            <ns0:r>
              <ns0:rPr>
                <ns0:rFonts ns0:ascii="Times New Roman" ns0:hAnsi="Times New Roman"/>
                <ns0:sz ns0:val="18"/>
              </ns0:rPr>
              <ns0:t>0.00%</ns0:t>
            </ns0:r>
          </ns0:p>
        </ns0:tc>
      </ns0:tr>
      <ns0:tr ns2:paraId="7F70D04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194882DF">
            <ns0:pPr>
              <ns0:spacing ns0:before="40" ns0:after="40"/>
              <ns0:jc ns0:val="left"/>
            </ns0:pPr>
            <ns0:r>
              <ns0:rPr>
                <ns0:rFonts ns0:ascii="Times New Roman" ns0:hAnsi="Times New Roman"/>
                <ns0:b/>
                <ns0:sz ns0:val="18"/>
              </ns0:rPr>
              <ns0:t>HALLUCINATION</ns0:t>
            </ns0:r>
          </ns0:p>
        </ns0:tc>
        <ns0:tc>
          <ns0:tcPr>
            <ns0:tcW ns0:w="1560" ns0:type="dxa"/>
            <ns0:shd ns0:val="clear" ns0:color="auto" ns0:fill="F8F9FA"/>
            <ns0:tcMar>
              <ns0:top ns0:w="100" ns0:type="dxa"/>
              <ns0:left ns0:w="130" ns0:type="dxa"/>
              <ns0:bottom ns0:w="100" ns0:type="dxa"/>
              <ns0:right ns0:w="130" ns0:type="dxa"/>
            </ns0:tcMar>
          </ns0:tcPr>
          <ns0:p ns2:paraId="78F7E40F">
            <ns0:pPr>
              <ns0:spacing ns0:before="40" ns0:after="40"/>
              <ns0:jc ns0:val="center"/>
            </ns0:pPr>
            <ns0:r>
              <ns0:rPr>
                <ns0:rFonts ns0:ascii="Times New Roman" ns0:hAnsi="Times New Roman"/>
                <ns0:sz ns0:val="18"/>
              </ns0:rPr>
              <ns0:t>Content absent from document</ns0:t>
            </ns0:r>
          </ns0:p>
        </ns0:tc>
        <ns0:tc>
          <ns0:tcPr>
            <ns0:tcW ns0:w="1560" ns0:type="dxa"/>
            <ns0:shd ns0:val="clear" ns0:color="auto" ns0:fill="F8F9FA"/>
            <ns0:tcMar>
              <ns0:top ns0:w="100" ns0:type="dxa"/>
              <ns0:left ns0:w="130" ns0:type="dxa"/>
              <ns0:bottom ns0:w="100" ns0:type="dxa"/>
              <ns0:right ns0:w="130" ns0:type="dxa"/>
            </ns0:tcMar>
          </ns0:tcPr>
          <ns0:p ns2:paraId="042E68A9">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680EF180">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7DB17C17">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0C4CB422">
            <ns0:pPr>
              <ns0:spacing ns0:before="40" ns0:after="40"/>
              <ns0:jc ns0:val="center"/>
            </ns0:pPr>
            <ns0:r>
              <ns0:rPr>
                <ns0:rFonts ns0:ascii="Times New Roman" ns0:hAnsi="Times New Roman"/>
                <ns0:sz ns0:val="18"/>
              </ns0:rPr>
              <ns0:t>0.00%</ns0:t>
            </ns0:r>
          </ns0:p>
        </ns0:tc>
      </ns0:tr>
      <ns0:tr ns2:paraId="7F2DD5A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191D0EFE">
            <ns0:pPr>
              <ns0:spacing ns0:before="40" ns0:after="40"/>
              <ns0:jc ns0:val="left"/>
            </ns0:pPr>
            <ns0:r>
              <ns0:rPr>
                <ns0:rFonts ns0:ascii="Times New Roman" ns0:hAnsi="Times New Roman"/>
                <ns0:b/>
                <ns0:sz ns0:val="18"/>
              </ns0:rPr>
              <ns0:t>CATEGORY_ERROR</ns0:t>
            </ns0:r>
          </ns0:p>
        </ns0:tc>
        <ns0:tc>
          <ns0:tcPr>
            <ns0:tcW ns0:w="1560" ns0:type="dxa"/>
            <ns0:shd ns0:val="clear" ns0:color="auto" ns0:fill="FFFFFF"/>
            <ns0:tcMar>
              <ns0:top ns0:w="100" ns0:type="dxa"/>
              <ns0:left ns0:w="130" ns0:type="dxa"/>
              <ns0:bottom ns0:w="100" ns0:type="dxa"/>
              <ns0:right ns0:w="130" ns0:type="dxa"/>
            </ns0:tcMar>
          </ns0:tcPr>
          <ns0:p ns2:paraId="01CF27F1">
            <ns0:pPr>
              <ns0:spacing ns0:before="40" ns0:after="40"/>
              <ns0:jc ns0:val="center"/>
            </ns0:pPr>
            <ns0:r>
              <ns0:rPr>
                <ns0:rFonts ns0:ascii="Times New Roman" ns0:hAnsi="Times New Roman"/>
                <ns0:sz ns0:val="18"/>
              </ns0:rPr>
              <ns0:t>Category misclassification</ns0:t>
            </ns0:r>
          </ns0:p>
        </ns0:tc>
        <ns0:tc>
          <ns0:tcPr>
            <ns0:tcW ns0:w="1560" ns0:type="dxa"/>
            <ns0:shd ns0:val="clear" ns0:color="auto" ns0:fill="FFFFFF"/>
            <ns0:tcMar>
              <ns0:top ns0:w="100" ns0:type="dxa"/>
              <ns0:left ns0:w="130" ns0:type="dxa"/>
              <ns0:bottom ns0:w="100" ns0:type="dxa"/>
              <ns0:right ns0:w="130" ns0:type="dxa"/>
            </ns0:tcMar>
          </ns0:tcPr>
          <ns0:p ns2:paraId="005640F1">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7BFACA1C">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9ADA347">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77EBFE4D">
            <ns0:pPr>
              <ns0:spacing ns0:before="40" ns0:after="40"/>
              <ns0:jc ns0:val="center"/>
            </ns0:pPr>
            <ns0:r>
              <ns0:rPr>
                <ns0:rFonts ns0:ascii="Times New Roman" ns0:hAnsi="Times New Roman"/>
                <ns0:sz ns0:val="18"/>
              </ns0:rPr>
              <ns0:t>0.00%</ns0:t>
            </ns0:r>
          </ns0:p>
        </ns0:tc>
      </ns0:tr>
      <ns0:tr ns2:paraId="6855A6F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72D81EEC">
            <ns0:pPr>
              <ns0:spacing ns0:before="40" ns0:after="40"/>
              <ns0:jc ns0:val="left"/>
            </ns0:pPr>
            <ns0:r>
              <ns0:rPr>
                <ns0:rFonts ns0:ascii="Times New Roman" ns0:hAnsi="Times New Roman"/>
                <ns0:b/>
                <ns0:sz ns0:val="18"/>
              </ns0:rPr>
              <ns0:t>PARTIAL_MATCH</ns0:t>
            </ns0:r>
          </ns0:p>
        </ns0:tc>
        <ns0:tc>
          <ns0:tcPr>
            <ns0:tcW ns0:w="1560" ns0:type="dxa"/>
            <ns0:shd ns0:val="clear" ns0:color="auto" ns0:fill="F8F9FA"/>
            <ns0:tcMar>
              <ns0:top ns0:w="100" ns0:type="dxa"/>
              <ns0:left ns0:w="130" ns0:type="dxa"/>
              <ns0:bottom ns0:w="100" ns0:type="dxa"/>
              <ns0:right ns0:w="130" ns0:type="dxa"/>
            </ns0:tcMar>
          </ns0:tcPr>
          <ns0:p ns2:paraId="1D0B727B">
            <ns0:pPr>
              <ns0:spacing ns0:before="40" ns0:after="40"/>
              <ns0:jc ns0:val="center"/>
            </ns0:pPr>
            <ns0:r>
              <ns0:rPr>
                <ns0:rFonts ns0:ascii="Times New Roman" ns0:hAnsi="Times New Roman"/>
                <ns0:sz ns0:val="18"/>
              </ns0:rPr>
              <ns0:t>Partial substring overlap</ns0:t>
            </ns0:r>
          </ns0:p>
        </ns0:tc>
        <ns0:tc>
          <ns0:tcPr>
            <ns0:tcW ns0:w="1560" ns0:type="dxa"/>
            <ns0:shd ns0:val="clear" ns0:color="auto" ns0:fill="F8F9FA"/>
            <ns0:tcMar>
              <ns0:top ns0:w="100" ns0:type="dxa"/>
              <ns0:left ns0:w="130" ns0:type="dxa"/>
              <ns0:bottom ns0:w="100" ns0:type="dxa"/>
              <ns0:right ns0:w="130" ns0:type="dxa"/>
            </ns0:tcMar>
          </ns0:tcPr>
          <ns0:p ns2:paraId="2E44EFF1">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077421A7">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27C3E5C3">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582E6623">
            <ns0:pPr>
              <ns0:spacing ns0:before="40" ns0:after="40"/>
              <ns0:jc ns0:val="center"/>
            </ns0:pPr>
            <ns0:r>
              <ns0:rPr>
                <ns0:rFonts ns0:ascii="Times New Roman" ns0:hAnsi="Times New Roman"/>
                <ns0:sz ns0:val="18"/>
              </ns0:rPr>
              <ns0:t>0.00%</ns0:t>
            </ns0:r>
          </ns0:p>
        </ns0:tc>
      </ns0:tr>
      <ns0:tr ns2:paraId="14FB82C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BF15DBF">
            <ns0:pPr>
              <ns0:spacing ns0:before="40" ns0:after="40"/>
              <ns0:jc ns0:val="left"/>
            </ns0:pPr>
            <ns0:r>
              <ns0:rPr>
                <ns0:rFonts ns0:ascii="Times New Roman" ns0:hAnsi="Times New Roman"/>
                <ns0:b/>
                <ns0:sz ns0:val="18"/>
              </ns0:rPr>
              <ns0:t>LOW_CONFIDENCE</ns0:t>
            </ns0:r>
          </ns0:p>
        </ns0:tc>
        <ns0:tc>
          <ns0:tcPr>
            <ns0:tcW ns0:w="1560" ns0:type="dxa"/>
            <ns0:shd ns0:val="clear" ns0:color="auto" ns0:fill="FFFFFF"/>
            <ns0:tcMar>
              <ns0:top ns0:w="100" ns0:type="dxa"/>
              <ns0:left ns0:w="130" ns0:type="dxa"/>
              <ns0:bottom ns0:w="100" ns0:type="dxa"/>
              <ns0:right ns0:w="130" ns0:type="dxa"/>
            </ns0:tcMar>
          </ns0:tcPr>
          <ns0:p ns2:paraId="7E48B774">
            <ns0:pPr>
              <ns0:spacing ns0:before="40" ns0:after="40"/>
              <ns0:jc ns0:val="center"/>
            </ns0:pPr>
            <ns0:r>
              <ns0:rPr>
                <ns0:rFonts ns0:ascii="Times New Roman" ns0:hAnsi="Times New Roman"/>
                <ns0:sz ns0:val="18"/>
              </ns0:rPr>
              <ns0:t>Score below confidence cutoff</ns0:t>
            </ns0:r>
          </ns0:p>
        </ns0:tc>
        <ns0:tc>
          <ns0:tcPr>
            <ns0:tcW ns0:w="1560" ns0:type="dxa"/>
            <ns0:shd ns0:val="clear" ns0:color="auto" ns0:fill="FFFFFF"/>
            <ns0:tcMar>
              <ns0:top ns0:w="100" ns0:type="dxa"/>
              <ns0:left ns0:w="130" ns0:type="dxa"/>
              <ns0:bottom ns0:w="100" ns0:type="dxa"/>
              <ns0:right ns0:w="130" ns0:type="dxa"/>
            </ns0:tcMar>
          </ns0:tcPr>
          <ns0:p ns2:paraId="673ADBB9">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2402DC5">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92241A8">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3F36189">
            <ns0:pPr>
              <ns0:spacing ns0:before="40" ns0:after="40"/>
              <ns0:jc ns0:val="center"/>
            </ns0:pPr>
            <ns0:r>
              <ns0:rPr>
                <ns0:rFonts ns0:ascii="Times New Roman" ns0:hAnsi="Times New Roman"/>
                <ns0:sz ns0:val="18"/>
              </ns0:rPr>
              <ns0:t>0.00%</ns0:t>
            </ns0:r>
          </ns0:p>
        </ns0:tc>
      </ns0:tr>
      <ns0:tr ns2:paraId="0237C47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4722F93B">
            <ns0:pPr>
              <ns0:spacing ns0:before="40" ns0:after="40"/>
              <ns0:jc ns0:val="left"/>
            </ns0:pPr>
            <ns0:r>
              <ns0:rPr>
                <ns0:rFonts ns0:ascii="Times New Roman" ns0:hAnsi="Times New Roman"/>
                <ns0:b/>
                <ns0:sz ns0:val="18"/>
              </ns0:rPr>
              <ns0:t>Total Evaluations</ns0:t>
            </ns0:r>
          </ns0:p>
        </ns0:tc>
        <ns0:tc>
          <ns0:tcPr>
            <ns0:tcW ns0:w="1560" ns0:type="dxa"/>
            <ns0:shd ns0:val="clear" ns0:color="auto" ns0:fill="F8F9FA"/>
            <ns0:tcMar>
              <ns0:top ns0:w="100" ns0:type="dxa"/>
              <ns0:left ns0:w="130" ns0:type="dxa"/>
              <ns0:bottom ns0:w="100" ns0:type="dxa"/>
              <ns0:right ns0:w="130" ns0:type="dxa"/>
            </ns0:tcMar>
          </ns0:tcPr>
          <ns0:p ns2:paraId="7B402BC5">
            <ns0:pPr>
              <ns0:spacing ns0:before="40" ns0:after="40"/>
              <ns0:jc ns0:val="center"/>
            </ns0:pPr>
            <ns0:r>
              <ns0:rPr>
                <ns0:rFonts ns0:ascii="Times New Roman" ns0:hAnsi="Times New Roman"/>
                <ns0:sz ns0:val="18"/>
              </ns0:rPr>
              <ns0:t>Complete Benchmark Suite</ns0:t>
            </ns0:r>
          </ns0:p>
        </ns0:tc>
        <ns0:tc>
          <ns0:tcPr>
            <ns0:tcW ns0:w="1560" ns0:type="dxa"/>
            <ns0:shd ns0:val="clear" ns0:color="auto" ns0:fill="F8F9FA"/>
            <ns0:tcMar>
              <ns0:top ns0:w="100" ns0:type="dxa"/>
              <ns0:left ns0:w="130" ns0:type="dxa"/>
              <ns0:bottom ns0:w="100" ns0:type="dxa"/>
              <ns0:right ns0:w="130" ns0:type="dxa"/>
            </ns0:tcMar>
          </ns0:tcPr>
          <ns0:p ns2:paraId="78EE9793">
            <ns0:pPr>
              <ns0:spacing ns0:before="40" ns0:after="40"/>
              <ns0:jc ns0:val="center"/>
            </ns0:pPr>
            <ns0:r>
              <ns0:rPr>
                <ns0:rFonts ns0:ascii="Times New Roman" ns0:hAnsi="Times New Roman"/>
                <ns0:b/>
                <ns0:sz ns0:val="18"/>
              </ns0:rPr>
              <ns0:t>5,760 (100%)</ns0:t>
            </ns0:r>
          </ns0:p>
        </ns0:tc>
        <ns0:tc>
          <ns0:tcPr>
            <ns0:tcW ns0:w="1560" ns0:type="dxa"/>
            <ns0:shd ns0:val="clear" ns0:color="auto" ns0:fill="F8F9FA"/>
            <ns0:tcMar>
              <ns0:top ns0:w="100" ns0:type="dxa"/>
              <ns0:left ns0:w="130" ns0:type="dxa"/>
              <ns0:bottom ns0:w="100" ns0:type="dxa"/>
              <ns0:right ns0:w="130" ns0:type="dxa"/>
            </ns0:tcMar>
          </ns0:tcPr>
          <ns0:p ns2:paraId="749AC23F">
            <ns0:pPr>
              <ns0:spacing ns0:before="40" ns0:after="40"/>
              <ns0:jc ns0:val="center"/>
            </ns0:pPr>
            <ns0:r>
              <ns0:rPr>
                <ns0:rFonts ns0:ascii="Times New Roman" ns0:hAnsi="Times New Roman"/>
                <ns0:b/>
                <ns0:sz ns0:val="18"/>
              </ns0:rPr>
              <ns0:t>5,760 (100%)</ns0:t>
            </ns0:r>
          </ns0:p>
        </ns0:tc>
        <ns0:tc>
          <ns0:tcPr>
            <ns0:tcW ns0:w="1560" ns0:type="dxa"/>
            <ns0:shd ns0:val="clear" ns0:color="auto" ns0:fill="F8F9FA"/>
            <ns0:tcMar>
              <ns0:top ns0:w="100" ns0:type="dxa"/>
              <ns0:left ns0:w="130" ns0:type="dxa"/>
              <ns0:bottom ns0:w="100" ns0:type="dxa"/>
              <ns0:right ns0:w="130" ns0:type="dxa"/>
            </ns0:tcMar>
          </ns0:tcPr>
          <ns0:p ns2:paraId="6F0D8F40">
            <ns0:pPr>
              <ns0:spacing ns0:before="40" ns0:after="40"/>
              <ns0:jc ns0:val="center"/>
            </ns0:pPr>
            <ns0:r>
              <ns0:rPr>
                <ns0:rFonts ns0:ascii="Times New Roman" ns0:hAnsi="Times New Roman"/>
                <ns0:b/>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0619FF46">
            <ns0:pPr>
              <ns0:spacing ns0:before="40" ns0:after="40"/>
              <ns0:jc ns0:val="center"/>
            </ns0:pPr>
            <ns0:r>
              <ns0:rPr>
                <ns0:rFonts ns0:ascii="Times New Roman" ns0:hAnsi="Times New Roman"/>
                <ns0:b/>
                <ns0:sz ns0:val="18"/>
              </ns0:rPr>
              <ns0:t>100.00%</ns0:t>
            </ns0:r>
          </ns0:p>
        </ns0:tc>
      </ns0:tr>
    </ns0:tbl>
    <ns0:p ns2:paraId="2A5C94FE">
      <ns0:pPr>
        <ns0:spacing ns0:after="120"/>
      </ns0:pPr>
    </ns0:p>
    <ns0:p ns2:paraId="5162C8FE">
      <ns0:pPr>
        <ns0:spacing ns0:before="40" ns0:after="80" ns0:line="276" ns0:lineRule="auto"/>
      </ns0:pPr>
      <ns0:r>
        <ns0:rPr>
          <ns0:rFonts ns0:ascii="Times New Roman" ns0:hAnsi="Times New Roman"/>
          <ns0:sz ns0:val="20"/>
        </ns0:rPr>
        <ns0:t>All 2,620 FORMAT_ERROR items in Pass A were converted to EXACT_MATCH in Pass B. Crucially, the 260 NORMALIZATION_ERROR items remained 100% constant, proving that CanonicalNormalizer resolves formatting variations without masking genuine extraction failures [25], [28], [37].</ns0:t>
      </ns0:r>
    </ns0:p>
    <ns0:p ns2:paraId="79A6AE55">
      <ns0:pPr>
        <ns0:spacing ns0:before="40" ns0:after="80" ns0:line="276" ns0:lineRule="auto"/>
      </ns0:pPr>
      <ns0:r>
        <ns0:rPr>
          <ns0:rFonts ns0:ascii="Times New Roman" ns0:hAnsi="Times New Roman"/>
          <ns0:sz ns0:val="20"/>
        </ns0:rPr>
        <ns0:t>---</ns0:t>
      </ns0:r>
    </ns0:p>
    <ns0:p ns2:paraId="5D595FBB">
      <ns0:pPr>
        <ns0:keepNext/>
        <ns0:spacing ns0:before="280" ns0:after="120"/>
      </ns0:pPr>
      <ns0:r>
        <ns0:rPr>
          <ns0:rFonts ns0:ascii="Times New Roman" ns0:hAnsi="Times New Roman"/>
          <ns0:b/>
          <ns0:color ns0:val="003366"/>
          <ns0:sz ns0:val="26"/>
        </ns0:rPr>
        <ns0:t>6. Discussion &amp; Threats to Validity</ns0:t>
      </ns0:r>
    </ns0:p>
    <ns0:p ns2:paraId="2E8AFACA">
      <ns0:pPr>
        <ns0:keepNext/>
        <ns0:spacing ns0:before="200" ns0:after="80"/>
      </ns0:pPr>
      <ns0:r>
        <ns0:rPr>
          <ns0:rFonts ns0:ascii="Times New Roman" ns0:hAnsi="Times New Roman"/>
          <ns0:b/>
          <ns0:color ns0:val="333333"/>
          <ns0:sz ns0:val="23"/>
        </ns0:rPr>
        <ns0:t>6.1 Scientific Contributions and Methodological Novelty</ns0:t>
      </ns0:r>
    </ns0:p>
    <ns0:p ns2:paraId="29F5E65F">
      <ns0:pPr>
        <ns0:spacing ns0:before="40" ns0:after="80" ns0:line="276" ns0:lineRule="auto"/>
      </ns0:pPr>
      <ns0:r>
        <ns0:rPr>
          <ns0:rFonts ns0:ascii="Times New Roman" ns0:hAnsi="Times New Roman"/>
          <ns0:sz ns0:val="20"/>
        </ns0:rPr>
        <ns0:t>To contextualize the scientific novelty of this work, we analyze each of the primary methodological contributions relative to existing document intelligence literature:</ns0:t>
      </ns0:r>
    </ns0:p>
    <ns0:p ns2:paraId="5C5C9D66">
      <ns0:pPr>
        <ns0:spacing ns0:before="20" ns0:after="40"/>
        <ns0:ind ns0:left="360"/>
      </ns0:pPr>
      <ns0:r>
        <ns0:rPr>
          <ns0:rFonts ns0:ascii="Times New Roman" ns0:hAnsi="Times New Roman"/>
          <ns0:b/>
          <ns0:sz ns0:val="20"/>
        </ns0:rPr>
        <ns0:t>1. Synthetic Academic Credential Benchmark Methodology</ns0:t>
      </ns0:r>
      <ns0:r>
        <ns0:rPr>
          <ns0:rFonts ns0:ascii="Times New Roman" ns0:hAnsi="Times New Roman"/>
          <ns0:sz ns0:val="20"/>
        </ns0:rPr>
        <ns0: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ns0:t>
      </ns0:r>
    </ns0:p>
    <ns0:p ns2:paraId="70777B99">
      <ns0:pPr>
        <ns0:spacing ns0:before="20" ns0:after="40"/>
        <ns0:ind ns0:left="360"/>
      </ns0:pPr>
      <ns0:r>
        <ns0:rPr>
          <ns0:rFonts ns0:ascii="Times New Roman" ns0:hAnsi="Times New Roman"/>
          <ns0:b/>
          <ns0:sz ns0:val="20"/>
        </ns0:rPr>
        <ns0:t>2. Six-Stage Semantic Canonical Normalization Layer</ns0:t>
      </ns0:r>
      <ns0:r>
        <ns0:rPr>
          <ns0:rFonts ns0:ascii="Times New Roman" ns0:hAnsi="Times New Roman"/>
          <ns0:sz ns0:val="20"/>
        </ns0:rPr>
        <ns0: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ns0:t>
      </ns0:r>
    </ns0:p>
    <ns0:p ns2:paraId="6A3573E7">
      <ns0:pPr>
        <ns0:spacing ns0:before="20" ns0:after="40"/>
        <ns0:ind ns0:left="360"/>
      </ns0:pPr>
      <ns0:r>
        <ns0:rPr>
          <ns0:rFonts ns0:ascii="Times New Roman" ns0:hAnsi="Times New Roman"/>
          <ns0:b/>
          <ns0:sz ns0:val="20"/>
        </ns0:rPr>
        <ns0:t>3. Nine-Class Structured OCR Error Taxonomy</ns0:t>
      </ns0:r>
      <ns0:r>
        <ns0:rPr>
          <ns0:rFonts ns0:ascii="Times New Roman" ns0:hAnsi="Times New Roman"/>
          <ns0:sz ns0:val="20"/>
        </ns0:rPr>
        <ns0:t>: Traditional benchmarks summarize performance using scalar error rates (CER, WER). The proposed error taxonomy classifies extraction discrepancies into nine diagnostic categories, enabling targeted model debugging [28], [37].</ns0:t>
      </ns0:r>
    </ns0:p>
    <ns0:p ns2:paraId="766CEE41">
      <ns0:pPr>
        <ns0:spacing ns0:before="20" ns0:after="40"/>
        <ns0:ind ns0:left="360"/>
      </ns0:pPr>
      <ns0:r>
        <ns0:rPr>
          <ns0:rFonts ns0:ascii="Times New Roman" ns0:hAnsi="Times New Roman"/>
          <ns0:b/>
          <ns0:sz ns0:val="20"/>
        </ns0:rPr>
        <ns0:t>4. Controlled Quality-Profile Degradation Matrix</ns0:t>
      </ns0:r>
      <ns0:r>
        <ns0:rPr>
          <ns0:rFonts ns0:ascii="Times New Roman" ns0:hAnsi="Times New Roman"/>
          <ns0:sz ns0:val="20"/>
        </ns0:rPr>
        <ns0:t>: Evaluates model performance decay across four standardized physical optical capture profiles (clean, scanner_copy, mobile_camera, rotated_90) [27], [30], [33].</ns0:t>
      </ns0:r>
    </ns0:p>
    <ns0:p ns2:paraId="09C6C8EF">
      <ns0:pPr>
        <ns0:spacing ns0:before="20" ns0:after="40"/>
        <ns0:ind ns0:left="360"/>
      </ns0:pPr>
      <ns0:r>
        <ns0:rPr>
          <ns0:rFonts ns0:ascii="Times New Roman" ns0:hAnsi="Times New Roman"/>
          <ns0:b/>
          <ns0:sz ns0:val="20"/>
        </ns0:rPr>
        <ns0:t>5. Seed-Deterministic Synthetic Generation Protocol</ns0:t>
      </ns0:r>
      <ns0:r>
        <ns0:rPr>
          <ns0:rFonts ns0:ascii="Times New Roman" ns0:hAnsi="Times New Roman"/>
          <ns0:sz ns0:val="20"/>
        </ns0:rPr>
        <ns0:t>: Employs pseudo-random seed initialization ensuring pixel-exact specimen fabrication and reproducible ground-truth JSON annotations across independent research teams [31].</ns0:t>
      </ns0:r>
    </ns0:p>
    <ns0:p ns2:paraId="613A7E9C">
      <ns0:pPr>
        <ns0:keepNext/>
        <ns0:spacing ns0:before="200" ns0:after="80"/>
      </ns0:pPr>
      <ns0:r>
        <ns0:rPr>
          <ns0:rFonts ns0:ascii="Times New Roman" ns0:hAnsi="Times New Roman"/>
          <ns0:b/>
          <ns0:color ns0:val="333333"/>
          <ns0:sz ns0:val="23"/>
        </ns0:rPr>
        <ns0:t>6.2 Discussion of Empirical Findings</ns0:t>
      </ns0:r>
    </ns0:p>
    <ns0:p ns2:paraId="24BFAAB6">
      <ns0:pPr>
        <ns0:spacing ns0:before="20" ns0:after="40"/>
        <ns0:ind ns0:left="360"/>
      </ns0:pPr>
      <ns0:r>
        <ns0:rPr>
          <ns0:rFonts ns0:ascii="Times New Roman" ns0:hAnsi="Times New Roman"/>
          <ns0:b/>
          <ns0:sz ns0:val="20"/>
        </ns0:rPr>
        <ns0:t>1. Utility of Semantic Canonical Normalization</ns0:t>
      </ns0:r>
      <ns0:r>
        <ns0:rPr>
          <ns0:rFonts ns0:ascii="Times New Roman" ns0:hAnsi="Times New Roman"/>
          <ns0:sz ns0:val="20"/>
        </ns0:rPr>
        <ns0:t>: Canonical normalization prevents superficial formatting differences (e.g., date styling) from distorting model accuracy scores [25], [36].</ns0:t>
      </ns0:r>
    </ns0:p>
    <ns0:p ns2:paraId="71BB8465">
      <ns0:pPr>
        <ns0:spacing ns0:before="20" ns0:after="40"/>
        <ns0:ind ns0:left="360"/>
      </ns0:pPr>
      <ns0:r>
        <ns0:t xml:space="preserve">2. Safe Read-Only Execution: Performing evaluations headlessly without database mutations allows benchmarks to be run safely in production environments [31].
3. Option B Evaluation Scope: Under text-prompted inference (Option B), optical degradation profiles produce identical extraction results because image quality does not affect text-level input. The degradation matrix is architected for Option A (image-based) evaluation in future experiments.</ns0:t>
      </ns0:r>
    </ns0:p>
    <ns0:p ns2:paraId="0316908B">
      <ns0:pPr>
        <ns0:keepNext/>
        <ns0:spacing ns0:before="200" ns0:after="80"/>
      </ns0:pPr>
      <ns0:r>
        <ns0:rPr>
          <ns0:rFonts ns0:ascii="Times New Roman" ns0:hAnsi="Times New Roman"/>
          <ns0:b/>
          <ns0:color ns0:val="333333"/>
          <ns0:sz ns0:val="23"/>
        </ns0:rPr>
        <ns0:t>6.3 Threats to Validity</ns0:t>
      </ns0:r>
    </ns0:p>
    <ns0:p ns2:paraId="1108C749">
      <ns0:pPr>
        <ns0:pStyle ns0:val="23"/>
        <ns0:spacing ns0:before="20" ns0:after="40"/>
      </ns0:pPr>
      <ns0:r>
        <ns0:rPr>
          <ns0:rFonts ns0:ascii="Times New Roman" ns0:hAnsi="Times New Roman"/>
          <ns0:b/>
          <ns0:sz ns0:val="20"/>
        </ns0:rPr>
        <ns0:t>Internal Validity</ns0:t>
      </ns0:r>
      <ns0:r>
        <ns0:rPr>
          <ns0:rFonts ns0:ascii="Times New Roman" ns0:hAnsi="Times New Roman"/>
          <ns0:sz ns0:val="20"/>
        </ns0:rPr>
        <ns0:t>: Verified by confirming that AuDicPredictionAdapter reads specimen images/text without accessing ground truth JSON dictionaries, eliminating ground truth leakage [31].</ns0:t>
      </ns0:r>
    </ns0:p>
    <ns0:p ns2:paraId="224C8FE8">
      <ns0:pPr>
        <ns0:pStyle ns0:val="23"/>
        <ns0:spacing ns0:before="20" ns0:after="40"/>
      </ns0:pPr>
      <ns0:r>
        <ns0:rPr>
          <ns0:rFonts ns0:ascii="Times New Roman" ns0:hAnsi="Times New Roman"/>
          <ns0:b/>
          <ns0:sz ns0:val="20"/>
        </ns0:rPr>
        <ns0:t>External Validity</ns0:t>
      </ns0:r>
      <ns0:r>
        <ns0:rPr>
          <ns0:rFonts ns0:ascii="Times New Roman" ns0:hAnsi="Times New Roman"/>
          <ns0:sz ns0:val="20"/>
        </ns0:rPr>
        <ns0:t>: Synthetic templates generated by ADBG v1.0 may not capture every regional design variation or physical paper aging artifact found in historical registrar archives [26].</ns0:t>
      </ns0:r>
    </ns0:p>
    <ns0:p ns2:paraId="75DE7EA9">
      <ns0:pPr>
        <ns0:pStyle ns0:val="23"/>
        <ns0:spacing ns0:before="20" ns0:after="40"/>
      </ns0:pPr>
      <ns0:r>
        <ns0:rPr>
          <ns0:rFonts ns0:ascii="Times New Roman" ns0:hAnsi="Times New Roman"/>
          <ns0:b/>
          <ns0:sz ns0:val="20"/>
        </ns0:rPr>
        <ns0:t>Construct Validity</ns0:t>
      </ns0:r>
      <ns0:r>
        <ns0:rPr>
          <ns0:rFonts ns0:ascii="Times New Roman" ns0:hAnsi="Times New Roman"/>
          <ns0:sz ns0:val="20"/>
        </ns0:rPr>
        <ns0:t>: Metric definitions follow standard ICDAR and IEEE document analysis definitions [1]–[5].</ns0:t>
      </ns0:r>
    </ns0:p>
    <ns0:p ns2:paraId="7CB9E8A2">
      <ns0:pPr>
        <ns0:spacing ns0:before="40" ns0:after="80" ns0:line="276" ns0:lineRule="auto"/>
      </ns0:pPr>
      <ns0:r>
        <ns0:rPr>
          <ns0:rFonts ns0:ascii="Times New Roman" ns0:hAnsi="Times New Roman"/>
          <ns0:sz ns0:val="20"/>
        </ns0:rPr>
        <ns0:t>---</ns0:t>
      </ns0:r>
    </ns0:p>
    <ns0:p ns2:paraId="6F3213A7">
      <ns0:pPr>
        <ns0:keepNext/>
        <ns0:spacing ns0:before="280" ns0:after="120"/>
      </ns0:pPr>
      <ns0:r>
        <ns0:rPr>
          <ns0:rFonts ns0:ascii="Times New Roman" ns0:hAnsi="Times New Roman"/>
          <ns0:b/>
          <ns0:color ns0:val="003366"/>
          <ns0:sz ns0:val="26"/>
        </ns0:rPr>
        <ns0:t>7. Limitations Analysis</ns0:t>
      </ns0:r>
    </ns0:p>
    <ns0:p ns2:paraId="04FFDB48">
      <ns0:pPr>
        <ns0:keepNext/>
        <ns0:spacing ns0:before="200" ns0:after="80"/>
      </ns0:pPr>
      <ns0:r>
        <ns0:rPr>
          <ns0:rFonts ns0:ascii="Times New Roman" ns0:hAnsi="Times New Roman"/>
          <ns0:b/>
          <ns0:color ns0:val="333333"/>
          <ns0:sz ns0:val="23"/>
        </ns0:rPr>
        <ns0:t>7.1 Methodological Limitations</ns0:t>
      </ns0:r>
    </ns0:p>
    <ns0:p ns2:paraId="0CEF4849">
      <ns0:pPr>
        <ns0:spacing ns0:before="20" ns0:after="40"/>
        <ns0:ind ns0:left="360"/>
      </ns0:pPr>
      <ns0:r>
        <ns0:rPr>
          <ns0:rFonts ns0:ascii="Times New Roman" ns0:hAnsi="Times New Roman"/>
          <ns0:b/>
          <ns0:sz ns0:val="20"/>
        </ns0:rPr>
        <ns0:t>1. Synthetic Document Constraints</ns0:t>
      </ns0:r>
      <ns0:r>
        <ns0:rPr>
          <ns0:rFonts ns0:ascii="Times New Roman" ns0:hAnsi="Times New Roman"/>
          <ns0:sz ns0:val="20"/>
        </ns0:rPr>
        <ns0:t>: Synthetic credentials generated by ADBG v1.0 lack authentic physical paper aging artifacts such as ink bleed, water damage, or physical stamp embossing [26].</ns0:t>
      </ns0:r>
    </ns0:p>
    <ns0:p ns2:paraId="149E2413">
      <ns0:pPr>
        <ns0:spacing ns0:before="20" ns0:after="40"/>
        <ns0:ind ns0:left="360"/>
      </ns0:pPr>
      <ns0:r>
        <ns0:rPr>
          <ns0:rFonts ns0:ascii="Times New Roman" ns0:hAnsi="Times New Roman"/>
          <ns0:b/>
          <ns0:sz ns0:val="20"/>
        </ns0:rPr>
        <ns0:t>2. Language Scope</ns0:t>
      </ns0:r>
      <ns0:r>
        <ns0:rPr>
          <ns0:rFonts ns0:ascii="Times New Roman" ns0:hAnsi="Times New Roman"/>
          <ns0:sz ns0:val="20"/>
        </ns0:rPr>
        <ns0:t>: ADBG v1.0 is currently restricted to English (en_IN). Multi-lingual documents containing Indic scripts (Hindi, Tamil, Devanagari) are reserved for future releases.</ns0:t>
      </ns0:r>
    </ns0:p>
    <ns0:p ns2:paraId="3FB7B60D">
      <ns0:pPr>
        <ns0:keepNext/>
        <ns0:spacing ns0:before="160" ns0:after="40"/>
      </ns0:pPr>
      <ns0:r>
        <ns0:rPr>
          <ns0:rFonts ns0:ascii="Times New Roman" ns0:hAnsi="Times New Roman"/>
          <ns0:b/>
          <ns0:i/>
          <ns0:sz ns0:val="21"/>
        </ns0:rPr>
        <ns0:t>7.1.1 Methodological Clarification on Synthetic Data vs. Privacy-Preserving Computation</ns0:t>
      </ns0:r>
    </ns0:p>
    <ns0:p ns2:paraId="61EB99C3">
      <ns0:pPr>
        <ns0:spacing ns0:before="40" ns0:after="80" ns0:line="276" ns0:lineRule="auto"/>
      </ns0:pPr>
      <ns0:r>
        <ns0:rPr>
          <ns0:rFonts ns0:ascii="Times New Roman" ns0:hAnsi="Times New Roman"/>
          <ns0:sz ns0:val="20"/>
        </ns0:rPr>
        <ns0: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ns0:t>
      </ns0:r>
    </ns0:p>
    <ns0:p ns2:paraId="0F226A24">
      <ns0:pPr>
        <ns0:spacing ns0:before="40" ns0:after="80" ns0:line="276" ns0:lineRule="auto"/>
      </ns0:pPr>
      <ns0:r>
        <ns0:rPr>
          <ns0:rFonts ns0:ascii="Times New Roman" ns0:hAnsi="Times New Roman"/>
          <ns0:sz ns0:val="20"/>
        </ns0:rPr>
        <ns0:t>---</ns0:t>
      </ns0:r>
    </ns0:p>
    <ns0:p ns2:paraId="0062B331">
      <ns0:pPr>
        <ns0:keepNext/>
        <ns0:spacing ns0:before="280" ns0:after="120"/>
      </ns0:pPr>
      <ns0:r>
        <ns0:rPr>
          <ns0:rFonts ns0:ascii="Times New Roman" ns0:hAnsi="Times New Roman"/>
          <ns0:b/>
          <ns0:color ns0:val="003366"/>
          <ns0:sz ns0:val="26"/>
        </ns0:rPr>
        <ns0:t>8. Future Work</ns0:t>
      </ns0:r>
    </ns0:p>
    <ns0:p ns2:paraId="1165A90B">
      <ns0:pPr>
        <ns0:spacing ns0:before="40" ns0:after="80" ns0:line="276" ns0:lineRule="auto"/>
      </ns0:pPr>
      <ns0:r>
        <ns0:rPr>
          <ns0:rFonts ns0:ascii="Times New Roman" ns0:hAnsi="Times New Roman"/>
          <ns0:sz ns0:val="20"/>
        </ns0:rPr>
        <ns0:t>Future research directions include:</ns0:t>
      </ns0:r>
    </ns0:p>
    <ns0:p ns2:paraId="14BEB823">
      <ns0:pPr>
        <ns0:spacing ns0:before="20" ns0:after="40"/>
        <ns0:ind ns0:left="360"/>
      </ns0:pPr>
      <ns0:r>
        <ns0:rPr>
          <ns0:rFonts ns0:ascii="Times New Roman" ns0:hAnsi="Times New Roman"/>
          <ns0:b/>
          <ns0:sz ns0:val="20"/>
        </ns0:rPr>
        <ns0:t>1. ADBG v2.0 Multi-Lingual Expansion</ns0:t>
      </ns0:r>
      <ns0:r>
        <ns0:rPr>
          <ns0:rFonts ns0:ascii="Times New Roman" ns0:hAnsi="Times New Roman"/>
          <ns0:sz ns0:val="20"/>
        </ns0:rPr>
        <ns0:t>: Extending data fabricators to support Indic scripts (Hindi, Tamil, Devanagari) and bilingual degree templates.</ns0:t>
      </ns0:r>
    </ns0:p>
    <ns0:p ns2:paraId="7421C37C">
      <ns0:pPr>
        <ns0:spacing ns0:before="20" ns0:after="40"/>
        <ns0:ind ns0:left="360"/>
      </ns0:pPr>
      <ns0:r>
        <ns0: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ns0:t>
      </ns0:r>
    </ns0:p>
    <ns0:p ns2:paraId="30C6CE29">
      <ns0:pPr>
        <ns0:spacing ns0:before="40" ns0:after="80" ns0:line="276" ns0:lineRule="auto"/>
      </ns0:pPr>
      <ns0:r>
        <ns0:rPr>
          <ns0:rFonts ns0:ascii="Times New Roman" ns0:hAnsi="Times New Roman"/>
          <ns0:sz ns0:val="20"/>
        </ns0:rPr>
        <ns0:t>---</ns0:t>
      </ns0:r>
    </ns0:p>
    <ns0:p ns2:paraId="125EB1CA">
      <ns0:pPr>
        <ns0:keepNext/>
        <ns0:spacing ns0:before="280" ns0:after="120"/>
      </ns0:pPr>
      <ns0:r>
        <ns0:rPr>
          <ns0:rFonts ns0:ascii="Times New Roman" ns0:hAnsi="Times New Roman"/>
          <ns0:b/>
          <ns0:color ns0:val="003366"/>
          <ns0:sz ns0:val="26"/>
        </ns0:rPr>
        <ns0:t>9. Conclusion</ns0:t>
      </ns0:r>
    </ns0:p>
    <ns0:p ns2:paraId="74F51634">
      <ns0:pPr>
        <ns0:spacing ns0:before="40" ns0:after="80" ns0:line="276" ns0:lineRule="auto"/>
      </ns0:pPr>
      <ns0:r>
        <ns0:rPr>
          <ns0:rFonts ns0:ascii="Times New Roman" ns0:hAnsi="Times New Roman"/>
          <ns0:sz ns0:val="20"/>
        </ns0:rPr>
        <ns0: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ns0:t>
      </ns0:r>
      <ns0:r>
        <ns0:rPr>
          <ns0:rFonts ns0:ascii="Times New Roman" ns0:hAnsi="Times New Roman"/>
          <ns0:b/>
          <ns0:sz ns0:val="20"/>
        </ns0:rPr>
        <ns0:t>ADBG v1.0</ns0:t>
      </ns0:r>
      <ns0:r>
        <ns0:rPr>
          <ns0:rFonts ns0:ascii="Times New Roman" ns0:hAnsi="Times New Roman"/>
          <ns0:sz ns0:val="20"/>
        </ns0:rPr>
        <ns0:t xml:space="preserve"> and </ns0:t>
      </ns0:r>
      <ns0:r>
        <ns0:rPr>
          <ns0:rFonts ns0:ascii="Times New Roman" ns0:hAnsi="Times New Roman"/>
          <ns0:b/>
          <ns0:sz ns0:val="20"/>
        </ns0:rPr>
        <ns0:t>AU DIC Framework v1.0</ns0:t>
      </ns0:r>
      <ns0:r>
        <ns0:rPr>
          <ns0:rFonts ns0:ascii="Times New Roman" ns0:hAnsi="Times New Roman"/>
          <ns0:sz ns0:val="20"/>
        </ns0:rPr>
        <ns0:t>) [26], [31]. The proposed methodology integrates a seed-deterministic synthetic data generator, a six-stage semantic canonical normalization layer (CanonicalNormalizer), an automated nine-class structured OCR error taxonomy [28], [37], and a four-profile optical degradation matrix [27], [30], [33].</ns0:t>
      </ns0:r>
    </ns0:p>
    <ns0:p ns2:paraId="15B6E121">
      <ns0:pPr>
        <ns0:spacing ns0:before="40" ns0:after="80" ns0:line="276" ns0:lineRule="auto"/>
      </ns0:pPr>
      <ns3:oMath>
        <ns3:r>
          <ns3:rPr/>
          <ns0:rPr>
            <ns0:rFonts ns0:ascii="Cambria Math" ns0:hAnsi="Cambria Math"/>
          </ns0:rPr>
          <ns3:t>5,760</ns3:t>
        </ns3:r>
      </ns3:oMath>
      <ns3:oMath>
        <ns3:r>
          <ns3:rPr/>
          <ns0:rPr>
            <ns0:rFonts ns0:ascii="Cambria Math" ns0:hAnsi="Cambria Math"/>
          </ns0:rPr>
          <ns3:t>p&lt;0.0001</ns3:t>
        </ns3:r>
      </ns3:oMath>
      <ns0:r>
        <ns0:t xml:space="preserve">Empirical evaluation across 360 benchmark specimens ( paired field observations) confirmed that semantic canonical normalization successfully isolates genuine recognition failures from superficial formatting discrepancies () [22], [25], while live model evaluation uncovered prompt-level schema constraint failure modes in zero-shot document category classification.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The initial evaluation baseline uses zero-shot text-prompted LLM inference (Option B). Full image-based evaluation of classical OCR engines and open-weight Vision-Language Models under Option A constitutes the primary planned extension.</ns0:t>
      </ns0:r>
    </ns0:p>
    <ns0:p ns2:paraId="7F760776">
      <ns0:pPr>
        <ns0:spacing ns0:before="40" ns0:after="80" ns0:line="276" ns0:lineRule="auto"/>
      </ns0:pPr>
      <ns0:r>
        <ns0:rPr>
          <ns0:rFonts ns0:ascii="Times New Roman" ns0:hAnsi="Times New Roman"/>
          <ns0:sz ns0:val="20"/>
        </ns0:rPr>
        <ns0:t>---</ns0:t>
      </ns0:r>
    </ns0:p>
    <ns0:p ns2:paraId="7152C5D8">
      <ns0:pPr>
        <ns0:keepNext/>
        <ns0:spacing ns0:before="280" ns0:after="120"/>
      </ns0:pPr>
      <ns0:r>
        <ns0:rPr>
          <ns0:rFonts ns0:ascii="Times New Roman" ns0:hAnsi="Times New Roman"/>
          <ns0:b/>
          <ns0:color ns0:val="003366"/>
          <ns0:sz ns0:val="26"/>
        </ns0:rPr>
        <ns0:t>Ethics &amp; Privacy Statement</ns0:t>
      </ns0:r>
    </ns0:p>
    <ns0:p ns2:paraId="1048E77E">
      <ns0:pPr>
        <ns0:spacing ns0:before="40" ns0:after="80" ns0:line="276" ns0:lineRule="auto"/>
      </ns0:pPr>
      <ns0:r>
        <ns0:rPr>
          <ns0:rFonts ns0:ascii="Times New Roman" ns0:hAnsi="Times New Roman"/>
          <ns0:sz ns0:val="20"/>
        </ns0:rPr>
        <ns0: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ns0:t>
      </ns0:r>
    </ns0:p>
    <ns0:p ns2:paraId="6677553A">
      <ns0:pPr>
        <ns0:spacing ns0:before="40" ns0:after="80" ns0:line="276" ns0:lineRule="auto"/>
      </ns0:pPr>
      <ns0:r>
        <ns0:rPr>
          <ns0:rFonts ns0:ascii="Times New Roman" ns0:hAnsi="Times New Roman"/>
          <ns0:sz ns0:val="20"/>
        </ns0:rPr>
        <ns0:t>---</ns0:t>
      </ns0:r>
    </ns0:p>
    <ns0:p ns2:paraId="7BAB9002">
      <ns0:pPr>
        <ns0:keepNext/>
        <ns0:spacing ns0:before="280" ns0:after="120"/>
      </ns0:pPr>
      <ns0:r>
        <ns0:rPr>
          <ns0:rFonts ns0:ascii="Times New Roman" ns0:hAnsi="Times New Roman"/>
          <ns0:b/>
          <ns0:color ns0:val="003366"/>
          <ns0:sz ns0:val="26"/>
        </ns0:rPr>
        <ns0:t>Appendix A: Reproducibility Specifications</ns0:t>
      </ns0:r>
    </ns0:p>
    <ns0:p ns2:paraId="139E0F57">
      <ns0:pPr>
        <ns0:pStyle ns0:val="23"/>
        <ns0:spacing ns0:before="20" ns0:after="40"/>
      </ns0:pPr>
      <ns0:r>
        <ns0:t xml:space="preserve">Dataset Specification: AU_DIC_Benchmark_v1.0 (360 Specimens, SHA-256 Verified)</ns0:t>
      </ns0:r>
    </ns0:p>
    <ns0:p ns2:paraId="7C37F31F">
      <ns0:pPr>
        <ns0:pStyle ns0:val="23"/>
        <ns0:spacing ns0:before="20" ns0:after="40"/>
      </ns0:pPr>
      <ns0:r>
        <ns0:t xml:space="preserve">Framework Release: Version 1.0.0 (Release Candidate 1 - RC1)</ns0:t>
      </ns0:r>
    </ns0:p>
    <ns0:p ns2:paraId="72AE1A96">
      <ns0:pPr>
        <ns0:pStyle ns0:val="23"/>
        <ns0:spacing ns0:before="20" ns0:after="40"/>
      </ns0:pPr>
      <ns0:r>
        <ns0:rPr>
          <ns0:rFonts ns0:ascii="Times New Roman" ns0:hAnsi="Times New Roman"/>
          <ns0:b/>
          <ns0:sz ns0:val="20"/>
        </ns0:rPr>
        <ns0:t>Framework Version</ns0:t>
      </ns0:r>
      <ns0:r>
        <ns0:rPr>
          <ns0:rFonts ns0:ascii="Times New Roman" ns0:hAnsi="Times New Roman"/>
          <ns0:sz ns0:val="20"/>
        </ns0:rPr>
        <ns0:t>: 1.0.0 (Release Candidate 1 - RC1)</ns0:t>
      </ns0:r>
    </ns0:p>
    <ns0:p ns2:paraId="6F3BFB39">
      <ns0:pPr>
        <ns0:pStyle ns0:val="23"/>
        <ns0:spacing ns0:before="20" ns0:after="40"/>
      </ns0:pPr>
      <ns0:r>
        <ns0:t xml:space="preserve">Benchmark Directory: research/benchmark_reports/v1.0.0/</ns0:t>
      </ns0:r>
    </ns0:p>
    <ns0:p ns2:paraId="29E38C3A">
      <ns0:pPr>
        <ns0:spacing ns0:before="40" ns0:after="80" ns0:line="276" ns0:lineRule="auto"/>
      </ns0:pPr>
      <ns0:r>
        <ns0:rPr>
          <ns0:rFonts ns0:ascii="Times New Roman" ns0:hAnsi="Times New Roman"/>
          <ns0:sz ns0:val="20"/>
        </ns0:rPr>
        <ns0:t>---</ns0:t>
      </ns0:r>
    </ns0:p>
    <ns0:p ns2:paraId="1177E085">
      <ns0:pPr>
        <ns0:keepNext/>
        <ns0:spacing ns0:before="280" ns0:after="120"/>
      </ns0:pPr>
      <ns0:r>
        <ns0:rPr>
          <ns0:rFonts ns0:ascii="Times New Roman" ns0:hAnsi="Times New Roman"/>
          <ns0:b/>
          <ns0:color ns0:val="003366"/>
          <ns0:sz ns0:val="26"/>
        </ns0:rPr>
        <ns0:t>Appendix B: Technical Clarifications &amp; Reviewer Inquiries</ns0:t>
      </ns0:r>
    </ns0:p>
    <ns0:p ns2:paraId="679F94AC">
      <ns0:pPr>
        <ns0:keepNext/>
        <ns0:spacing ns0:before="200" ns0:after="80"/>
      </ns0:pPr>
      <ns0:r>
        <ns0:rPr>
          <ns0:rFonts ns0:ascii="Times New Roman" ns0:hAnsi="Times New Roman"/>
          <ns0:b/>
          <ns0:color ns0:val="333333"/>
          <ns0:sz ns0:val="23"/>
        </ns0:rPr>
        <ns0:t>B.1 CanonicalNormalizer Fallback Behavior</ns0:t>
      </ns0:r>
    </ns0:p>
    <ns0:p ns2:paraId="1D1F21B2">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How does CanonicalNormalizer handle unexpected date or numeric strings that do not match standard regex patterns?</ns0:t>
      </ns0:r>
    </ns0:p>
    <ns0:p ns2:paraId="3853FA9A">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ns0:t>
      </ns0:r>
    </ns0:p>
    <ns0:p ns2:paraId="6CC51B3F">
      <ns0:pPr>
        <ns0:keepNext/>
        <ns0:spacing ns0:before="200" ns0:after="80"/>
      </ns0:pPr>
      <ns0:r>
        <ns0:rPr>
          <ns0:rFonts ns0:ascii="Times New Roman" ns0:hAnsi="Times New Roman"/>
          <ns0:b/>
          <ns0:color ns0:val="333333"/>
          <ns0:sz ns0:val="23"/>
        </ns0:rPr>
        <ns0:t>B.2 Scalability Beyond 360 Samples</ns0:t>
      </ns0:r>
    </ns0:p>
    <ns0:p ns2:paraId="6D403661">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How does the framework scale when evaluating datasets exceeding 10,000+ specimens?</ns0:t>
      </ns0:r>
    </ns0:p>
    <ns0:p ns2:paraId="7DCD3183">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xml:space="preserve">: BenchmarkRunner implements </ns0:t>
      </ns0:r>
      <ns3:oMath>
        <ns3:r>
          <ns3:rPr/>
          <ns0:rPr>
            <ns0:rFonts ns0:ascii="Cambria Math" ns0:hAnsi="Cambria Math"/>
          </ns0:rPr>
          <ns3:t>O(N)</ns3:t>
        </ns3:r>
      </ns3:oMath>
      <ns0:r>
        <ns0:rPr>
          <ns0:rFonts ns0:ascii="Times New Roman" ns0:hAnsi="Times New Roman"/>
          <ns0:sz ns0:val="20"/>
        </ns0:rPr>
        <ns0:t xml:space="preserve">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ns0:t>
      </ns0:r>
    </ns0:p>
    <ns0:p ns2:paraId="25ACFE46">
      <ns0:pPr>
        <ns0:keepNext/>
        <ns0:spacing ns0:before="200" ns0:after="80"/>
      </ns0:pPr>
      <ns0:r>
        <ns0:rPr>
          <ns0:rFonts ns0:ascii="Times New Roman" ns0:hAnsi="Times New Roman"/>
          <ns0:b/>
          <ns0:color ns0:val="333333"/>
          <ns0:sz ns0:val="23"/>
        </ns0:rPr>
        <ns0:t>B.3 Scientific Justification of NORMALIZATION_ERROR Category</ns0:t>
      </ns0:r>
    </ns0:p>
    <ns0:p ns2:paraId="56A156EA">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If candidate values still differ after normalization, why is NORMALIZATION_ERROR categorized separately rather than treated as a generic field mismatch?</ns0:t>
      </ns0:r>
    </ns0:p>
    <ns0:p ns2:paraId="6EDE6392">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ns0:t>
      </ns0:r>
    </ns0:p>
    <ns0:p ns2:paraId="40C16289">
      <ns0:pPr>
        <ns0:spacing ns0:before="40" ns0:after="80" ns0:line="276" ns0:lineRule="auto"/>
      </ns0:pPr>
      <ns0:r>
        <ns0:rPr>
          <ns0:rFonts ns0:ascii="Times New Roman" ns0:hAnsi="Times New Roman"/>
          <ns0:sz ns0:val="20"/>
        </ns0:rPr>
        <ns0:t>---</ns0:t>
      </ns0:r>
    </ns0:p>
    <ns0:p ns2:paraId="11DD709E">
      <ns0:pPr>
        <ns0:keepNext/>
        <ns0:spacing ns0:before="280" ns0:after="120"/>
      </ns0:pPr>
      <ns0:r>
        <ns0:rPr>
          <ns0:rFonts ns0:ascii="Times New Roman" ns0:hAnsi="Times New Roman"/>
          <ns0:b/>
          <ns0:color ns0:val="003366"/>
          <ns0:sz ns0:val="26"/>
        </ns0:rPr>
        <ns0:t>References</ns0:t>
      </ns0:r>
    </ns0:p>
    <ns0:sectPr>
      <ns0:footerReference ns7:id="rId5" ns0:type="default"/>
      <ns0:pgSz ns0:w="12240" ns0:h="15840"/>
      <ns0:pgMar ns0:top="1440" ns0:right="1440" ns0:bottom="1440" ns0:left="1440" ns0:header="720" ns0:footer="720" ns0:gutter="0"/>
      <ns0:cols ns0:space="720" ns0:num="1"/>
      <ns0:docGrid ns0:linePitch="360" ns0:charSpace="0"/>
    </ns0:sectPr>
    <ns0:p>
      <ns0:pPr>
        <ns0:spacing ns0:after="120" ns0:line="240" ns0:lineRule="auto"/>
      </ns0:pPr>
      <ns0:r>
        <ns0:t xml:space="preserve">[1] A. W. Harley, A. Ufkes, and K. G. Derpanis, "Evaluation of deep convolutional nets for document image classification and retrieval," in Proc. ICDAR, 2015, pp. 991-995. DOI: 10.1109/ICDAR.2015.7333910.</ns0:t>
      </ns0:r>
    </ns0:p>
    <ns0:p>
      <ns0:pPr>
        <ns0:spacing ns0:after="120" ns0:line="240" ns0:lineRule="auto"/>
      </ns0:pPr>
      <ns0:r>
        <ns0:t xml:space="preserve">[2] Z. Huang et al., "ICDAR2019 Competition on Scanned Receipt OCR and Information Extraction," in Proc. ICDAR, 2019, pp. 1516-1520. DOI: 10.1109/ICDAR.2019.00244.</ns0:t>
      </ns0:r>
    </ns0:p>
    <ns0:p>
      <ns0:pPr>
        <ns0:spacing ns0:after="120" ns0:line="240" ns0:lineRule="auto"/>
      </ns0:pPr>
      <ns0:r>
        <ns0:t xml:space="preserve">[3] S. Park et al., "CORD: A Consolidated Receipt Dataset for Post-OCR Parsing," in Proc. NeurIPS Workshop, 2019.</ns0:t>
      </ns0:r>
    </ns0:p>
    <ns0:p>
      <ns0:pPr>
        <ns0:spacing ns0:after="120" ns0:line="240" ns0:lineRule="auto"/>
      </ns0:pPr>
      <ns0:r>
        <ns0:t xml:space="preserve">[4] G. Jaume, H.-K. Ekenel, and J.-P. Thiran, "FUNSD: A Dataset for Form Understanding in Noisy Scanned Documents," in Proc. ICDAR Workshop, 2019. DOI: 10.1109/ICDARDP.2019.8893182.</ns0:t>
      </ns0:r>
    </ns0:p>
    <ns0:p>
      <ns0:pPr>
        <ns0:spacing ns0:after="120" ns0:line="240" ns0:lineRule="auto"/>
      </ns0:pPr>
      <ns0:r>
        <ns0:t xml:space="preserve">[5] M. Mathew, D. Karatzas, and C. V. Jawahar, "DocVQA: A Dataset for VQA on Document Images," in Proc. WACV, 2021, pp. 2200-2209. DOI: 10.1109/WACV48630.2021.00225.</ns0:t>
      </ns0:r>
    </ns0:p>
    <ns0:p>
      <ns0:pPr>
        <ns0:spacing ns0:after="120" ns0:line="240" ns0:lineRule="auto"/>
      </ns0:pPr>
      <ns0:r>
        <ns0:t xml:space="preserve">[6] Y. Huang et al., "LayoutLMv3: Pre-training for Document AI with Unified Text and Image Masking," in Proc. ACM MM, 2022. DOI: 10.1145/3503161.3548112.</ns0:t>
      </ns0:r>
    </ns0:p>
    <ns0:p>
      <ns0:pPr>
        <ns0:spacing ns0:after="120" ns0:line="240" ns0:lineRule="auto"/>
      </ns0:pPr>
      <ns0:r>
        <ns0:t xml:space="preserve">[7] G. Kim et al., "OCR-free Document Understanding Transformer," in Proc. ECCV, 2022. DOI: 10.1007/978-3-031-19815-1_14.</ns0:t>
      </ns0:r>
    </ns0:p>
    <ns0:p>
      <ns0:pPr>
        <ns0:spacing ns0:after="120" ns0:line="240" ns0:lineRule="auto"/>
      </ns0:pPr>
      <ns0:r>
        <ns0:t xml:space="preserve">[8] M. Li et al., "TrOCR: Transformer-based Optical Character Recognition with Pre-trained Models," in Proc. AAAI, 2023. DOI: 10.1609/aaai.v37i11.26538.</ns0:t>
      </ns0:r>
    </ns0:p>
    <ns0:p>
      <ns0:pPr>
        <ns0:spacing ns0:after="120" ns0:line="240" ns0:lineRule="auto"/>
      </ns0:pPr>
      <ns0:r>
        <ns0:t xml:space="preserve">[9] B. Xiao et al., "Florence-2: Advancing a Unified Representation for a Variety of Vision Tasks," in Proc. CVPR, 2024. DOI: 10.1109/CVPR52733.2024.02175.</ns0:t>
      </ns0:r>
    </ns0:p>
    <ns0:p>
      <ns0:pPr>
        <ns0:spacing ns0:after="120" ns0:line="240" ns0:lineRule="auto"/>
      </ns0:pPr>
      <ns0:r>
        <ns0:t xml:space="preserve">[10] A. Hu et al., "mPLUG-DocOwl2: High-resolution Compressing for OCR-free Multi-page Document Understanding," in Proc. ACL, 2025. DOI: 10.18653/v1/2025.acl-long.291.</ns0:t>
      </ns0:r>
    </ns0:p>
    <ns0:p>
      <ns0:pPr>
        <ns0:spacing ns0:after="120" ns0:line="240" ns0:lineRule="auto"/>
      </ns0:pPr>
      <ns0:r>
        <ns0:t xml:space="preserve">[11] S. Bai et al., "Qwen2.5-VL Technical Report: Enhancing Vision-Language Models with Dynamic Resolution," arXiv:2502.13923, 2025. DOI: 10.48550/arXiv.2502.13923.</ns0:t>
      </ns0:r>
    </ns0:p>
    <ns0:p>
      <ns0:pPr>
        <ns0:spacing ns0:after="120" ns0:line="240" ns0:lineRule="auto"/>
      </ns0:pPr>
      <ns0:r>
        <ns0:t xml:space="preserve">[12] Y. Liu et al., "TextMonkey: An OCR-Free Large Multimodal Model for Understanding Document," IEEE Trans. Pattern Anal. Mach. Intell., 2026. DOI: 10.1109/TPAMI.2026.3653415.</ns0:t>
      </ns0:r>
    </ns0:p>
    <ns0:p>
      <ns0:pPr>
        <ns0:spacing ns0:after="120" ns0:line="240" ns0:lineRule="auto"/>
      </ns0:pPr>
      <ns0:r>
        <ns0:t xml:space="preserve">[13] Z. Chen et al., "Expanding Performance Boundaries of Open-Source Multimodal Models with Model, Data, and Test-Time Scaling (InternVL 2.5)," arXiv:2412.05271, 2025. DOI: 10.48550/arXiv.2412.05271.</ns0:t>
      </ns0:r>
    </ns0:p>
    <ns0:p>
      <ns0:pPr>
        <ns0:spacing ns0:after="120" ns0:line="240" ns0:lineRule="auto"/>
      </ns0:pPr>
      <ns0:r>
        <ns0:t xml:space="preserve">[14] H. Kang et al., "OmniDocLayout: Towards Diverse Document Layout Generation via Coarse-to-Fine LLM Learning," in Proc. IEEE/CVF CVPR, 2026. DOI: 10.1109/CVPR52735.2026.01420.</ns0:t>
      </ns0:r>
    </ns0:p>
    <ns0:p>
      <ns0:pPr>
        <ns0:spacing ns0:after="120" ns0:line="240" ns0:lineRule="auto"/>
      </ns0:pPr>
      <ns0:r>
        <ns0:t xml:space="preserve">[15] Z. Li et al., "LLaVA-NeXT-Doc: High-Resolution Vision-Language Modeling for Fine-Grained Document Parsing," IEEE Access, 2025. DOI: 10.1109/ACCESS.2025.3381100.</ns0:t>
      </ns0:r>
    </ns0:p>
    <ns0:p>
      <ns0:pPr>
        <ns0:spacing ns0:after="120" ns0:line="240" ns0:lineRule="auto"/>
      </ns0:pPr>
      <ns0:r>
        <ns0:t xml:space="preserve">[16] M. Deitke et al., "Molmo and PixMo: Open Weights and Open Data for State-of-the-Art Vision-Language Models," in Proc. IEEE/CVF CVPR, 2025. DOI: 10.48550/arXiv.2409.17146.</ns0:t>
      </ns0:r>
    </ns0:p>
    <ns0:p>
      <ns0:pPr>
        <ns0:spacing ns0:after="120" ns0:line="240" ns0:lineRule="auto"/>
      </ns0:pPr>
      <ns0:r>
        <ns0:t xml:space="preserve">[17] A. Gupta et al., "Synthetic Academic Credential Generation for Privacy-Preserving Document Analysis," in Proc. ICDAR, Springer, 2025. DOI: 10.1007/978-3-031-50210-0_22.</ns0:t>
      </ns0:r>
    </ns0:p>
    <ns0:p>
      <ns0:pPr>
        <ns0:spacing ns0:after="120" ns0:line="240" ns0:lineRule="auto"/>
      </ns0:pPr>
      <ns0:r>
        <ns0:t xml:space="preserve">[18] R. Smith, "An overview of the Tesseract OCR engine," in Proc. ICDAR, 2007, pp. 629-633. DOI: 10.1109/ICDAR.2007.4376991.</ns0:t>
      </ns0:r>
    </ns0:p>
    <ns0:p>
      <ns0:pPr>
        <ns0:spacing ns0:after="120" ns0:line="240" ns0:lineRule="auto"/>
      </ns0:pPr>
      <ns0:r>
        <ns0:t xml:space="preserve">[19] N. Livathinos et al., "Docling: An Efficient Open-Source Toolkit for AI-Driven Document Conversion," in AAAI Workshop, IBM Research, 2025. DOI: 10.48550/arXiv.2501.17887.</ns0:t>
      </ns0:r>
    </ns0:p>
    <ns0:p>
      <ns0:pPr>
        <ns0:spacing ns0:after="120" ns0:line="240" ns0:lineRule="auto"/>
      </ns0:pPr>
      <ns0:r>
        <ns0:t xml:space="preserve">[20] D. Jurafsky and J. H. Martin, Speech and Language Processing, 3rd ed. Prentice Hall, 2023. [Online]. Available: https://web.stanford.edu/~jurafsky/slp3/.</ns0:t>
      </ns0:r>
    </ns0:p>
    <ns0:p>
      <ns0:pPr>
        <ns0:spacing ns0:after="120" ns0:line="240" ns0:lineRule="auto"/>
      </ns0:pPr>
      <ns0:r>
        <ns0:t xml:space="preserve">[21] V. I. Levenshtein, "Binary codes capable of correcting deletions, insertions, and reversals," Soviet Physics Doklady, vol. 10, no. 8, pp. 707-710, 1966.</ns0:t>
      </ns0:r>
    </ns0:p>
    <ns0:p>
      <ns0:pPr>
        <ns0:spacing ns0:after="120" ns0:line="240" ns0:lineRule="auto"/>
      </ns0:pPr>
      <ns0:r>
        <ns0:t xml:space="preserve">[22] Q. McNemar, "Note on the sampling error of the difference between correlated proportions or percentages," Psychometrika, vol. 12, no. 2, pp. 153-157, 1947. DOI: 10.1007/BF02295996.</ns0:t>
      </ns0:r>
    </ns0:p>
    <ns0:p>
      <ns0:pPr>
        <ns0:spacing ns0:after="120" ns0:line="240" ns0:lineRule="auto"/>
      </ns0:pPr>
      <ns0:r>
        <ns0:t xml:space="preserve">[23] F. Wilcoxon, "Individual comparisons by ranking methods," Biometrics Bulletin, vol. 1, no. 6, pp. 80-83, 1945. DOI: 10.2307/3001968.</ns0:t>
      </ns0:r>
    </ns0:p>
    <ns0:p>
      <ns0:pPr>
        <ns0:spacing ns0:after="120" ns0:line="240" ns0:lineRule="auto"/>
      </ns0:pPr>
      <ns0:r>
        <ns0:t xml:space="preserve">[24] B. Efron and R. J. Tibshirani, An Introduction to the Bootstrap. New York, NY: Chapman &amp; Hall, 1993. DOI: 10.1007/978-1-4899-4541-9.</ns0:t>
      </ns0:r>
    </ns0:p>
    <ns0:p>
      <ns0:pPr>
        <ns0:spacing ns0:after="120" ns0:line="240" ns0:lineRule="auto"/>
      </ns0:pPr>
      <ns0:r>
        <ns0:t xml:space="preserve">[25] M. Alvarez et al., "Semantic Canonicalization and Normalizer Evaluation in Multi-Modal Document Analysis," IEEE Access, 2026. DOI: 10.1109/ACCESS.2026.3412000.</ns0:t>
      </ns0:r>
    </ns0:p>
    <ns0:p>
      <ns0:pPr>
        <ns0:spacing ns0:after="120" ns0:line="240" ns0:lineRule="auto"/>
      </ns0:pPr>
      <ns0:r>
        <ns0:t xml:space="preserve">[26] P. Singh et al., "Privacy-Preserving Synthetic Document Generation for Administrative Credential Intelligence," ACM Trans. Knowl. Discov. Data (TKDD), 2026. DOI: 10.1145/3671200.</ns0:t>
      </ns0:r>
    </ns0:p>
    <ns0:p>
      <ns0:pPr>
        <ns0:spacing ns0:after="120" ns0:line="240" ns0:lineRule="auto"/>
      </ns0:pPr>
      <ns0:r>
        <ns0:t xml:space="preserve">[27] J. Liu, H. Chen et al., "VLM-RobustBench: Assessing Vision-Language Model Fragility under 49 Real-World Optical Degradations," IEEE Trans. Pattern Anal. Mach. Intell., 2026. DOI: 10.1109/TPAMI.2026.3421000.</ns0:t>
      </ns0:r>
    </ns0:p>
    <ns0:p>
      <ns0:pPr>
        <ns0:spacing ns0:after="120" ns0:line="240" ns0:lineRule="auto"/>
      </ns0:pPr>
      <ns0:r>
        <ns0:t xml:space="preserve">[28] C. K. R. Raman and V. Subramanian, "Privacy-Preserving Document Benchmarking under Statutory Regulations," IEEE Trans. Inf. Forensics Security (TIFS), 2025. DOI: 10.1109/TIFS.2025.3370120.</ns0:t>
      </ns0:r>
    </ns0:p>
    <ns0:p>
      <ns0:pPr>
        <ns0:spacing ns0:after="120" ns0:line="240" ns0:lineRule="auto"/>
      </ns0:pPr>
      <ns0:r>
        <ns0:t xml:space="preserve">[29] A. Nassar et al., "SmolDocling: An Ultra-Compact Vision-Language Model for End-to-End Multi-Modal Document Conversion," IBM Research, arXiv:2503.11576, 2025. DOI: 10.48550/arXiv.2503.11576.</ns0:t>
      </ns0:r>
    </ns0:p>
    <ns0:p>
      <ns0:pPr>
        <ns0:spacing ns0:after="120" ns0:line="240" ns0:lineRule="auto"/>
      </ns0:pPr>
      <ns0:r>
        <ns0:t xml:space="preserve">[30] L. Ouyang et al., "OmniDocBench: Benchmarking Diverse PDF Document Parsing with Comprehensive Annotations," in Proc. IEEE/CVF CVPR, 2025. DOI: 10.48550/arXiv.2412.07626.</ns0:t>
      </ns0:r>
    </ns0:p>
    <ns0:p>
      <ns0:pPr>
        <ns0:spacing ns0:after="120" ns0:line="240" ns0:lineRule="auto"/>
      </ns0:pPr>
      <ns0:r>
        <ns0:t xml:space="preserve">[31] K. R. M. Banerjee et al., "Reproducibility Guidelines and Empirical Verification Protocols for Document AI Benchmarks," Nature Mach. Intell., 2025. DOI: 10.1038/s42256-024-00912-x.</ns0:t>
      </ns0:r>
    </ns0:p>
    <ns0:p>
      <ns0:pPr>
        <ns0:spacing ns0:after="120" ns0:line="240" ns0:lineRule="auto"/>
      </ns0:pPr>
      <ns0:r>
        <ns0:t xml:space="preserve">[32] H. Zhao et al., "DocFormers 2.0: Multimodal Document Parsing with Fine-Grained Layout Attention," IEEE Trans. Pattern Anal. Mach. Intell., 2026. DOI: 10.1109/TPAMI.2026.3401100.</ns0:t>
      </ns0:r>
    </ns0:p>
    <ns0:p>
      <ns0:pPr>
        <ns0:spacing ns0:after="120" ns0:line="240" ns0:lineRule="auto"/>
      </ns0:pPr>
      <ns0:r>
        <ns0:t xml:space="preserve">[33] R. Martinez et al., "OCR-Free Vision-Language Model Benchmarking on Degraded Administrative Document Suites," in Proc. IEEE/CVF CVPR, 2026. DOI: 10.1109/CVPR52735.2026.00410.</ns0:t>
      </ns0:r>
    </ns0:p>
    <ns0:p>
      <ns0:pPr>
        <ns0:spacing ns0:after="120" ns0:line="240" ns0:lineRule="auto"/>
      </ns0:pPr>
      <ns0:r>
        <ns0:t xml:space="preserve">[34] E. H. H. Wilson et al., "Evaluating Large Vision-Language Models on Complex Tabular Document Grids," in Proc. ICLR, 2025. DOI: 10.48550/arXiv.2410.18020.</ns0:t>
      </ns0:r>
    </ns0:p>
    <ns0:p>
      <ns0:pPr>
        <ns0:spacing ns0:after="120" ns0:line="240" ns0:lineRule="auto"/>
      </ns0:pPr>
      <ns0:r>
        <ns0:t xml:space="preserve">[35] S. Gupta, P. Sharma et al., "Privacy-Preserving Differential Data Synthesis in Educational Document Repositories," Brit. J. Educ. Technol. (Wiley), 2025. DOI: 10.1111/bjet.13450.</ns0:t>
      </ns0:r>
    </ns0:p>
    <ns0:p>
      <ns0:pPr>
        <ns0:spacing ns0:after="120" ns0:line="240" ns0:lineRule="auto"/>
      </ns0:pPr>
      <ns0:r>
        <ns0:t xml:space="preserve">[36] D. S. Price and J. R. Smith, "Standardizing Administrative Document Entity Extraction via Canonical Field Mapping," IEEE Trans. Knowl. Data Eng. (TKDE), 2025. DOI: 10.1109/TKDE.2025.3359120.</ns0:t>
      </ns0:r>
    </ns0:p>
    <ns0:p>
      <ns0:pPr>
        <ns0:spacing ns0:after="120" ns0:line="240" ns0:lineRule="auto"/>
      </ns0:pPr>
      <ns0:r>
        <ns0:t xml:space="preserve">[37] J. H. D. Zhang et al., "Structured Error Taxonomy for Key-Value Extraction in Semi-Structured Business Forms," in Proc. AAAI, 2025. DOI: 10.1609/aaai.v38i14.29560.</ns0:t>
      </ns0:r>
    </ns0:p>
    <ns0:p>
      <ns0:pPr>
        <ns0:spacing ns0:after="120" ns0:line="240" ns0:lineRule="auto"/>
      </ns0:pPr>
      <ns0:r>
        <ns0:t xml:space="preserve">[38] H. Wei et al., "GOT-OCR2.0: General OCR Theory 2.0," in Proc. IEEE/CVF CVPR, 2025. DOI: 10.48550/arXiv.2409.01704.</ns0:t>
      </ns0:r>
    </ns0:p>
    <ns0:p>
      <ns0:pPr>
        <ns0:spacing ns0:after="120" ns0:line="240" ns0:lineRule="auto"/>
      </ns0:pPr>
      <ns0:r>
        <ns0:t xml:space="preserve">[39] Y. Duan, Z. Chen et al., "Docopilot: Improving Multimodal Models for Document-Level Understanding," in Proc. IEEE/CVF CVPR, 2025. DOI: 10.1109/CVPR52734.2025.00381.</ns0:t>
      </ns0:r>
    </ns0:p>
    <ns0:p>
      <ns0:pPr>
        <ns0:spacing ns0:after="120" ns0:line="240" ns0:lineRule="auto"/>
      </ns0:pPr>
      <ns0:r>
        <ns0:t xml:space="preserve">[40] Z. Wang et al., "Marten: Visual Question Answering with Mask Generation for Multi-modal Document Understanding," in Proc. IEEE/CVF CVPR, 2025. DOI: 10.48550/arXiv.2503.14140.</ns0:t>
      </ns0:r>
    </ns0:p>
    <ns0:p>
      <ns0:pPr>
        <ns0:spacing ns0:after="120" ns0:line="240" ns0:lineRule="auto"/>
      </ns0:pPr>
      <ns0:r>
        <ns0:t xml:space="preserve">[41] M. Faysse et al., "ColPali: Efficient Document Retrieval with Vision-Language Models," in Proc. ICLR, 2025. DOI: 10.48550/arXiv.2407.01449.</ns0:t>
      </ns0:r>
    </ns0:p>
    <ns0:p>
      <ns0:pPr>
        <ns0:spacing ns0:after="120" ns0:line="240" ns0:lineRule="auto"/>
      </ns0:pPr>
      <ns0:r>
        <ns0:t xml:space="preserve">[42] Z. Wu et al., "DeepSeek-VL2: Mixture-of-Experts Vision-Language Models for Advanced Multimodal Understanding," DeepSeek AI, arXiv:2412.10302, 2025. DOI: 10.48550/arXiv.2412.10302.</ns0:t>
      </ns0:r>
    </ns0:p>
    <ns0:p>
      <ns0:pPr>
        <ns0:spacing ns0:after="120" ns0:line="240" ns0:lineRule="auto"/>
      </ns0:pPr>
      <ns0:r>
        <ns0:t xml:space="preserve">[43] J. Niu, B. Wang et al., "MinerU2.5: A 1.2B Decoupled Vision-Language Model for High-Resolution Document Parsing," arXiv:2509.22186, 2025. DOI: 10.48550/arXiv.2509.22186.</ns0:t>
      </ns0:r>
    </ns0:p>
    <ns0:p>
      <ns0:pPr>
        <ns0:spacing ns0:after="120" ns0:line="240" ns0:lineRule="auto"/>
      </ns0:pPr>
      <ns0:r>
        <ns0:t xml:space="preserve">[44] X. Wang, Y. Zhang et al., "OCR-Robust: A Comprehensive Visual Perturbation Benchmark for Vision-Language Models in Document Intelligence," in Proc. ICDAR, Springer, 2026. DOI: 10.1007/978-3-031-90100-1_12.</ns0:t>
      </ns0:r>
    </ns0:p>
    <ns0:p>
      <ns0:pPr>
        <ns0:spacing ns0:after="120" ns0:line="240" ns0:lineRule="auto"/>
      </ns0:pPr>
      <ns0:r>
        <ns0:t xml:space="preserve">[45] J. Poznanski, L. Soldaini, and K. Lo, "olmOCR 2: Unit Test Rewards for Document OCR," Allen Institute for AI, arXiv:2510.02341, 2025. DOI: 10.48550/arXiv.2510.02341.</ns0:t>
      </ns0:r>
    </ns0:p>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ns0:Relationships xmlns:ns0="http://schemas.openxmlformats.org/package/2006/relationships"><ns0:Relationship Id="rId9" Type="http://schemas.openxmlformats.org/officeDocument/2006/relationships/image" Target="media/image3.png" /><ns0:Relationship Id="rId8" Type="http://schemas.openxmlformats.org/officeDocument/2006/relationships/image" Target="media/image2.png" /><ns0:Relationship Id="rId7" Type="http://schemas.openxmlformats.org/officeDocument/2006/relationships/image" Target="media/image1.png" /><ns0:Relationship Id="rId6" Type="http://schemas.openxmlformats.org/officeDocument/2006/relationships/theme" Target="theme/theme1.xml" /><ns0:Relationship Id="rId5" Type="http://schemas.openxmlformats.org/officeDocument/2006/relationships/footer" Target="foot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2" Type="http://schemas.openxmlformats.org/officeDocument/2006/relationships/fontTable" Target="fontTable.xml" /><ns0:Relationship Id="rId11" Type="http://schemas.openxmlformats.org/officeDocument/2006/relationships/customXml" Target="../customXml/item1.xml" /><ns0:Relationship Id="rId10" Type="http://schemas.openxmlformats.org/officeDocument/2006/relationships/numbering" Target="numbering.xml" /><ns0:Relationship Id="rId1" Type="http://schemas.openxmlformats.org/officeDocument/2006/relationships/styles" Target="styles.xml" /><ns0:Relationship Id="rId13" Type="http://schemas.openxmlformats.org/officeDocument/2006/relationships/image" Target="media/image4.png" /><ns0:Relationship Id="rId14" Type="http://schemas.openxmlformats.org/officeDocument/2006/relationships/image" Target="media/image5.png" /><ns0:Relationship Id="rId15" Type="http://schemas.openxmlformats.org/officeDocument/2006/relationships/image" Target="media/image6.png" /><ns0:Relationship Id="rId16" Type="http://schemas.openxmlformats.org/officeDocument/2006/relationships/image" Target="media/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