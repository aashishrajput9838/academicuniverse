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BD050">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0B335306">
      <w:pPr>
        <w:spacing w:before="40" w:after="80" w:line="276" w:lineRule="auto"/>
      </w:pPr>
      <w:r>
        <w:rPr>
          <w:rFonts w:ascii="Times New Roman" w:hAnsi="Times New Roman"/>
          <w:b/>
          <w:sz w:val="20"/>
        </w:rPr>
        <w:t>Authors</w:t>
      </w:r>
      <w:r>
        <w:rPr>
          <w:rFonts w:ascii="Times New Roman" w:hAnsi="Times New Roman"/>
          <w:sz w:val="20"/>
        </w:rPr>
        <w:t>: AU DIC Research Team</w:t>
      </w:r>
    </w:p>
    <w:p w14:paraId="412C80DA">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2992C2AD">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7D6C0E68">
      <w:pPr>
        <w:spacing w:before="40" w:after="80" w:line="276" w:lineRule="auto"/>
      </w:pPr>
      <w:r>
        <w:rPr>
          <w:rFonts w:ascii="Times New Roman" w:hAnsi="Times New Roman"/>
          <w:sz w:val="20"/>
        </w:rPr>
        <w:t>---</w:t>
      </w:r>
    </w:p>
    <w:p w14:paraId="172A8088">
      <w:pPr>
        <w:keepNext/>
        <w:spacing w:before="280" w:after="120"/>
      </w:pPr>
      <w:r>
        <w:rPr>
          <w:rFonts w:ascii="Times New Roman" w:hAnsi="Times New Roman"/>
          <w:b/>
          <w:color w:val="003366"/>
          <w:sz w:val="26"/>
        </w:rPr>
        <w:t>Abstract</w:t>
      </w:r>
    </w:p>
    <w:p w14:paraId="05F32CC3">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13CE4443">
      <w:pPr>
        <w:spacing w:before="40" w:after="80" w:line="276" w:lineRule="auto"/>
      </w:pPr>
      <w:r>
        <w:rPr>
          <w:rFonts w:ascii="Times New Roman" w:hAnsi="Times New Roman"/>
          <w:sz w:val="20"/>
        </w:rPr>
        <w:t>We evaluate the benchmark suite across 360 specimens (</w:t>
      </w: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63A98D8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69AF232B">
      <w:pPr>
        <w:spacing w:before="40" w:after="80" w:line="276" w:lineRule="auto"/>
      </w:pPr>
      <w:r>
        <w:rPr>
          <w:rFonts w:ascii="Times New Roman" w:hAnsi="Times New Roman"/>
          <w:sz w:val="20"/>
        </w:rPr>
        <w:t>---</w:t>
      </w:r>
    </w:p>
    <w:p w14:paraId="0DFBCD5D">
      <w:pPr>
        <w:keepNext/>
        <w:spacing w:before="280" w:after="120"/>
      </w:pPr>
      <w:r>
        <w:rPr>
          <w:rFonts w:ascii="Times New Roman" w:hAnsi="Times New Roman"/>
          <w:b/>
          <w:color w:val="003366"/>
          <w:sz w:val="26"/>
        </w:rPr>
        <w:t>1. Introduction</w:t>
      </w:r>
    </w:p>
    <w:p w14:paraId="7E3D6F8E">
      <w:pPr>
        <w:keepNext/>
        <w:spacing w:before="200" w:after="80"/>
      </w:pPr>
      <w:r>
        <w:rPr>
          <w:rFonts w:ascii="Times New Roman" w:hAnsi="Times New Roman"/>
          <w:b/>
          <w:color w:val="333333"/>
          <w:sz w:val="23"/>
        </w:rPr>
        <w:t>1.1 Background &amp; Motivation</w:t>
      </w:r>
    </w:p>
    <w:p w14:paraId="47FAC426">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14:paraId="050CDEE6">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14:paraId="59DB6ED9">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14:paraId="30456D83">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14:paraId="0C49ABC1">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14:paraId="3C0C8CB2">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14:paraId="67230B77">
      <w:pPr>
        <w:keepNext/>
        <w:spacing w:before="200" w:after="80"/>
      </w:pPr>
      <w:r>
        <w:rPr>
          <w:rFonts w:ascii="Times New Roman" w:hAnsi="Times New Roman"/>
          <w:b/>
          <w:color w:val="333333"/>
          <w:sz w:val="23"/>
        </w:rPr>
        <w:t>1.2 Research Objectives</w:t>
      </w:r>
    </w:p>
    <w:p w14:paraId="22DCCAE9">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14:paraId="27378B25">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3EB5FA68">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8F479B6">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3FDC08E0">
      <w:pPr>
        <w:keepNext/>
        <w:spacing w:before="200" w:after="80"/>
      </w:pPr>
      <w:r>
        <w:rPr>
          <w:rFonts w:ascii="Times New Roman" w:hAnsi="Times New Roman"/>
          <w:b/>
          <w:color w:val="333333"/>
          <w:sz w:val="23"/>
        </w:rPr>
        <w:t>1.3 Main Research Contributions</w:t>
      </w:r>
    </w:p>
    <w:p w14:paraId="47BB6390">
      <w:pPr>
        <w:spacing w:before="40" w:after="80" w:line="276" w:lineRule="auto"/>
      </w:pPr>
      <w:r>
        <w:rPr>
          <w:rFonts w:ascii="Times New Roman" w:hAnsi="Times New Roman"/>
          <w:sz w:val="20"/>
        </w:rPr>
        <w:t>The primary contributions of this work are summarized as follows:</w:t>
      </w:r>
    </w:p>
    <w:p w14:paraId="482E7CF2">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14:paraId="616DFF7C">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w:t>
      </w:r>
    </w:p>
    <w:p w14:paraId="700FDF9E">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14:paraId="7FBD70AB">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14:paraId="60BEEB20">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w:t>
      </w:r>
    </w:p>
    <w:p w14:paraId="25736CC5">
      <w:pPr>
        <w:keepNext/>
        <w:spacing w:before="200" w:after="80"/>
      </w:pPr>
      <w:r>
        <w:rPr>
          <w:rFonts w:ascii="Times New Roman" w:hAnsi="Times New Roman"/>
          <w:b/>
          <w:color w:val="333333"/>
          <w:sz w:val="23"/>
        </w:rPr>
        <w:t>1.4 Scientific Novelty Statement</w:t>
      </w:r>
    </w:p>
    <w:p w14:paraId="2A817152">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3A3762AE">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14:paraId="283F8728">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14:paraId="59AB6469">
      <w:pPr>
        <w:keepNext/>
        <w:spacing w:before="200" w:after="80"/>
      </w:pPr>
      <w:r>
        <w:rPr>
          <w:rFonts w:ascii="Times New Roman" w:hAnsi="Times New Roman"/>
          <w:b/>
          <w:color w:val="333333"/>
          <w:sz w:val="23"/>
        </w:rPr>
        <w:t>1.5 Paper Organization</w:t>
      </w:r>
    </w:p>
    <w:p w14:paraId="297860E4">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4C624CD3">
      <w:pPr>
        <w:spacing w:before="40" w:after="80" w:line="276" w:lineRule="auto"/>
      </w:pPr>
      <w:r>
        <w:rPr>
          <w:rFonts w:ascii="Times New Roman" w:hAnsi="Times New Roman"/>
          <w:sz w:val="20"/>
        </w:rPr>
        <w:t>---</w:t>
      </w:r>
    </w:p>
    <w:p w14:paraId="32738F65">
      <w:pPr>
        <w:keepNext/>
        <w:spacing w:before="280" w:after="120"/>
      </w:pPr>
      <w:r>
        <w:rPr>
          <w:rFonts w:ascii="Times New Roman" w:hAnsi="Times New Roman"/>
          <w:b/>
          <w:color w:val="003366"/>
          <w:sz w:val="26"/>
        </w:rPr>
        <w:t>2. Related Work</w:t>
      </w:r>
    </w:p>
    <w:p w14:paraId="75BB5684">
      <w:pPr>
        <w:keepNext/>
        <w:spacing w:before="200" w:after="80"/>
      </w:pPr>
      <w:r>
        <w:rPr>
          <w:rFonts w:ascii="Times New Roman" w:hAnsi="Times New Roman"/>
          <w:b/>
          <w:color w:val="333333"/>
          <w:sz w:val="23"/>
        </w:rPr>
        <w:t>2.1 Foundational Document AI Models &amp; Benchmarks (Historical Context)</w:t>
      </w:r>
    </w:p>
    <w:p w14:paraId="195CE81F">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14:paraId="77D3FD6D">
      <w:pPr>
        <w:pStyle w:val="23"/>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14:paraId="1A1E9FDB">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14:paraId="12E0005F">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14:paraId="5D19C1DC">
      <w:pPr>
        <w:pStyle w:val="23"/>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14:paraId="695C8E0B">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14:paraId="0BD7C905">
      <w:pPr>
        <w:keepNext/>
        <w:spacing w:before="200" w:after="80"/>
      </w:pPr>
      <w:r>
        <w:rPr>
          <w:rFonts w:ascii="Times New Roman" w:hAnsi="Times New Roman"/>
          <w:b/>
          <w:color w:val="333333"/>
          <w:sz w:val="23"/>
        </w:rPr>
        <w:t>2.2 Modern Vision-Language Models &amp; Multimodal Document Intelligence (2025–2026 Advances)</w:t>
      </w:r>
    </w:p>
    <w:p w14:paraId="66E53FC8">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14:paraId="07B83C63">
      <w:pPr>
        <w:pStyle w:val="23"/>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14:paraId="2599E3C0">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14:paraId="749A3083">
      <w:pPr>
        <w:pStyle w:val="23"/>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14:paraId="5FF290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14:paraId="69DEFAFB">
      <w:pPr>
        <w:pStyle w:val="23"/>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14:paraId="721BEDD4">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14:paraId="5372D324">
      <w:pPr>
        <w:keepNext/>
        <w:spacing w:before="200" w:after="80"/>
      </w:pPr>
      <w:r>
        <w:rPr>
          <w:rFonts w:ascii="Times New Roman" w:hAnsi="Times New Roman"/>
          <w:b/>
          <w:color w:val="333333"/>
          <w:sz w:val="23"/>
        </w:rPr>
        <w:t>2.3 Synthetic Document Generation &amp; Comparative Benchmark Analysis</w:t>
      </w:r>
    </w:p>
    <w:p w14:paraId="7D7EC4B5">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14:paraId="703A2A1B">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14:paraId="557B5CCA">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160"/>
        <w:gridCol w:w="1079"/>
        <w:gridCol w:w="1044"/>
        <w:gridCol w:w="1379"/>
        <w:gridCol w:w="930"/>
        <w:gridCol w:w="1153"/>
        <w:gridCol w:w="1293"/>
        <w:gridCol w:w="1582"/>
      </w:tblGrid>
      <w:tr w14:paraId="6677BA2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5FF83CA">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596DADD0">
            <w:pPr>
              <w:spacing w:before="40" w:after="40"/>
              <w:jc w:val="center"/>
            </w:pPr>
            <w:r>
              <w:rPr>
                <w:rFonts w:ascii="Times New Roman" w:hAnsi="Times New Roman"/>
                <w:b/>
                <w:color w:val="FFFFFF"/>
                <w:sz w:val="19"/>
              </w:rPr>
              <w:t>Publication Year</w:t>
            </w:r>
          </w:p>
        </w:tc>
        <w:tc>
          <w:tcPr>
            <w:tcW w:w="1170" w:type="dxa"/>
            <w:shd w:val="clear" w:color="auto" w:fill="003366"/>
            <w:tcMar>
              <w:top w:w="100" w:type="dxa"/>
              <w:left w:w="130" w:type="dxa"/>
              <w:bottom w:w="100" w:type="dxa"/>
              <w:right w:w="130" w:type="dxa"/>
            </w:tcMar>
          </w:tcPr>
          <w:p w14:paraId="374AB847">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7252BA22">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189CCD5F">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55E98736">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AF84EA1">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0207C654">
            <w:pPr>
              <w:spacing w:before="40" w:after="40"/>
              <w:jc w:val="center"/>
            </w:pPr>
            <w:r>
              <w:rPr>
                <w:rFonts w:ascii="Times New Roman" w:hAnsi="Times New Roman"/>
                <w:b/>
                <w:color w:val="FFFFFF"/>
                <w:sz w:val="19"/>
              </w:rPr>
              <w:t>Academic Credentials Domain</w:t>
            </w:r>
          </w:p>
        </w:tc>
      </w:tr>
      <w:tr w14:paraId="21D39C1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5D764CA">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w="1170" w:type="dxa"/>
            <w:shd w:val="clear" w:color="auto" w:fill="FFFFFF"/>
            <w:tcMar>
              <w:top w:w="100" w:type="dxa"/>
              <w:left w:w="130" w:type="dxa"/>
              <w:bottom w:w="100" w:type="dxa"/>
              <w:right w:w="130" w:type="dxa"/>
            </w:tcMar>
          </w:tcPr>
          <w:p w14:paraId="5BEAA7C4">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7CC11D81">
            <w:pPr>
              <w:spacing w:before="40" w:after="40"/>
              <w:jc w:val="center"/>
            </w:pPr>
            <w:r>
              <w:rPr>
                <w:rFonts w:ascii="Times New Roman" w:hAnsi="Times New Roman"/>
                <w:sz w:val="18"/>
              </w:rPr>
              <w:t>General Business</w:t>
            </w:r>
          </w:p>
        </w:tc>
        <w:tc>
          <w:tcPr>
            <w:tcW w:w="1170" w:type="dxa"/>
            <w:shd w:val="clear" w:color="auto" w:fill="FFFFFF"/>
            <w:tcMar>
              <w:top w:w="100" w:type="dxa"/>
              <w:left w:w="130" w:type="dxa"/>
              <w:bottom w:w="100" w:type="dxa"/>
              <w:right w:w="130" w:type="dxa"/>
            </w:tcMar>
          </w:tcPr>
          <w:p w14:paraId="3B6B770D">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42A4B17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1B596B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7BC2E2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C3A8DE8">
            <w:pPr>
              <w:spacing w:before="40" w:after="40"/>
              <w:jc w:val="center"/>
            </w:pPr>
            <w:r>
              <w:rPr>
                <w:rFonts w:ascii="Times New Roman" w:hAnsi="Times New Roman"/>
                <w:sz w:val="18"/>
              </w:rPr>
              <w:t>No</w:t>
            </w:r>
          </w:p>
        </w:tc>
      </w:tr>
      <w:tr w14:paraId="4FE4975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492E9BDC">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1CCFAA55">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127AF8F9">
            <w:pPr>
              <w:spacing w:before="40" w:after="40"/>
              <w:jc w:val="center"/>
            </w:pPr>
            <w:r>
              <w:rPr>
                <w:rFonts w:ascii="Times New Roman" w:hAnsi="Times New Roman"/>
                <w:sz w:val="18"/>
              </w:rPr>
              <w:t>Commercial Receipts</w:t>
            </w:r>
          </w:p>
        </w:tc>
        <w:tc>
          <w:tcPr>
            <w:tcW w:w="1170" w:type="dxa"/>
            <w:shd w:val="clear" w:color="auto" w:fill="F8F9FA"/>
            <w:tcMar>
              <w:top w:w="100" w:type="dxa"/>
              <w:left w:w="130" w:type="dxa"/>
              <w:bottom w:w="100" w:type="dxa"/>
              <w:right w:w="130" w:type="dxa"/>
            </w:tcMar>
          </w:tcPr>
          <w:p w14:paraId="406C8AD5">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3494277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2B134F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FA1250">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397DA6">
            <w:pPr>
              <w:spacing w:before="40" w:after="40"/>
              <w:jc w:val="center"/>
            </w:pPr>
            <w:r>
              <w:rPr>
                <w:rFonts w:ascii="Times New Roman" w:hAnsi="Times New Roman"/>
                <w:sz w:val="18"/>
              </w:rPr>
              <w:t>No</w:t>
            </w:r>
          </w:p>
        </w:tc>
      </w:tr>
      <w:tr w14:paraId="10EA83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72520D5E">
            <w:pPr>
              <w:spacing w:before="40" w:after="40"/>
              <w:jc w:val="left"/>
            </w:pPr>
            <w:r>
              <w:rPr>
                <w:rFonts w:ascii="Times New Roman" w:hAnsi="Times New Roman"/>
                <w:b/>
                <w:sz w:val="18"/>
              </w:rPr>
              <w:t>CORD</w:t>
            </w:r>
            <w:r>
              <w:rPr>
                <w:rFonts w:ascii="Times New Roman" w:hAnsi="Times New Roman"/>
                <w:sz w:val="18"/>
              </w:rPr>
              <w:t xml:space="preserve"> (Park et al.)</w:t>
            </w:r>
          </w:p>
        </w:tc>
        <w:tc>
          <w:tcPr>
            <w:tcW w:w="1170" w:type="dxa"/>
            <w:shd w:val="clear" w:color="auto" w:fill="FFFFFF"/>
            <w:tcMar>
              <w:top w:w="100" w:type="dxa"/>
              <w:left w:w="130" w:type="dxa"/>
              <w:bottom w:w="100" w:type="dxa"/>
              <w:right w:w="130" w:type="dxa"/>
            </w:tcMar>
          </w:tcPr>
          <w:p w14:paraId="798278C8">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12FEF882">
            <w:pPr>
              <w:spacing w:before="40" w:after="40"/>
              <w:jc w:val="center"/>
            </w:pPr>
            <w:r>
              <w:rPr>
                <w:rFonts w:ascii="Times New Roman" w:hAnsi="Times New Roman"/>
                <w:sz w:val="18"/>
              </w:rPr>
              <w:t>Scanned Receipts</w:t>
            </w:r>
          </w:p>
        </w:tc>
        <w:tc>
          <w:tcPr>
            <w:tcW w:w="1170" w:type="dxa"/>
            <w:shd w:val="clear" w:color="auto" w:fill="FFFFFF"/>
            <w:tcMar>
              <w:top w:w="100" w:type="dxa"/>
              <w:left w:w="130" w:type="dxa"/>
              <w:bottom w:w="100" w:type="dxa"/>
              <w:right w:w="130" w:type="dxa"/>
            </w:tcMar>
          </w:tcPr>
          <w:p w14:paraId="33ECAAC8">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5D9A05ED">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19FF5D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6DD5A7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1BA8375">
            <w:pPr>
              <w:spacing w:before="40" w:after="40"/>
              <w:jc w:val="center"/>
            </w:pPr>
            <w:r>
              <w:rPr>
                <w:rFonts w:ascii="Times New Roman" w:hAnsi="Times New Roman"/>
                <w:sz w:val="18"/>
              </w:rPr>
              <w:t>No</w:t>
            </w:r>
          </w:p>
        </w:tc>
      </w:tr>
      <w:tr w14:paraId="23E4AF4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2CB49DB3">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w="1170" w:type="dxa"/>
            <w:shd w:val="clear" w:color="auto" w:fill="F8F9FA"/>
            <w:tcMar>
              <w:top w:w="100" w:type="dxa"/>
              <w:left w:w="130" w:type="dxa"/>
              <w:bottom w:w="100" w:type="dxa"/>
              <w:right w:w="130" w:type="dxa"/>
            </w:tcMar>
          </w:tcPr>
          <w:p w14:paraId="0E52C979">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753F430">
            <w:pPr>
              <w:spacing w:before="40" w:after="40"/>
              <w:jc w:val="center"/>
            </w:pPr>
            <w:r>
              <w:rPr>
                <w:rFonts w:ascii="Times New Roman" w:hAnsi="Times New Roman"/>
                <w:sz w:val="18"/>
              </w:rPr>
              <w:t>Noise Forms</w:t>
            </w:r>
          </w:p>
        </w:tc>
        <w:tc>
          <w:tcPr>
            <w:tcW w:w="1170" w:type="dxa"/>
            <w:shd w:val="clear" w:color="auto" w:fill="F8F9FA"/>
            <w:tcMar>
              <w:top w:w="100" w:type="dxa"/>
              <w:left w:w="130" w:type="dxa"/>
              <w:bottom w:w="100" w:type="dxa"/>
              <w:right w:w="130" w:type="dxa"/>
            </w:tcMar>
          </w:tcPr>
          <w:p w14:paraId="47199343">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CD96B4D">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E7BA0EB">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314BFF2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2E7AADFC">
            <w:pPr>
              <w:spacing w:before="40" w:after="40"/>
              <w:jc w:val="center"/>
            </w:pPr>
            <w:r>
              <w:rPr>
                <w:rFonts w:ascii="Times New Roman" w:hAnsi="Times New Roman"/>
                <w:sz w:val="18"/>
              </w:rPr>
              <w:t>No</w:t>
            </w:r>
          </w:p>
        </w:tc>
      </w:tr>
      <w:tr w14:paraId="3AB0A11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15A7E91">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w="1170" w:type="dxa"/>
            <w:shd w:val="clear" w:color="auto" w:fill="FFFFFF"/>
            <w:tcMar>
              <w:top w:w="100" w:type="dxa"/>
              <w:left w:w="130" w:type="dxa"/>
              <w:bottom w:w="100" w:type="dxa"/>
              <w:right w:w="130" w:type="dxa"/>
            </w:tcMar>
          </w:tcPr>
          <w:p w14:paraId="42FB97A9">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74B7A4BD">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30F0F1B3">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361072DA">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0745B0E7">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EA85A4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C1ACD48">
            <w:pPr>
              <w:spacing w:before="40" w:after="40"/>
              <w:jc w:val="center"/>
            </w:pPr>
            <w:r>
              <w:rPr>
                <w:rFonts w:ascii="Times New Roman" w:hAnsi="Times New Roman"/>
                <w:sz w:val="18"/>
              </w:rPr>
              <w:t>No</w:t>
            </w:r>
          </w:p>
        </w:tc>
      </w:tr>
      <w:tr w14:paraId="00A193A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2BA27759">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1693EE0A">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1DEDD83F">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7D7421CE">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17DF6582">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AA727B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47115BD">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3DE80EA">
            <w:pPr>
              <w:spacing w:before="40" w:after="40"/>
              <w:jc w:val="center"/>
            </w:pPr>
            <w:r>
              <w:rPr>
                <w:rFonts w:ascii="Times New Roman" w:hAnsi="Times New Roman"/>
                <w:sz w:val="18"/>
              </w:rPr>
              <w:t>No</w:t>
            </w:r>
          </w:p>
        </w:tc>
      </w:tr>
      <w:tr w14:paraId="355C49C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8E45D0">
            <w:pPr>
              <w:spacing w:before="40" w:after="40"/>
              <w:jc w:val="left"/>
            </w:pPr>
            <w:r>
              <w:rPr>
                <w:rFonts w:ascii="Times New Roman" w:hAnsi="Times New Roman"/>
                <w:b/>
                <w:sz w:val="18"/>
              </w:rPr>
              <w:t>Donut</w:t>
            </w:r>
            <w:r>
              <w:rPr>
                <w:rFonts w:ascii="Times New Roman" w:hAnsi="Times New Roman"/>
                <w:sz w:val="18"/>
              </w:rPr>
              <w:t xml:space="preserve"> (Kim et al.)</w:t>
            </w:r>
          </w:p>
        </w:tc>
        <w:tc>
          <w:tcPr>
            <w:tcW w:w="1170" w:type="dxa"/>
            <w:shd w:val="clear" w:color="auto" w:fill="FFFFFF"/>
            <w:tcMar>
              <w:top w:w="100" w:type="dxa"/>
              <w:left w:w="130" w:type="dxa"/>
              <w:bottom w:w="100" w:type="dxa"/>
              <w:right w:w="130" w:type="dxa"/>
            </w:tcMar>
          </w:tcPr>
          <w:p w14:paraId="36FADBEE">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723311D2">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030F709">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743BAF6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465FEA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9FF10E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A330C89">
            <w:pPr>
              <w:spacing w:before="40" w:after="40"/>
              <w:jc w:val="center"/>
            </w:pPr>
            <w:r>
              <w:rPr>
                <w:rFonts w:ascii="Times New Roman" w:hAnsi="Times New Roman"/>
                <w:sz w:val="18"/>
              </w:rPr>
              <w:t>No</w:t>
            </w:r>
          </w:p>
        </w:tc>
      </w:tr>
      <w:tr w14:paraId="053F0DE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6041A74">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w="1170" w:type="dxa"/>
            <w:shd w:val="clear" w:color="auto" w:fill="F8F9FA"/>
            <w:tcMar>
              <w:top w:w="100" w:type="dxa"/>
              <w:left w:w="130" w:type="dxa"/>
              <w:bottom w:w="100" w:type="dxa"/>
              <w:right w:w="130" w:type="dxa"/>
            </w:tcMar>
          </w:tcPr>
          <w:p w14:paraId="61D1362C">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7C866B8B">
            <w:pPr>
              <w:spacing w:before="40" w:after="40"/>
              <w:jc w:val="center"/>
            </w:pPr>
            <w:r>
              <w:rPr>
                <w:rFonts w:ascii="Times New Roman" w:hAnsi="Times New Roman"/>
                <w:sz w:val="18"/>
              </w:rPr>
              <w:t>General Vision-Text</w:t>
            </w:r>
          </w:p>
        </w:tc>
        <w:tc>
          <w:tcPr>
            <w:tcW w:w="1170" w:type="dxa"/>
            <w:shd w:val="clear" w:color="auto" w:fill="F8F9FA"/>
            <w:tcMar>
              <w:top w:w="100" w:type="dxa"/>
              <w:left w:w="130" w:type="dxa"/>
              <w:bottom w:w="100" w:type="dxa"/>
              <w:right w:w="130" w:type="dxa"/>
            </w:tcMar>
          </w:tcPr>
          <w:p w14:paraId="413E8E3C">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54A3B7B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0FC161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BF88C3F">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A86EC20">
            <w:pPr>
              <w:spacing w:before="40" w:after="40"/>
              <w:jc w:val="center"/>
            </w:pPr>
            <w:r>
              <w:rPr>
                <w:rFonts w:ascii="Times New Roman" w:hAnsi="Times New Roman"/>
                <w:sz w:val="18"/>
              </w:rPr>
              <w:t>No</w:t>
            </w:r>
          </w:p>
        </w:tc>
      </w:tr>
      <w:tr w14:paraId="722B43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49A4ECF">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w="1170" w:type="dxa"/>
            <w:shd w:val="clear" w:color="auto" w:fill="FFFFFF"/>
            <w:tcMar>
              <w:top w:w="100" w:type="dxa"/>
              <w:left w:w="130" w:type="dxa"/>
              <w:bottom w:w="100" w:type="dxa"/>
              <w:right w:w="130" w:type="dxa"/>
            </w:tcMar>
          </w:tcPr>
          <w:p w14:paraId="75F35CD1">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318B4A16">
            <w:pPr>
              <w:spacing w:before="40" w:after="40"/>
              <w:jc w:val="center"/>
            </w:pPr>
            <w:r>
              <w:rPr>
                <w:rFonts w:ascii="Times New Roman" w:hAnsi="Times New Roman"/>
                <w:sz w:val="18"/>
              </w:rPr>
              <w:t>General Documents</w:t>
            </w:r>
          </w:p>
        </w:tc>
        <w:tc>
          <w:tcPr>
            <w:tcW w:w="1170" w:type="dxa"/>
            <w:shd w:val="clear" w:color="auto" w:fill="FFFFFF"/>
            <w:tcMar>
              <w:top w:w="100" w:type="dxa"/>
              <w:left w:w="130" w:type="dxa"/>
              <w:bottom w:w="100" w:type="dxa"/>
              <w:right w:w="130" w:type="dxa"/>
            </w:tcMar>
          </w:tcPr>
          <w:p w14:paraId="3A5D7F86">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5AC7380A">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48AE44CC">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5A637">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58A703C">
            <w:pPr>
              <w:spacing w:before="40" w:after="40"/>
              <w:jc w:val="center"/>
            </w:pPr>
            <w:r>
              <w:rPr>
                <w:rFonts w:ascii="Times New Roman" w:hAnsi="Times New Roman"/>
                <w:sz w:val="18"/>
              </w:rPr>
              <w:t>No</w:t>
            </w:r>
          </w:p>
        </w:tc>
      </w:tr>
      <w:tr w14:paraId="7A452AF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F12728D">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w="1170" w:type="dxa"/>
            <w:shd w:val="clear" w:color="auto" w:fill="F8F9FA"/>
            <w:tcMar>
              <w:top w:w="100" w:type="dxa"/>
              <w:left w:w="130" w:type="dxa"/>
              <w:bottom w:w="100" w:type="dxa"/>
              <w:right w:w="130" w:type="dxa"/>
            </w:tcMar>
          </w:tcPr>
          <w:p w14:paraId="0E6469A1">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51BEB73C">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11F13CFC">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0E6A995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89EF1DF">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8051960">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C34C864">
            <w:pPr>
              <w:spacing w:before="40" w:after="40"/>
              <w:jc w:val="center"/>
            </w:pPr>
            <w:r>
              <w:rPr>
                <w:rFonts w:ascii="Times New Roman" w:hAnsi="Times New Roman"/>
                <w:sz w:val="18"/>
              </w:rPr>
              <w:t>No</w:t>
            </w:r>
          </w:p>
        </w:tc>
      </w:tr>
      <w:tr w14:paraId="5D63695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94D2177">
            <w:pPr>
              <w:spacing w:before="40" w:after="40"/>
              <w:jc w:val="left"/>
            </w:pPr>
            <w:r>
              <w:rPr>
                <w:rFonts w:ascii="Times New Roman" w:hAnsi="Times New Roman"/>
                <w:b/>
                <w:sz w:val="18"/>
              </w:rPr>
              <w:t>ADBG v1.0 / AU DIC (Ours)</w:t>
            </w:r>
          </w:p>
        </w:tc>
        <w:tc>
          <w:tcPr>
            <w:tcW w:w="1170" w:type="dxa"/>
            <w:shd w:val="clear" w:color="auto" w:fill="FFFFFF"/>
            <w:tcMar>
              <w:top w:w="100" w:type="dxa"/>
              <w:left w:w="130" w:type="dxa"/>
              <w:bottom w:w="100" w:type="dxa"/>
              <w:right w:w="130" w:type="dxa"/>
            </w:tcMar>
          </w:tcPr>
          <w:p w14:paraId="3EF85C62">
            <w:pPr>
              <w:spacing w:before="40" w:after="40"/>
              <w:jc w:val="center"/>
            </w:pPr>
            <w:r>
              <w:rPr>
                <w:rFonts w:ascii="Times New Roman" w:hAnsi="Times New Roman"/>
                <w:b/>
                <w:sz w:val="18"/>
              </w:rPr>
              <w:t>2026</w:t>
            </w:r>
          </w:p>
        </w:tc>
        <w:tc>
          <w:tcPr>
            <w:tcW w:w="1170" w:type="dxa"/>
            <w:shd w:val="clear" w:color="auto" w:fill="FFFFFF"/>
            <w:tcMar>
              <w:top w:w="100" w:type="dxa"/>
              <w:left w:w="130" w:type="dxa"/>
              <w:bottom w:w="100" w:type="dxa"/>
              <w:right w:w="130" w:type="dxa"/>
            </w:tcMar>
          </w:tcPr>
          <w:p w14:paraId="25015312">
            <w:pPr>
              <w:spacing w:before="40" w:after="40"/>
              <w:jc w:val="center"/>
            </w:pPr>
            <w:r>
              <w:rPr>
                <w:rFonts w:ascii="Times New Roman" w:hAnsi="Times New Roman"/>
                <w:b/>
                <w:sz w:val="18"/>
              </w:rPr>
              <w:t>Academic Credentials</w:t>
            </w:r>
          </w:p>
        </w:tc>
        <w:tc>
          <w:tcPr>
            <w:tcW w:w="1170" w:type="dxa"/>
            <w:shd w:val="clear" w:color="auto" w:fill="FFFFFF"/>
            <w:tcMar>
              <w:top w:w="100" w:type="dxa"/>
              <w:left w:w="130" w:type="dxa"/>
              <w:bottom w:w="100" w:type="dxa"/>
              <w:right w:w="130" w:type="dxa"/>
            </w:tcMar>
          </w:tcPr>
          <w:p w14:paraId="520C762C">
            <w:pPr>
              <w:spacing w:before="40" w:after="40"/>
              <w:jc w:val="center"/>
            </w:pPr>
            <w:r>
              <w:rPr>
                <w:rFonts w:ascii="Times New Roman" w:hAnsi="Times New Roman"/>
                <w:b/>
                <w:sz w:val="18"/>
              </w:rPr>
              <w:t>Yes (100% Synthetic)</w:t>
            </w:r>
          </w:p>
        </w:tc>
        <w:tc>
          <w:tcPr>
            <w:tcW w:w="1170" w:type="dxa"/>
            <w:shd w:val="clear" w:color="auto" w:fill="FFFFFF"/>
            <w:tcMar>
              <w:top w:w="100" w:type="dxa"/>
              <w:left w:w="130" w:type="dxa"/>
              <w:bottom w:w="100" w:type="dxa"/>
              <w:right w:w="130" w:type="dxa"/>
            </w:tcMar>
          </w:tcPr>
          <w:p w14:paraId="55252489">
            <w:pPr>
              <w:spacing w:before="40" w:after="40"/>
              <w:jc w:val="center"/>
            </w:pPr>
            <w:r>
              <w:rPr>
                <w:rFonts w:ascii="Times New Roman" w:hAnsi="Times New Roman"/>
                <w:b/>
                <w:sz w:val="18"/>
              </w:rPr>
              <w:t>Yes (Semester Arrays)</w:t>
            </w:r>
          </w:p>
        </w:tc>
        <w:tc>
          <w:tcPr>
            <w:tcW w:w="1170" w:type="dxa"/>
            <w:shd w:val="clear" w:color="auto" w:fill="FFFFFF"/>
            <w:tcMar>
              <w:top w:w="100" w:type="dxa"/>
              <w:left w:w="130" w:type="dxa"/>
              <w:bottom w:w="100" w:type="dxa"/>
              <w:right w:w="130" w:type="dxa"/>
            </w:tcMar>
          </w:tcPr>
          <w:p w14:paraId="63CC2265">
            <w:pPr>
              <w:spacing w:before="40" w:after="40"/>
              <w:jc w:val="center"/>
            </w:pPr>
            <w:r>
              <w:rPr>
                <w:rFonts w:ascii="Times New Roman" w:hAnsi="Times New Roman"/>
                <w:b/>
                <w:sz w:val="18"/>
              </w:rPr>
              <w:t>Yes (4 Profiles)</w:t>
            </w:r>
          </w:p>
        </w:tc>
        <w:tc>
          <w:tcPr>
            <w:tcW w:w="1170" w:type="dxa"/>
            <w:shd w:val="clear" w:color="auto" w:fill="FFFFFF"/>
            <w:tcMar>
              <w:top w:w="100" w:type="dxa"/>
              <w:left w:w="130" w:type="dxa"/>
              <w:bottom w:w="100" w:type="dxa"/>
              <w:right w:w="130" w:type="dxa"/>
            </w:tcMar>
          </w:tcPr>
          <w:p w14:paraId="4003B586">
            <w:pPr>
              <w:spacing w:before="40" w:after="40"/>
              <w:jc w:val="center"/>
            </w:pPr>
            <w:r>
              <w:rPr>
                <w:rFonts w:ascii="Times New Roman" w:hAnsi="Times New Roman"/>
                <w:b/>
                <w:sz w:val="18"/>
              </w:rPr>
              <w:t>Yes (6 Stages)</w:t>
            </w:r>
          </w:p>
        </w:tc>
        <w:tc>
          <w:tcPr>
            <w:tcW w:w="1170" w:type="dxa"/>
            <w:shd w:val="clear" w:color="auto" w:fill="FFFFFF"/>
            <w:tcMar>
              <w:top w:w="100" w:type="dxa"/>
              <w:left w:w="130" w:type="dxa"/>
              <w:bottom w:w="100" w:type="dxa"/>
              <w:right w:w="130" w:type="dxa"/>
            </w:tcMar>
          </w:tcPr>
          <w:p w14:paraId="258DB462">
            <w:pPr>
              <w:spacing w:before="40" w:after="40"/>
              <w:jc w:val="center"/>
            </w:pPr>
            <w:r>
              <w:rPr>
                <w:rFonts w:ascii="Times New Roman" w:hAnsi="Times New Roman"/>
                <w:b/>
                <w:sz w:val="18"/>
              </w:rPr>
              <w:t>Yes (Certificates/Mark-sheets)</w:t>
            </w:r>
          </w:p>
        </w:tc>
      </w:tr>
    </w:tbl>
    <w:p w14:paraId="54B3B908">
      <w:pPr>
        <w:spacing w:after="120"/>
      </w:pPr>
    </w:p>
    <w:p w14:paraId="535BDBDE">
      <w:pPr>
        <w:keepNext/>
        <w:spacing w:before="200" w:after="80"/>
      </w:pPr>
      <w:r>
        <w:rPr>
          <w:rFonts w:ascii="Times New Roman" w:hAnsi="Times New Roman"/>
          <w:b/>
          <w:color w:val="333333"/>
          <w:sz w:val="23"/>
        </w:rPr>
        <w:t>2.4 Summary of Research Gap &amp; Methodological Motivation</w:t>
      </w:r>
    </w:p>
    <w:p w14:paraId="45D01905">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14:paraId="0E559A73">
      <w:pPr>
        <w:spacing w:before="40" w:after="80" w:line="276" w:lineRule="auto"/>
      </w:pPr>
      <w:r>
        <w:rPr>
          <w:rFonts w:ascii="Times New Roman" w:hAnsi="Times New Roman"/>
          <w:sz w:val="20"/>
        </w:rPr>
        <w:t>---</w:t>
      </w:r>
    </w:p>
    <w:p w14:paraId="5FC1E6CC">
      <w:pPr>
        <w:keepNext/>
        <w:spacing w:before="280" w:after="120"/>
      </w:pPr>
      <w:r>
        <w:rPr>
          <w:rFonts w:ascii="Times New Roman" w:hAnsi="Times New Roman"/>
          <w:b/>
          <w:color w:val="003366"/>
          <w:sz w:val="26"/>
        </w:rPr>
        <w:t>3. Proposed Methodology</w:t>
      </w:r>
    </w:p>
    <w:p w14:paraId="16D4C180">
      <w:pPr>
        <w:keepNext/>
        <w:spacing w:before="200" w:after="80"/>
      </w:pPr>
      <w:r>
        <w:rPr>
          <w:rFonts w:ascii="Times New Roman" w:hAnsi="Times New Roman"/>
          <w:b/>
          <w:color w:val="333333"/>
          <w:sz w:val="23"/>
        </w:rPr>
        <w:t>3.1 Overall Framework Architecture</w:t>
      </w:r>
    </w:p>
    <w:p w14:paraId="57F5888A">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14:paraId="1C745C6C">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41E760BE">
      <w:pPr>
        <w:spacing w:after="160"/>
        <w:jc w:val="center"/>
      </w:pPr>
      <w:r>
        <w:rPr>
          <w:rFonts w:ascii="Times New Roman" w:hAnsi="Times New Roman"/>
          <w:b/>
          <w:color w:val="003366"/>
          <w:sz w:val="19"/>
        </w:rPr>
        <w:t>Fig. 1. Decoupled System Architecture of the ADBG Synthetic Generation and AU DIC Evaluation Subsystems.</w:t>
      </w:r>
    </w:p>
    <w:p w14:paraId="1C7B04BE">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14:paraId="31362AF0">
      <w:pPr>
        <w:spacing w:before="160" w:after="80"/>
        <w:jc w:val="center"/>
      </w:pPr>
      <w:r>
        <w:drawing>
          <wp:inline distT="0" distB="0" distL="114300" distR="114300">
            <wp:extent cx="2712720" cy="750379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712720" cy="7503795"/>
                    </a:xfrm>
                    <a:prstGeom prst="rect">
                      <a:avLst/>
                    </a:prstGeom>
                  </pic:spPr>
                </pic:pic>
              </a:graphicData>
            </a:graphic>
          </wp:inline>
        </w:drawing>
      </w:r>
      <w:bookmarkStart w:id="0" w:name="_GoBack"/>
      <w:bookmarkEnd w:id="0"/>
    </w:p>
    <w:p w14:paraId="35E963D1">
      <w:pPr>
        <w:spacing w:after="160"/>
        <w:jc w:val="center"/>
      </w:pPr>
      <w:r>
        <w:rPr>
          <w:rFonts w:ascii="Times New Roman" w:hAnsi="Times New Roman"/>
          <w:b/>
          <w:color w:val="003366"/>
          <w:sz w:val="19"/>
        </w:rPr>
        <w:t>Fig. 2. End-to-End Methodological Workflow of the Proposed AU DIC Benchmark Evaluation Framework.</w:t>
      </w:r>
    </w:p>
    <w:p w14:paraId="4B2BD0F6">
      <w:pPr>
        <w:keepNext/>
        <w:spacing w:before="200" w:after="80"/>
      </w:pPr>
      <w:r>
        <w:rPr>
          <w:rFonts w:ascii="Times New Roman" w:hAnsi="Times New Roman"/>
          <w:b/>
          <w:color w:val="333333"/>
          <w:sz w:val="23"/>
        </w:rPr>
        <w:t>3.2 ADBG Synthetic Benchmark Generation</w:t>
      </w:r>
    </w:p>
    <w:p w14:paraId="4B389046">
      <w:pPr>
        <w:keepNext/>
        <w:spacing w:before="160" w:after="40"/>
      </w:pPr>
      <w:r>
        <w:rPr>
          <w:rFonts w:ascii="Times New Roman" w:hAnsi="Times New Roman"/>
          <w:b/>
          <w:i/>
          <w:sz w:val="21"/>
        </w:rPr>
        <w:t>3.2.1 Seed-Deterministic Profile Generation</w:t>
      </w:r>
    </w:p>
    <w:p w14:paraId="177E258E">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14:paraId="0E17DCAA">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3E70C432">
      <w:pPr>
        <w:keepNext/>
        <w:spacing w:before="160" w:after="40"/>
      </w:pPr>
      <w:r>
        <w:rPr>
          <w:rFonts w:ascii="Times New Roman" w:hAnsi="Times New Roman"/>
          <w:b/>
          <w:i/>
          <w:sz w:val="21"/>
        </w:rPr>
        <w:t>3.2.2 Template Compilation Engine</w:t>
      </w:r>
    </w:p>
    <w:p w14:paraId="7AEF7F9A">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14:paraId="176C5A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1F8C113E">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w:t>
      </w:r>
    </w:p>
    <w:p w14:paraId="3CA998EF">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37A67A1">
      <w:pPr>
        <w:keepNext/>
        <w:spacing w:before="160" w:after="40"/>
      </w:pPr>
      <w:r>
        <w:rPr>
          <w:rFonts w:ascii="Times New Roman" w:hAnsi="Times New Roman"/>
          <w:b/>
          <w:i/>
          <w:sz w:val="21"/>
        </w:rPr>
        <w:t>3.2.3 Optical Degradation Pipeline</w:t>
      </w:r>
    </w:p>
    <w:p w14:paraId="4876EF6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14:paraId="2057DC9E">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1703215F">
      <w:pPr>
        <w:spacing w:before="40" w:after="80" w:line="276" w:lineRule="auto"/>
      </w:pPr>
      <w:r>
        <w:rPr>
          <w:rFonts w:ascii="Times New Roman" w:hAnsi="Times New Roman"/>
          <w:sz w:val="20"/>
        </w:rPr>
        <w:t>Four standard quality profiles are instantiated in AU_DIC_Benchmark_v1.0:</w:t>
      </w:r>
    </w:p>
    <w:p w14:paraId="5704EA91">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05183644">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782E9181">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2F379E63">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FBD7224">
      <w:pPr>
        <w:keepNext/>
        <w:spacing w:before="200" w:after="80"/>
      </w:pPr>
      <w:r>
        <w:rPr>
          <w:rFonts w:ascii="Times New Roman" w:hAnsi="Times New Roman"/>
          <w:b/>
          <w:color w:val="333333"/>
          <w:sz w:val="23"/>
        </w:rPr>
        <w:t>3.3 AU DIC Evaluation Framework Subsystem</w:t>
      </w:r>
    </w:p>
    <w:p w14:paraId="0F087DC2">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14:paraId="63E97EE9">
      <w:pPr>
        <w:keepNext/>
        <w:spacing w:before="200" w:after="80"/>
      </w:pPr>
      <w:r>
        <w:rPr>
          <w:rFonts w:ascii="Times New Roman" w:hAnsi="Times New Roman"/>
          <w:b/>
          <w:color w:val="333333"/>
          <w:sz w:val="23"/>
        </w:rPr>
        <w:t>3.4 Six-Stage Semantic Canonical Normalization Layer</w:t>
      </w:r>
    </w:p>
    <w:p w14:paraId="220C1DF1">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14:paraId="5E3F6385">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71AB1F2D">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33CD1DDC">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6A65709E">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4041F606">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6752717A">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6CD6E9EC">
      <w:pPr>
        <w:keepNext/>
        <w:spacing w:before="200" w:after="80"/>
      </w:pPr>
      <w:r>
        <w:rPr>
          <w:rFonts w:ascii="Times New Roman" w:hAnsi="Times New Roman"/>
          <w:b/>
          <w:color w:val="333333"/>
          <w:sz w:val="23"/>
        </w:rPr>
        <w:t>3.5 Nine-Class Structured OCR Error Taxonomy</w:t>
      </w:r>
    </w:p>
    <w:p w14:paraId="5283EF54">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14:paraId="3D6CB606">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547FFE85">
      <w:pPr>
        <w:keepNext/>
        <w:spacing w:before="160" w:after="40"/>
      </w:pPr>
      <w:r>
        <w:rPr>
          <w:rFonts w:ascii="Times New Roman" w:hAnsi="Times New Roman"/>
          <w:b/>
          <w:i/>
          <w:sz w:val="21"/>
        </w:rPr>
        <w:t>3.5.1 Scientific Definition and Justification of NORMALIZATION_ERROR</w:t>
      </w:r>
    </w:p>
    <w:p w14:paraId="2F223970">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14:paraId="447CA074">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5CBDB215">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7C3A805F">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24A1CBDE">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0080E2">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0B03B4B0">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58CF2515">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00F84DC7">
      <w:pPr>
        <w:keepNext/>
        <w:spacing w:before="160" w:after="40"/>
      </w:pPr>
      <w:r>
        <w:rPr>
          <w:rFonts w:ascii="Times New Roman" w:hAnsi="Times New Roman"/>
          <w:b/>
          <w:i/>
          <w:sz w:val="21"/>
        </w:rPr>
        <w:t>3.5.2 Canonical Comparison Workflow &amp; Non-Overlapping Taxonomy Boundaries</w:t>
      </w:r>
    </w:p>
    <w:p w14:paraId="4EF5C2FC">
      <w:pPr>
        <w:spacing w:before="40" w:after="80" w:line="276" w:lineRule="auto"/>
      </w:pPr>
      <w:r>
        <w:rPr>
          <w:rFonts w:ascii="Times New Roman" w:hAnsi="Times New Roman"/>
          <w:sz w:val="20"/>
        </w:rPr>
        <w:t>To ensure taxonomic independence, each error class maintains a strict, non-overlapping responsibility:</w:t>
      </w:r>
    </w:p>
    <w:p w14:paraId="0A541BE8">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0AEB9450">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65961E8A">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27ABAD70">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14:paraId="134A49F8">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0A35F507">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30FDF6F3">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4C207FE2">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5675D7E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6E7D83F2">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2FB6B5F1">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60B50EB7">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3419998D">
            <w:pPr>
              <w:spacing w:before="40" w:after="40"/>
              <w:jc w:val="center"/>
            </w:pPr>
            <w:r>
              <w:rPr>
                <w:rFonts w:ascii="Times New Roman" w:hAnsi="Times New Roman"/>
                <w:b/>
                <w:color w:val="FFFFFF"/>
                <w:sz w:val="19"/>
              </w:rPr>
              <w:t>Classification Result</w:t>
            </w:r>
          </w:p>
        </w:tc>
      </w:tr>
      <w:tr w14:paraId="323DB70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0F7D1C75">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7B0728E1">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4E2D942A">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2AFC8C92">
            <w:pPr>
              <w:spacing w:before="40" w:after="40"/>
              <w:jc w:val="center"/>
            </w:pPr>
            <w:r>
              <w:rPr>
                <w:rFonts w:ascii="Times New Roman" w:hAnsi="Times New Roman"/>
                <w:sz w:val="18"/>
              </w:rPr>
              <w:t>FORMAT_ERROR (Correct)</w:t>
            </w:r>
          </w:p>
        </w:tc>
      </w:tr>
      <w:tr w14:paraId="5633E9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6D5DA31B">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2A423D45">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16712096">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45F4BBFC">
            <w:pPr>
              <w:spacing w:before="40" w:after="40"/>
              <w:jc w:val="center"/>
            </w:pPr>
            <w:r>
              <w:rPr>
                <w:rFonts w:ascii="Times New Roman" w:hAnsi="Times New Roman"/>
                <w:sz w:val="18"/>
              </w:rPr>
              <w:t>FORMAT_ERROR (Correct)</w:t>
            </w:r>
          </w:p>
        </w:tc>
      </w:tr>
      <w:tr w14:paraId="2ED0016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9D75034">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6AF4B825">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308C9034">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57720135">
            <w:pPr>
              <w:spacing w:before="40" w:after="40"/>
              <w:jc w:val="center"/>
            </w:pPr>
            <w:r>
              <w:rPr>
                <w:rFonts w:ascii="Times New Roman" w:hAnsi="Times New Roman"/>
                <w:sz w:val="18"/>
              </w:rPr>
              <w:t>NORMALIZATION_ERROR</w:t>
            </w:r>
          </w:p>
        </w:tc>
      </w:tr>
      <w:tr w14:paraId="3BB4601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9B75E9">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1D1B058">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5ACC9A9E">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234CC38F">
            <w:pPr>
              <w:spacing w:before="40" w:after="40"/>
              <w:jc w:val="center"/>
            </w:pPr>
            <w:r>
              <w:rPr>
                <w:rFonts w:ascii="Times New Roman" w:hAnsi="Times New Roman"/>
                <w:sz w:val="18"/>
              </w:rPr>
              <w:t>NORMALIZATION_ERROR</w:t>
            </w:r>
          </w:p>
        </w:tc>
      </w:tr>
    </w:tbl>
    <w:p w14:paraId="344356E7">
      <w:pPr>
        <w:spacing w:after="120"/>
      </w:pPr>
    </w:p>
    <w:p w14:paraId="75B3F517">
      <w:pPr>
        <w:spacing w:before="40" w:after="80" w:line="276" w:lineRule="auto"/>
      </w:pPr>
      <w:r>
        <w:rPr>
          <w:rFonts w:ascii="Times New Roman" w:hAnsi="Times New Roman"/>
          <w:sz w:val="20"/>
        </w:rPr>
        <w:t>---</w:t>
      </w:r>
    </w:p>
    <w:p w14:paraId="646178F4">
      <w:pPr>
        <w:keepNext/>
        <w:spacing w:before="280" w:after="120"/>
      </w:pPr>
      <w:r>
        <w:rPr>
          <w:rFonts w:ascii="Times New Roman" w:hAnsi="Times New Roman"/>
          <w:b/>
          <w:color w:val="003366"/>
          <w:sz w:val="26"/>
        </w:rPr>
        <w:t>4. Experimental Setup</w:t>
      </w:r>
    </w:p>
    <w:p w14:paraId="28920975">
      <w:pPr>
        <w:keepNext/>
        <w:spacing w:before="200" w:after="80"/>
      </w:pPr>
      <w:r>
        <w:rPr>
          <w:rFonts w:ascii="Times New Roman" w:hAnsi="Times New Roman"/>
          <w:b/>
          <w:color w:val="333333"/>
          <w:sz w:val="23"/>
        </w:rPr>
        <w:t>4.1 Dataset Composition (`AU_DIC_Benchmark_v1.0`)</w:t>
      </w:r>
    </w:p>
    <w:p w14:paraId="5DFFD488">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14:paraId="3A1FFC50">
      <w:pPr>
        <w:keepNext/>
        <w:spacing w:before="200" w:after="80"/>
      </w:pPr>
      <w:r>
        <w:rPr>
          <w:rFonts w:ascii="Times New Roman" w:hAnsi="Times New Roman"/>
          <w:b/>
          <w:color w:val="333333"/>
          <w:sz w:val="23"/>
        </w:rPr>
        <w:t>4.2 Evaluation Protocol</w:t>
      </w:r>
    </w:p>
    <w:p w14:paraId="54CE63B1">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14:paraId="653D1B39">
      <w:pPr>
        <w:keepNext/>
        <w:spacing w:before="200" w:after="80"/>
      </w:pPr>
      <w:r>
        <w:rPr>
          <w:rFonts w:ascii="Times New Roman" w:hAnsi="Times New Roman"/>
          <w:b/>
          <w:color w:val="333333"/>
          <w:sz w:val="23"/>
        </w:rPr>
        <w:t>4.3 Evaluation Metrics</w:t>
      </w:r>
    </w:p>
    <w:p w14:paraId="3CADAC7F">
      <w:pPr>
        <w:spacing w:before="40" w:after="80" w:line="276" w:lineRule="auto"/>
      </w:pPr>
      <w:r>
        <w:rPr>
          <w:rFonts w:ascii="Times New Roman" w:hAnsi="Times New Roman"/>
          <w:sz w:val="20"/>
        </w:rPr>
        <w:t>The computed quantitative metrics are defined as follows:</w:t>
      </w:r>
    </w:p>
    <w:p w14:paraId="7B3677EA">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1400E3A7">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4CF6ECDF">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4AA5126E">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19A6196E">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p>
    <w:p w14:paraId="59595413">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2C75A6A6">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0C298C6A">
      <w:pPr>
        <w:spacing w:before="20" w:after="40"/>
        <w:ind w:left="360"/>
      </w:pPr>
      <w:r>
        <w:rPr>
          <w:rFonts w:ascii="Times New Roman" w:hAnsi="Times New Roman"/>
          <w:b/>
          <w:sz w:val="20"/>
        </w:rPr>
        <w:t>4. Word Error Rate (WER)</w:t>
      </w:r>
      <w:r>
        <w:rPr>
          <w:rFonts w:ascii="Times New Roman" w:hAnsi="Times New Roman"/>
          <w:sz w:val="20"/>
        </w:rPr>
        <w:t>: Tokenized word-level edit distance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508697B5">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2710EDD2">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0663741D">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577EBE04">
      <w:pPr>
        <w:spacing w:before="40" w:after="80" w:line="276" w:lineRule="auto"/>
      </w:pPr>
      <w:r>
        <w:rPr>
          <w:rFonts w:ascii="Times New Roman" w:hAnsi="Times New Roman"/>
          <w:sz w:val="20"/>
        </w:rPr>
        <w:t>---</w:t>
      </w:r>
    </w:p>
    <w:p w14:paraId="3E548A57">
      <w:pPr>
        <w:keepNext/>
        <w:spacing w:before="280" w:after="120"/>
      </w:pPr>
      <w:r>
        <w:rPr>
          <w:rFonts w:ascii="Times New Roman" w:hAnsi="Times New Roman"/>
          <w:b/>
          <w:color w:val="003366"/>
          <w:sz w:val="26"/>
        </w:rPr>
        <w:t>5. Results &amp; Empirical Validation</w:t>
      </w:r>
    </w:p>
    <w:p w14:paraId="0CD98E26">
      <w:pPr>
        <w:keepNext/>
        <w:spacing w:before="200" w:after="80"/>
      </w:pPr>
      <w:r>
        <w:rPr>
          <w:rFonts w:ascii="Times New Roman" w:hAnsi="Times New Roman"/>
          <w:b/>
          <w:color w:val="333333"/>
          <w:sz w:val="23"/>
        </w:rPr>
        <w:t>5.1 Distinction Between Framework Validation, Benchmark Validation, and Model Performance</w:t>
      </w:r>
    </w:p>
    <w:p w14:paraId="47BE937D">
      <w:pPr>
        <w:spacing w:before="40" w:after="80" w:line="276" w:lineRule="auto"/>
      </w:pPr>
      <w:r>
        <w:rPr>
          <w:rFonts w:ascii="Times New Roman" w:hAnsi="Times New Roman"/>
          <w:sz w:val="20"/>
        </w:rPr>
        <w:t>To ensure complete scientific integrity, we explicitly distinguish between three evaluation dimensions:</w:t>
      </w:r>
    </w:p>
    <w:p w14:paraId="7CBA4C1E">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14:paraId="38B1FF5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E50C619">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3183688F">
      <w:pPr>
        <w:keepNext/>
        <w:spacing w:before="200" w:after="80"/>
      </w:pPr>
      <w:r>
        <w:rPr>
          <w:rFonts w:ascii="Times New Roman" w:hAnsi="Times New Roman"/>
          <w:b/>
          <w:color w:val="333333"/>
          <w:sz w:val="23"/>
        </w:rPr>
        <w:t>5.2 Framework Execution &amp; System Verification Metrics</w:t>
      </w:r>
    </w:p>
    <w:p w14:paraId="5FC182A5">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5F11D6D7">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5903F8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56B863F">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4E70770F">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AC10369">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20BBAF70">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383E3CF5">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5272EA4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39D07F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387AEA2B">
            <w:pPr>
              <w:spacing w:before="40" w:after="40"/>
              <w:jc w:val="center"/>
            </w:pPr>
            <w:r>
              <w:rPr>
                <w:rFonts w:ascii="Times New Roman" w:hAnsi="Times New Roman"/>
                <w:b/>
                <w:color w:val="FFFFFF"/>
                <w:sz w:val="19"/>
              </w:rPr>
              <w:t>Mean WER</w:t>
            </w:r>
          </w:p>
        </w:tc>
      </w:tr>
      <w:tr w14:paraId="08D4CFF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D801CAF">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601AECD3">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53120EA9">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A991B0">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7C239B">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8BBBA58">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5E881D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77DF003">
            <w:pPr>
              <w:spacing w:before="40" w:after="40"/>
              <w:jc w:val="center"/>
            </w:pPr>
            <w:r>
              <w:rPr>
                <w:rFonts w:ascii="Times New Roman" w:hAnsi="Times New Roman"/>
                <w:sz w:val="18"/>
              </w:rPr>
              <w:t>0.00%*</w:t>
            </w:r>
          </w:p>
        </w:tc>
      </w:tr>
      <w:tr w14:paraId="15D2EC5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DC186AA">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419768D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2D81760F">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54B3C82">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6A52831C">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6FCDE85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713FC2">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2D07F6B6">
            <w:pPr>
              <w:spacing w:before="40" w:after="40"/>
              <w:jc w:val="center"/>
            </w:pPr>
            <w:r>
              <w:rPr>
                <w:rFonts w:ascii="Times New Roman" w:hAnsi="Times New Roman"/>
                <w:sz w:val="18"/>
              </w:rPr>
              <w:t>0.00%*</w:t>
            </w:r>
          </w:p>
        </w:tc>
      </w:tr>
      <w:tr w14:paraId="66C340E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7D19F11E">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1B5EB08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05E80B7B">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CA22BE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296915E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5DDC80F">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3CA8D9C">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15EA0316">
            <w:pPr>
              <w:spacing w:before="40" w:after="40"/>
              <w:jc w:val="center"/>
            </w:pPr>
            <w:r>
              <w:rPr>
                <w:rFonts w:ascii="Times New Roman" w:hAnsi="Times New Roman"/>
                <w:sz w:val="18"/>
              </w:rPr>
              <w:t>0.00%*</w:t>
            </w:r>
          </w:p>
        </w:tc>
      </w:tr>
      <w:tr w14:paraId="518BE4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2E1100E">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75335C37">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50696EB8">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AC0120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BF77AFD">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06306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3CDA186">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14CD930F">
            <w:pPr>
              <w:spacing w:before="40" w:after="40"/>
              <w:jc w:val="center"/>
            </w:pPr>
            <w:r>
              <w:rPr>
                <w:rFonts w:ascii="Times New Roman" w:hAnsi="Times New Roman"/>
                <w:sz w:val="18"/>
              </w:rPr>
              <w:t>0.00%*</w:t>
            </w:r>
          </w:p>
        </w:tc>
      </w:tr>
      <w:tr w14:paraId="6F88C5D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CF70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172B70E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7FA61845">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52EF6805">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8965D5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05C59D09">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BFF8B00">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6589397E">
            <w:pPr>
              <w:spacing w:before="40" w:after="40"/>
              <w:jc w:val="center"/>
            </w:pPr>
            <w:r>
              <w:rPr>
                <w:rFonts w:ascii="Times New Roman" w:hAnsi="Times New Roman"/>
                <w:b/>
                <w:sz w:val="18"/>
              </w:rPr>
              <w:t>0.00%</w:t>
            </w:r>
          </w:p>
        </w:tc>
      </w:tr>
    </w:tbl>
    <w:p w14:paraId="6C7F6E15">
      <w:pPr>
        <w:spacing w:after="120"/>
      </w:pPr>
    </w:p>
    <w:p w14:paraId="1765F733">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02E58651">
      <w:pPr>
        <w:keepNext/>
        <w:spacing w:before="200" w:after="80"/>
      </w:pPr>
      <w:r>
        <w:rPr>
          <w:rFonts w:ascii="Times New Roman" w:hAnsi="Times New Roman"/>
          <w:b/>
          <w:color w:val="333333"/>
          <w:sz w:val="23"/>
        </w:rPr>
        <w:t>5.3 System Throughput &amp; Execution Latency</w:t>
      </w:r>
    </w:p>
    <w:p w14:paraId="1A3D8164">
      <w:pPr>
        <w:pStyle w:val="23"/>
        <w:spacing w:before="20" w:after="40"/>
      </w:pPr>
      <w:r>
        <w:rPr>
          <w:rFonts w:ascii="Times New Roman" w:hAnsi="Times New Roman"/>
          <w:b/>
          <w:sz w:val="20"/>
        </w:rPr>
        <w:t>Total Samples Evaluated</w:t>
      </w:r>
      <w:r>
        <w:rPr>
          <w:rFonts w:ascii="Times New Roman" w:hAnsi="Times New Roman"/>
          <w:sz w:val="20"/>
        </w:rPr>
        <w:t>: 360</w:t>
      </w:r>
    </w:p>
    <w:p w14:paraId="64639181">
      <w:pPr>
        <w:pStyle w:val="23"/>
        <w:spacing w:before="20" w:after="40"/>
      </w:pPr>
      <w:r>
        <w:rPr>
          <w:rFonts w:ascii="Times New Roman" w:hAnsi="Times New Roman"/>
          <w:b/>
          <w:sz w:val="20"/>
        </w:rPr>
        <w:t>Successful / Failed Ratio</w:t>
      </w:r>
      <w:r>
        <w:rPr>
          <w:rFonts w:ascii="Times New Roman" w:hAnsi="Times New Roman"/>
          <w:sz w:val="20"/>
        </w:rPr>
        <w:t>: 360 / 0</w:t>
      </w:r>
    </w:p>
    <w:p w14:paraId="79F3327B">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FF87E1A">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65515B46">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32427C8C">
      <w:pPr>
        <w:keepNext/>
        <w:spacing w:before="200" w:after="80"/>
      </w:pPr>
      <w:r>
        <w:rPr>
          <w:rFonts w:ascii="Times New Roman" w:hAnsi="Times New Roman"/>
          <w:b/>
          <w:color w:val="333333"/>
          <w:sz w:val="23"/>
        </w:rPr>
        <w:t>5.4 Empirical Live Neural Model Evaluation Results</w:t>
      </w:r>
    </w:p>
    <w:p w14:paraId="33593735">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25DB0AAE">
      <w:pPr>
        <w:keepNext/>
        <w:spacing w:before="160" w:after="40"/>
      </w:pPr>
      <w:r>
        <w:rPr>
          <w:rFonts w:ascii="Times New Roman" w:hAnsi="Times New Roman"/>
          <w:b/>
          <w:i/>
          <w:sz w:val="21"/>
        </w:rPr>
        <w:t>5.4.1 Inference Pipeline Disambiguation (Option B)</w:t>
      </w:r>
    </w:p>
    <w:p w14:paraId="7DD5E955">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5C08F42A">
      <w:pPr>
        <w:spacing w:before="160" w:after="80"/>
        <w:jc w:val="center"/>
      </w:pPr>
      <w:r>
        <w:drawing>
          <wp:inline distT="0" distB="0" distL="114300" distR="11430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0BC4CF22">
      <w:pPr>
        <w:spacing w:after="160"/>
        <w:jc w:val="center"/>
      </w:pPr>
      <w:r>
        <w:rPr>
          <w:rFonts w:ascii="Times New Roman" w:hAnsi="Times New Roman"/>
          <w:b/>
          <w:color w:val="003366"/>
          <w:sz w:val="19"/>
        </w:rPr>
        <w:t>Fig. 3. Option B Zero-Shot Text-Prompted Neural LLM Evaluation Pipeline Architecture.</w:t>
      </w:r>
    </w:p>
    <w:p w14:paraId="4E5B1209">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60C16A9A">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4E2D0AC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3A748C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1D24E53F">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6061A94A">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044E6A8D">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1856FDCC">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634B7424">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03282F">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1EB2A8A4">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2FAE4328">
            <w:pPr>
              <w:spacing w:before="40" w:after="40"/>
              <w:jc w:val="center"/>
            </w:pPr>
            <w:r>
              <w:rPr>
                <w:rFonts w:ascii="Times New Roman" w:hAnsi="Times New Roman"/>
                <w:b/>
                <w:color w:val="FFFFFF"/>
                <w:sz w:val="19"/>
              </w:rPr>
              <w:t>Joint Record EM</w:t>
            </w:r>
          </w:p>
        </w:tc>
      </w:tr>
      <w:tr w14:paraId="159C8FF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2430BDCB">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54C5AFD0">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2B1B42E5">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050A767A">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F1F2B72">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41884CCA">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4F2635B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7A303A8E">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12DEA3F9">
            <w:pPr>
              <w:spacing w:before="40" w:after="40"/>
              <w:jc w:val="center"/>
            </w:pPr>
            <w:r>
              <w:rPr>
                <w:rFonts w:ascii="Times New Roman" w:hAnsi="Times New Roman"/>
                <w:sz w:val="18"/>
              </w:rPr>
              <w:t>0.00%</w:t>
            </w:r>
          </w:p>
        </w:tc>
      </w:tr>
      <w:tr w14:paraId="47CEADC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4F1C678A">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10460C5D">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203FF54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5BDF2694">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3ED514D">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4D3BA10">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DD2BDB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4FC76584">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49FEF01">
            <w:pPr>
              <w:spacing w:before="40" w:after="40"/>
              <w:jc w:val="center"/>
            </w:pPr>
            <w:r>
              <w:rPr>
                <w:rFonts w:ascii="Times New Roman" w:hAnsi="Times New Roman"/>
                <w:sz w:val="18"/>
              </w:rPr>
              <w:t>0.00%</w:t>
            </w:r>
          </w:p>
        </w:tc>
      </w:tr>
      <w:tr w14:paraId="7B49923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2E7C3998">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D53972A">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3D05F1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313B7E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5532653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DB3F02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79C1EB5">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3BF658E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1B0C993C">
            <w:pPr>
              <w:spacing w:before="40" w:after="40"/>
              <w:jc w:val="center"/>
            </w:pPr>
            <w:r>
              <w:rPr>
                <w:rFonts w:ascii="Times New Roman" w:hAnsi="Times New Roman"/>
                <w:sz w:val="18"/>
              </w:rPr>
              <w:t>0.00%</w:t>
            </w:r>
          </w:p>
        </w:tc>
      </w:tr>
      <w:tr w14:paraId="25CC92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0A4D3EB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30C1391A">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65ECF801">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131E09C1">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1EC689C">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1E50240">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AA7407E">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1884B191">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7987694">
            <w:pPr>
              <w:spacing w:before="40" w:after="40"/>
              <w:jc w:val="center"/>
            </w:pPr>
            <w:r>
              <w:rPr>
                <w:rFonts w:ascii="Times New Roman" w:hAnsi="Times New Roman"/>
                <w:sz w:val="18"/>
              </w:rPr>
              <w:t>0.00%</w:t>
            </w:r>
          </w:p>
        </w:tc>
      </w:tr>
      <w:tr w14:paraId="4334FC7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F79163B">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6A39C413">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72985B3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3524CB7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673ED40F">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2ACD2CD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8FACE82">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47EF4A53">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6D329318">
            <w:pPr>
              <w:spacing w:before="40" w:after="40"/>
              <w:jc w:val="center"/>
            </w:pPr>
            <w:r>
              <w:rPr>
                <w:rFonts w:ascii="Times New Roman" w:hAnsi="Times New Roman"/>
                <w:b/>
                <w:sz w:val="18"/>
              </w:rPr>
              <w:t>0.00%</w:t>
            </w:r>
          </w:p>
        </w:tc>
      </w:tr>
    </w:tbl>
    <w:p w14:paraId="2F11F24A">
      <w:pPr>
        <w:spacing w:after="120"/>
      </w:pPr>
    </w:p>
    <w:p w14:paraId="06AE2176">
      <w:pPr>
        <w:keepNext/>
        <w:spacing w:before="160" w:after="40"/>
      </w:pPr>
      <w:r>
        <w:rPr>
          <w:rFonts w:ascii="Times New Roman" w:hAnsi="Times New Roman"/>
          <w:b/>
          <w:i/>
          <w:sz w:val="21"/>
        </w:rPr>
        <w:t>Empirical Analysis of Discovered Sub-Task Metrics:</w:t>
      </w:r>
    </w:p>
    <w:p w14:paraId="6A3120B6">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61DFEFC7">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2A857CBD">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45CE3FCD">
      <w:pPr>
        <w:keepNext/>
        <w:spacing w:before="200" w:after="80"/>
      </w:pPr>
      <w:r>
        <w:rPr>
          <w:rFonts w:ascii="Times New Roman" w:hAnsi="Times New Roman"/>
          <w:b/>
          <w:color w:val="333333"/>
          <w:sz w:val="23"/>
        </w:rPr>
        <w:t>5.5 Empirical Ablation Study of Semantic Canonical Normalization</w:t>
      </w:r>
    </w:p>
    <w:p w14:paraId="11FC83C4">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14:paraId="2E34E9EF">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22EDA3B1">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661865DD">
      <w:pPr>
        <w:keepNext/>
        <w:spacing w:before="160" w:after="40"/>
      </w:pPr>
      <w:r>
        <w:rPr>
          <w:rFonts w:ascii="Times New Roman" w:hAnsi="Times New Roman"/>
          <w:b/>
          <w:i/>
          <w:sz w:val="21"/>
        </w:rPr>
        <w:t>5.5.1 Quantitative Ablation Metrics</w:t>
      </w:r>
    </w:p>
    <w:p w14:paraId="093F32BE">
      <w:pPr>
        <w:spacing w:before="40" w:after="80" w:line="276" w:lineRule="auto"/>
      </w:pPr>
      <w:r>
        <w:rPr>
          <w:rFonts w:ascii="Times New Roman" w:hAnsi="Times New Roman"/>
          <w:sz w:val="20"/>
        </w:rPr>
        <w:t>Table 3 summarizes the empirical metrics measured during the two-pass ablation study.</w:t>
      </w:r>
    </w:p>
    <w:p w14:paraId="280A183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0D5895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30ADBF7">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123036C6">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472C62AB">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37611C36">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1DC2B671">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6C061BF">
            <w:pPr>
              <w:spacing w:before="40" w:after="40"/>
              <w:jc w:val="center"/>
            </w:pPr>
            <w:r>
              <w:rPr>
                <w:rFonts w:ascii="Times New Roman" w:hAnsi="Times New Roman"/>
                <w:b/>
                <w:color w:val="FFFFFF"/>
                <w:sz w:val="19"/>
              </w:rPr>
              <w:t>Mean WER</w:t>
            </w:r>
          </w:p>
        </w:tc>
      </w:tr>
      <w:tr w14:paraId="7947CE6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6C610">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0A30F18E">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4357C0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32BF3D27">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5CE218E">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12E6D439">
            <w:pPr>
              <w:spacing w:before="40" w:after="40"/>
              <w:jc w:val="center"/>
            </w:pPr>
            <w:r>
              <w:rPr>
                <w:rFonts w:ascii="Times New Roman" w:hAnsi="Times New Roman"/>
                <w:sz w:val="18"/>
              </w:rPr>
              <w:t>285.31%</w:t>
            </w:r>
          </w:p>
        </w:tc>
      </w:tr>
      <w:tr w14:paraId="0F14FF4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AC9DA94">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122348D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6E437FAB">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2154065B">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138BEA25">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6C3F88C8">
            <w:pPr>
              <w:spacing w:before="40" w:after="40"/>
              <w:jc w:val="center"/>
            </w:pPr>
            <w:r>
              <w:rPr>
                <w:rFonts w:ascii="Times New Roman" w:hAnsi="Times New Roman"/>
                <w:b/>
                <w:sz w:val="18"/>
              </w:rPr>
              <w:t>27.01%</w:t>
            </w:r>
          </w:p>
        </w:tc>
      </w:tr>
      <w:tr w14:paraId="33469B1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A2C5FEF">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30C3CE3D">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7D6C3C33">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4FA67F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B2572">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6B3087F6">
            <w:pPr>
              <w:spacing w:before="40" w:after="40"/>
              <w:jc w:val="center"/>
            </w:pPr>
            <w:r>
              <w:rPr>
                <w:rFonts w:ascii="Times New Roman" w:hAnsi="Times New Roman"/>
                <w:b/>
                <w:sz w:val="18"/>
              </w:rPr>
              <w:t>-258.30%</w:t>
            </w:r>
          </w:p>
        </w:tc>
      </w:tr>
      <w:tr w14:paraId="2BC06F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2C8C179">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59D83476">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69BD28E5">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FD758BF">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3216DAD">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6C8CB059">
            <w:pPr>
              <w:spacing w:before="40" w:after="40"/>
              <w:jc w:val="center"/>
            </w:pPr>
            <w:r>
              <w:rPr>
                <w:rFonts w:ascii="Times New Roman" w:hAnsi="Times New Roman"/>
                <w:b/>
                <w:sz w:val="18"/>
              </w:rPr>
              <w:t>-90.53%</w:t>
            </w:r>
          </w:p>
        </w:tc>
      </w:tr>
    </w:tbl>
    <w:p w14:paraId="22DD6ABC">
      <w:pPr>
        <w:spacing w:after="120"/>
      </w:pPr>
    </w:p>
    <w:p w14:paraId="72753945">
      <w:pPr>
        <w:keepNext/>
        <w:spacing w:before="160" w:after="40"/>
      </w:pPr>
      <w:r>
        <w:rPr>
          <w:rFonts w:ascii="Times New Roman" w:hAnsi="Times New Roman"/>
          <w:b/>
          <w:i/>
          <w:sz w:val="21"/>
        </w:rPr>
        <w:t>5.5.2 Rule-Wise Contribution &amp; Mismatch Correction Breakdown</w:t>
      </w:r>
    </w:p>
    <w:p w14:paraId="5AC14FAA">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52A23715">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608B2F3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773880F9">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353626C0">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09DADD3C">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15AC71DC">
            <w:pPr>
              <w:spacing w:before="40" w:after="40"/>
              <w:jc w:val="center"/>
            </w:pPr>
            <w:r>
              <w:rPr>
                <w:rFonts w:ascii="Times New Roman" w:hAnsi="Times New Roman"/>
                <w:b/>
                <w:color w:val="FFFFFF"/>
                <w:sz w:val="19"/>
              </w:rPr>
              <w:t>Rule Contribution (%)</w:t>
            </w:r>
          </w:p>
        </w:tc>
      </w:tr>
      <w:tr w14:paraId="375487E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55E1F0E9">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01493A5F">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1B20641E">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17B0A41D">
            <w:pPr>
              <w:spacing w:before="40" w:after="40"/>
              <w:jc w:val="center"/>
            </w:pPr>
            <w:r>
              <w:rPr>
                <w:rFonts w:ascii="Times New Roman" w:hAnsi="Times New Roman"/>
                <w:sz w:val="18"/>
              </w:rPr>
              <w:t>27.48%</w:t>
            </w:r>
          </w:p>
        </w:tc>
      </w:tr>
      <w:tr w14:paraId="7552595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143BE57A">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19DCAB88">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4B14D9D0">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1089FF92">
            <w:pPr>
              <w:spacing w:before="40" w:after="40"/>
              <w:jc w:val="center"/>
            </w:pPr>
            <w:r>
              <w:rPr>
                <w:rFonts w:ascii="Times New Roman" w:hAnsi="Times New Roman"/>
                <w:sz w:val="18"/>
              </w:rPr>
              <w:t>27.48%</w:t>
            </w:r>
          </w:p>
        </w:tc>
      </w:tr>
      <w:tr w14:paraId="31EE4C0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4D2AEDC6">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53878864">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50CB65E4">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408F5E90">
            <w:pPr>
              <w:spacing w:before="40" w:after="40"/>
              <w:jc w:val="center"/>
            </w:pPr>
            <w:r>
              <w:rPr>
                <w:rFonts w:ascii="Times New Roman" w:hAnsi="Times New Roman"/>
                <w:sz w:val="18"/>
              </w:rPr>
              <w:t>13.74%</w:t>
            </w:r>
          </w:p>
        </w:tc>
      </w:tr>
      <w:tr w14:paraId="4E4E82B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AC238D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07D21AB">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1B19B5B">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15E0E505">
            <w:pPr>
              <w:spacing w:before="40" w:after="40"/>
              <w:jc w:val="center"/>
            </w:pPr>
            <w:r>
              <w:rPr>
                <w:rFonts w:ascii="Times New Roman" w:hAnsi="Times New Roman"/>
                <w:sz w:val="18"/>
              </w:rPr>
              <w:t>13.74%</w:t>
            </w:r>
          </w:p>
        </w:tc>
      </w:tr>
      <w:tr w14:paraId="76C2A30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4B746CA2">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9EB3C62">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1F4A2BB7">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5C715002">
            <w:pPr>
              <w:spacing w:before="40" w:after="40"/>
              <w:jc w:val="center"/>
            </w:pPr>
            <w:r>
              <w:rPr>
                <w:rFonts w:ascii="Times New Roman" w:hAnsi="Times New Roman"/>
                <w:sz w:val="18"/>
              </w:rPr>
              <w:t>13.74%</w:t>
            </w:r>
          </w:p>
        </w:tc>
      </w:tr>
      <w:tr w14:paraId="12D1723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6D4CD6CE">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7AF3052">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3894950B">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112E7E1B">
            <w:pPr>
              <w:spacing w:before="40" w:after="40"/>
              <w:jc w:val="center"/>
            </w:pPr>
            <w:r>
              <w:rPr>
                <w:rFonts w:ascii="Times New Roman" w:hAnsi="Times New Roman"/>
                <w:sz w:val="18"/>
              </w:rPr>
              <w:t>3.82%</w:t>
            </w:r>
          </w:p>
        </w:tc>
      </w:tr>
      <w:tr w14:paraId="255142B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78DCA3D">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2BFAA67E">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14FA4C5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2C1FC0CD">
            <w:pPr>
              <w:spacing w:before="40" w:after="40"/>
              <w:jc w:val="center"/>
            </w:pPr>
            <w:r>
              <w:rPr>
                <w:rFonts w:ascii="Times New Roman" w:hAnsi="Times New Roman"/>
                <w:b/>
                <w:sz w:val="18"/>
              </w:rPr>
              <w:t>100.00%</w:t>
            </w:r>
          </w:p>
        </w:tc>
      </w:tr>
    </w:tbl>
    <w:p w14:paraId="4CA5232E">
      <w:pPr>
        <w:spacing w:after="120"/>
      </w:pPr>
    </w:p>
    <w:p w14:paraId="187E862B">
      <w:pPr>
        <w:keepNext/>
        <w:spacing w:before="160" w:after="40"/>
      </w:pPr>
      <w:r>
        <w:rPr>
          <w:rFonts w:ascii="Times New Roman" w:hAnsi="Times New Roman"/>
          <w:b/>
          <w:i/>
          <w:sz w:val="21"/>
        </w:rPr>
        <w:t>5.5.3 Publication Figures</w:t>
      </w:r>
    </w:p>
    <w:p w14:paraId="0EE5E07D">
      <w:pPr>
        <w:spacing w:before="40" w:after="80" w:line="276" w:lineRule="auto"/>
      </w:pPr>
      <w:r>
        <w:rPr>
          <w:rFonts w:ascii="Times New Roman" w:hAnsi="Times New Roman"/>
          <w:sz w:val="20"/>
        </w:rPr>
        <w:t>The empirical ablation metrics and rule-wise contributions are visualized in Figures 4, 5, 6, and 7.</w:t>
      </w:r>
    </w:p>
    <w:p w14:paraId="7CE2A109">
      <w:pPr>
        <w:spacing w:before="160" w:after="80"/>
        <w:jc w:val="center"/>
      </w:pPr>
      <w:r>
        <w:drawing>
          <wp:inline distT="0" distB="0" distL="114300" distR="11430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548F2B8C">
      <w:pPr>
        <w:keepNext/>
        <w:spacing w:before="80" w:after="160"/>
        <w:jc w:val="center"/>
      </w:pPr>
      <w:r>
        <w:rPr>
          <w:rFonts w:ascii="Times New Roman" w:hAnsi="Times New Roman"/>
          <w:b/>
          <w:color w:val="003366"/>
          <w:sz w:val="19"/>
        </w:rPr>
        <w:t>Fig. 4. Accuracy Improvement after Semantic Canonical Normalization.</w:t>
      </w:r>
    </w:p>
    <w:p w14:paraId="7D942CD9">
      <w:pPr>
        <w:spacing w:before="160" w:after="80"/>
        <w:jc w:val="center"/>
      </w:pPr>
      <w:r>
        <w:drawing>
          <wp:inline distT="0" distB="0" distL="114300" distR="114300">
            <wp:extent cx="5486400" cy="438912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244FF5F4">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14:paraId="0C0F05C9">
      <w:pPr>
        <w:spacing w:before="160" w:after="80"/>
        <w:jc w:val="center"/>
      </w:pPr>
      <w:r>
        <w:drawing>
          <wp:inline distT="0" distB="0" distL="114300" distR="114300">
            <wp:extent cx="5486400" cy="3375660"/>
            <wp:effectExtent l="0" t="0" r="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376246"/>
                    </a:xfrm>
                    <a:prstGeom prst="rect">
                      <a:avLst/>
                    </a:prstGeom>
                  </pic:spPr>
                </pic:pic>
              </a:graphicData>
            </a:graphic>
          </wp:inline>
        </w:drawing>
      </w:r>
    </w:p>
    <w:p w14:paraId="75BEEA45">
      <w:pPr>
        <w:keepNext/>
        <w:spacing w:before="80" w:after="160"/>
        <w:jc w:val="center"/>
      </w:pPr>
      <w:r>
        <w:rPr>
          <w:rFonts w:ascii="Times New Roman" w:hAnsi="Times New Roman"/>
          <w:b/>
          <w:color w:val="003366"/>
          <w:sz w:val="19"/>
        </w:rPr>
        <w:t>Fig. 6. Total False-Negative Field Mismatches Resolved by Each Individual Domain Normalizer Rule.</w:t>
      </w:r>
    </w:p>
    <w:p w14:paraId="0D11D56B">
      <w:pPr>
        <w:spacing w:before="160" w:after="80"/>
        <w:jc w:val="center"/>
      </w:pPr>
      <w:r>
        <w:drawing>
          <wp:inline distT="0" distB="0" distL="114300" distR="11430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201EF94A">
      <w:pPr>
        <w:keepNext/>
        <w:spacing w:before="80" w:after="160"/>
        <w:jc w:val="center"/>
      </w:pPr>
      <w:r>
        <w:rPr>
          <w:rFonts w:ascii="Times New Roman" w:hAnsi="Times New Roman"/>
          <w:b/>
          <w:color w:val="003366"/>
          <w:sz w:val="19"/>
        </w:rPr>
        <w:t>Fig. 7. Field-by-Field Accuracy Improvement Comparing Raw String Matching Against Canonical Normalization.</w:t>
      </w:r>
    </w:p>
    <w:p w14:paraId="61308C11">
      <w:pPr>
        <w:keepNext/>
        <w:spacing w:before="160" w:after="40"/>
      </w:pPr>
      <w:r>
        <w:rPr>
          <w:rFonts w:ascii="Times New Roman" w:hAnsi="Times New Roman"/>
          <w:b/>
          <w:i/>
          <w:sz w:val="21"/>
        </w:rPr>
        <w:t>5.5.4 Critical Discussion &amp; Scientific Validation</w:t>
      </w:r>
    </w:p>
    <w:p w14:paraId="6FC22F92">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14:paraId="1BF7F1B5">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C536FB1">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14:paraId="0E7FAF53">
      <w:pPr>
        <w:keepNext/>
        <w:spacing w:before="200" w:after="80"/>
      </w:pPr>
      <w:r>
        <w:rPr>
          <w:rFonts w:ascii="Times New Roman" w:hAnsi="Times New Roman"/>
          <w:b/>
          <w:color w:val="333333"/>
          <w:sz w:val="23"/>
        </w:rPr>
        <w:t>5.6 Statistical Significance Analysis ($p &lt; 0.0001$)</w:t>
      </w:r>
    </w:p>
    <w:p w14:paraId="0720AE9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4329A8E0">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6B3165D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5574CB09">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234DFEBF">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555E8E7">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3D7C412F">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41067A35">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18AB3762">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40C72EBB">
            <w:pPr>
              <w:spacing w:before="40" w:after="40"/>
              <w:jc w:val="center"/>
            </w:pPr>
            <w:r>
              <w:rPr>
                <w:rFonts w:ascii="Times New Roman" w:hAnsi="Times New Roman"/>
                <w:b/>
                <w:color w:val="FFFFFF"/>
                <w:sz w:val="19"/>
              </w:rPr>
              <w:t>Significance Level</w:t>
            </w:r>
          </w:p>
        </w:tc>
      </w:tr>
      <w:tr w14:paraId="10C944C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79FE4B28">
            <w:pPr>
              <w:spacing w:before="40" w:after="40"/>
              <w:jc w:val="left"/>
            </w:pPr>
            <w:r>
              <w:rPr>
                <w:rFonts w:ascii="Times New Roman" w:hAnsi="Times New Roman"/>
                <w:b/>
                <w:sz w:val="18"/>
              </w:rPr>
              <w:t>McNemar Test</w:t>
            </w:r>
          </w:p>
        </w:tc>
        <w:tc>
          <w:tcPr>
            <w:tcW w:w="1337" w:type="dxa"/>
            <w:shd w:val="clear" w:color="auto" w:fill="FFFFFF"/>
            <w:tcMar>
              <w:top w:w="100" w:type="dxa"/>
              <w:left w:w="130" w:type="dxa"/>
              <w:bottom w:w="100" w:type="dxa"/>
              <w:right w:w="130" w:type="dxa"/>
            </w:tcMar>
          </w:tcPr>
          <w:p w14:paraId="5C1E0E9D">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331C404E">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3528B0D0">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56EEE777">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6E2537E0">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6EE2F375">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68A02C9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0DD3F8C">
            <w:pPr>
              <w:spacing w:before="40" w:after="40"/>
              <w:jc w:val="left"/>
            </w:pPr>
            <w:r>
              <w:rPr>
                <w:rFonts w:ascii="Times New Roman" w:hAnsi="Times New Roman"/>
                <w:b/>
                <w:sz w:val="18"/>
              </w:rPr>
              <w:t>Wilcoxon Signed-Rank</w:t>
            </w:r>
          </w:p>
        </w:tc>
        <w:tc>
          <w:tcPr>
            <w:tcW w:w="1337" w:type="dxa"/>
            <w:shd w:val="clear" w:color="auto" w:fill="F8F9FA"/>
            <w:tcMar>
              <w:top w:w="100" w:type="dxa"/>
              <w:left w:w="130" w:type="dxa"/>
              <w:bottom w:w="100" w:type="dxa"/>
              <w:right w:w="130" w:type="dxa"/>
            </w:tcMar>
          </w:tcPr>
          <w:p w14:paraId="64D1C312">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272FCC49">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368A14F1">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01267890">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2A5B9FC1">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543A6434">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84ABAF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766CFE38">
            <w:pPr>
              <w:spacing w:before="40" w:after="40"/>
              <w:jc w:val="left"/>
            </w:pPr>
            <w:r>
              <w:rPr>
                <w:rFonts w:ascii="Times New Roman" w:hAnsi="Times New Roman"/>
                <w:b/>
                <w:sz w:val="18"/>
              </w:rPr>
              <w:t>Wilcoxon Signed-Rank</w:t>
            </w:r>
          </w:p>
        </w:tc>
        <w:tc>
          <w:tcPr>
            <w:tcW w:w="1337" w:type="dxa"/>
            <w:shd w:val="clear" w:color="auto" w:fill="FFFFFF"/>
            <w:tcMar>
              <w:top w:w="100" w:type="dxa"/>
              <w:left w:w="130" w:type="dxa"/>
              <w:bottom w:w="100" w:type="dxa"/>
              <w:right w:w="130" w:type="dxa"/>
            </w:tcMar>
          </w:tcPr>
          <w:p w14:paraId="71EC0AFA">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0955531D">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75AAF13A">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0301B079">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3E77EC12">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4A2825D6">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335652A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BAA2810">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02B52FA4">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2A973F57">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38AD6BFC">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43C0E82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33D86D92">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11CF0699">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555AC68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15331CEC">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647E5764">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49754F82">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457837E3">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5EDA6A2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152BCBF0">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44393BC1">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4EB1FB1D">
      <w:pPr>
        <w:spacing w:after="120"/>
      </w:pPr>
    </w:p>
    <w:p w14:paraId="18E63F48">
      <w:pPr>
        <w:spacing w:before="40" w:after="80" w:line="276" w:lineRule="auto"/>
      </w:pPr>
      <w:r>
        <w:rPr>
          <w:rFonts w:ascii="Times New Roman" w:hAnsi="Times New Roman"/>
          <w:sz w:val="20"/>
        </w:rPr>
        <w:t xml:space="preserve">McNemar's test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3CDD1F41">
      <w:pPr>
        <w:keepNext/>
        <w:spacing w:before="200" w:after="80"/>
      </w:pPr>
      <w:r>
        <w:rPr>
          <w:rFonts w:ascii="Times New Roman" w:hAnsi="Times New Roman"/>
          <w:b/>
          <w:color w:val="333333"/>
          <w:sz w:val="23"/>
        </w:rPr>
        <w:t>5.7 Non-Parametric 95% Bootstrap Confidence Intervals</w:t>
      </w:r>
    </w:p>
    <w:p w14:paraId="7643AA7C">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was performed over the 5,760 field observations.</w:t>
      </w:r>
    </w:p>
    <w:p w14:paraId="7EB770D7">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4E1A4F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39EE59A7">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332F55A1">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742E0E23">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588F34B7">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1DBBCA66">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1F8B0B0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30C4AB3D">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06BEB8F7">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622FCAAD">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082DBD9E">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04F54A7E">
            <w:pPr>
              <w:spacing w:before="40" w:after="40"/>
              <w:jc w:val="center"/>
            </w:pPr>
            <w:r>
              <w:rPr>
                <w:rFonts w:ascii="Times New Roman" w:hAnsi="Times New Roman"/>
                <w:sz w:val="18"/>
              </w:rPr>
              <w:t>2.57%</w:t>
            </w:r>
          </w:p>
        </w:tc>
      </w:tr>
      <w:tr w14:paraId="03DA74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6E5D7F6">
            <w:pPr>
              <w:spacing w:before="40" w:after="40"/>
              <w:jc w:val="left"/>
            </w:pPr>
          </w:p>
        </w:tc>
        <w:tc>
          <w:tcPr>
            <w:tcW w:w="1872" w:type="dxa"/>
            <w:shd w:val="clear" w:color="auto" w:fill="F8F9FA"/>
            <w:tcMar>
              <w:top w:w="100" w:type="dxa"/>
              <w:left w:w="130" w:type="dxa"/>
              <w:bottom w:w="100" w:type="dxa"/>
              <w:right w:w="130" w:type="dxa"/>
            </w:tcMar>
          </w:tcPr>
          <w:p w14:paraId="15D7E34F">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54413885">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29090E5F">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56E8094">
            <w:pPr>
              <w:spacing w:before="40" w:after="40"/>
              <w:jc w:val="center"/>
            </w:pPr>
            <w:r>
              <w:rPr>
                <w:rFonts w:ascii="Times New Roman" w:hAnsi="Times New Roman"/>
                <w:sz w:val="18"/>
              </w:rPr>
              <w:t>2.44%</w:t>
            </w:r>
          </w:p>
        </w:tc>
      </w:tr>
      <w:tr w14:paraId="70997E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2DD52250">
            <w:pPr>
              <w:spacing w:before="40" w:after="40"/>
              <w:jc w:val="left"/>
            </w:pPr>
          </w:p>
        </w:tc>
        <w:tc>
          <w:tcPr>
            <w:tcW w:w="1872" w:type="dxa"/>
            <w:shd w:val="clear" w:color="auto" w:fill="FFFFFF"/>
            <w:tcMar>
              <w:top w:w="100" w:type="dxa"/>
              <w:left w:w="130" w:type="dxa"/>
              <w:bottom w:w="100" w:type="dxa"/>
              <w:right w:w="130" w:type="dxa"/>
            </w:tcMar>
          </w:tcPr>
          <w:p w14:paraId="7ED1D091">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1082897B">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2414AE8E">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FDB1ED7">
            <w:pPr>
              <w:spacing w:before="40" w:after="40"/>
              <w:jc w:val="center"/>
            </w:pPr>
            <w:r>
              <w:rPr>
                <w:rFonts w:ascii="Times New Roman" w:hAnsi="Times New Roman"/>
                <w:sz w:val="18"/>
              </w:rPr>
              <w:t>18.62%</w:t>
            </w:r>
          </w:p>
        </w:tc>
      </w:tr>
      <w:tr w14:paraId="252DE72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5B67971">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190A67A6">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3D09673F">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03F9D809">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0D80B70C">
            <w:pPr>
              <w:spacing w:before="40" w:after="40"/>
              <w:jc w:val="center"/>
            </w:pPr>
            <w:r>
              <w:rPr>
                <w:rFonts w:ascii="Times New Roman" w:hAnsi="Times New Roman"/>
                <w:sz w:val="18"/>
              </w:rPr>
              <w:t>1.08%</w:t>
            </w:r>
          </w:p>
        </w:tc>
      </w:tr>
      <w:tr w14:paraId="540D6AB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5C9B36A">
            <w:pPr>
              <w:spacing w:before="40" w:after="40"/>
              <w:jc w:val="left"/>
            </w:pPr>
          </w:p>
        </w:tc>
        <w:tc>
          <w:tcPr>
            <w:tcW w:w="1872" w:type="dxa"/>
            <w:shd w:val="clear" w:color="auto" w:fill="FFFFFF"/>
            <w:tcMar>
              <w:top w:w="100" w:type="dxa"/>
              <w:left w:w="130" w:type="dxa"/>
              <w:bottom w:w="100" w:type="dxa"/>
              <w:right w:w="130" w:type="dxa"/>
            </w:tcMar>
          </w:tcPr>
          <w:p w14:paraId="357D461A">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3AE1C6B3">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327B74CF">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3EEA68DC">
            <w:pPr>
              <w:spacing w:before="40" w:after="40"/>
              <w:jc w:val="center"/>
            </w:pPr>
            <w:r>
              <w:rPr>
                <w:rFonts w:ascii="Times New Roman" w:hAnsi="Times New Roman"/>
                <w:sz w:val="18"/>
              </w:rPr>
              <w:t>0.87%</w:t>
            </w:r>
          </w:p>
        </w:tc>
      </w:tr>
      <w:tr w14:paraId="6233DE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559B30F5">
            <w:pPr>
              <w:spacing w:before="40" w:after="40"/>
              <w:jc w:val="left"/>
            </w:pPr>
          </w:p>
        </w:tc>
        <w:tc>
          <w:tcPr>
            <w:tcW w:w="1872" w:type="dxa"/>
            <w:shd w:val="clear" w:color="auto" w:fill="F8F9FA"/>
            <w:tcMar>
              <w:top w:w="100" w:type="dxa"/>
              <w:left w:w="130" w:type="dxa"/>
              <w:bottom w:w="100" w:type="dxa"/>
              <w:right w:w="130" w:type="dxa"/>
            </w:tcMar>
          </w:tcPr>
          <w:p w14:paraId="442C9C5D">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724970F0">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4A909EBF">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0A1FD0CF">
            <w:pPr>
              <w:spacing w:before="40" w:after="40"/>
              <w:jc w:val="center"/>
            </w:pPr>
            <w:r>
              <w:rPr>
                <w:rFonts w:ascii="Times New Roman" w:hAnsi="Times New Roman"/>
                <w:sz w:val="18"/>
              </w:rPr>
              <w:t>6.40%</w:t>
            </w:r>
          </w:p>
        </w:tc>
      </w:tr>
      <w:tr w14:paraId="15A82C3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1979E6AE">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60A4279B">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130D198E">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659276A0">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27C387ED">
            <w:pPr>
              <w:spacing w:before="40" w:after="40"/>
              <w:jc w:val="center"/>
            </w:pPr>
            <w:r>
              <w:rPr>
                <w:rFonts w:ascii="Times New Roman" w:hAnsi="Times New Roman"/>
                <w:sz w:val="18"/>
              </w:rPr>
              <w:t>2.53%</w:t>
            </w:r>
          </w:p>
        </w:tc>
      </w:tr>
      <w:tr w14:paraId="29F618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37AB318B">
            <w:pPr>
              <w:spacing w:before="40" w:after="40"/>
              <w:jc w:val="left"/>
            </w:pPr>
          </w:p>
        </w:tc>
        <w:tc>
          <w:tcPr>
            <w:tcW w:w="1872" w:type="dxa"/>
            <w:shd w:val="clear" w:color="auto" w:fill="F8F9FA"/>
            <w:tcMar>
              <w:top w:w="100" w:type="dxa"/>
              <w:left w:w="130" w:type="dxa"/>
              <w:bottom w:w="100" w:type="dxa"/>
              <w:right w:w="130" w:type="dxa"/>
            </w:tcMar>
          </w:tcPr>
          <w:p w14:paraId="4607B130">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CCF7B04">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4BAF74C5">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5FD45E4B">
            <w:pPr>
              <w:spacing w:before="40" w:after="40"/>
              <w:jc w:val="center"/>
            </w:pPr>
            <w:r>
              <w:rPr>
                <w:rFonts w:ascii="Times New Roman" w:hAnsi="Times New Roman"/>
                <w:sz w:val="18"/>
              </w:rPr>
              <w:t>2.40%</w:t>
            </w:r>
          </w:p>
        </w:tc>
      </w:tr>
      <w:tr w14:paraId="0C58D1B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DCAB4EF">
            <w:pPr>
              <w:spacing w:before="40" w:after="40"/>
              <w:jc w:val="left"/>
            </w:pPr>
          </w:p>
        </w:tc>
        <w:tc>
          <w:tcPr>
            <w:tcW w:w="1872" w:type="dxa"/>
            <w:shd w:val="clear" w:color="auto" w:fill="FFFFFF"/>
            <w:tcMar>
              <w:top w:w="100" w:type="dxa"/>
              <w:left w:w="130" w:type="dxa"/>
              <w:bottom w:w="100" w:type="dxa"/>
              <w:right w:w="130" w:type="dxa"/>
            </w:tcMar>
          </w:tcPr>
          <w:p w14:paraId="1B5A7566">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46B56DED">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AA8D6E1">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3EA61438">
            <w:pPr>
              <w:spacing w:before="40" w:after="40"/>
              <w:jc w:val="center"/>
            </w:pPr>
            <w:r>
              <w:rPr>
                <w:rFonts w:ascii="Times New Roman" w:hAnsi="Times New Roman"/>
                <w:sz w:val="18"/>
              </w:rPr>
              <w:t>18.62%</w:t>
            </w:r>
          </w:p>
        </w:tc>
      </w:tr>
    </w:tbl>
    <w:p w14:paraId="193931B1">
      <w:pPr>
        <w:spacing w:after="120"/>
      </w:pPr>
    </w:p>
    <w:p w14:paraId="14314AA5">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14:paraId="570DBB95">
      <w:pPr>
        <w:keepNext/>
        <w:spacing w:before="200" w:after="80"/>
      </w:pPr>
      <w:r>
        <w:rPr>
          <w:rFonts w:ascii="Times New Roman" w:hAnsi="Times New Roman"/>
          <w:b/>
          <w:color w:val="333333"/>
          <w:sz w:val="23"/>
        </w:rPr>
        <w:t>5.8 Error Taxonomy Distribution Shift Analysis</w:t>
      </w:r>
    </w:p>
    <w:p w14:paraId="5E13D739">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14:paraId="665AEC5F">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72CC5DF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35E84092">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55262F2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553A6B07">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19A75590">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44F2B744">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48A1A3A6">
            <w:pPr>
              <w:spacing w:before="40" w:after="40"/>
              <w:jc w:val="center"/>
            </w:pPr>
            <w:r>
              <w:rPr>
                <w:rFonts w:ascii="Times New Roman" w:hAnsi="Times New Roman"/>
                <w:b/>
                <w:color w:val="FFFFFF"/>
                <w:sz w:val="19"/>
              </w:rPr>
              <w:t>Category Shift (%)</w:t>
            </w:r>
          </w:p>
        </w:tc>
      </w:tr>
      <w:tr w14:paraId="743C7C1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CD432DD">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6BD6C2D2">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0F840B60">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2B1EDC91">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54C3E313">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2995BEFD">
            <w:pPr>
              <w:spacing w:before="40" w:after="40"/>
              <w:jc w:val="center"/>
            </w:pPr>
            <w:r>
              <w:rPr>
                <w:rFonts w:ascii="Times New Roman" w:hAnsi="Times New Roman"/>
                <w:b/>
                <w:sz w:val="18"/>
              </w:rPr>
              <w:t>+90.97%</w:t>
            </w:r>
          </w:p>
        </w:tc>
      </w:tr>
      <w:tr w14:paraId="0C02DA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13D9CCC">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1FBFB83F">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2E6B2252">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37A53CC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6121A920">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8D79CC5">
            <w:pPr>
              <w:spacing w:before="40" w:after="40"/>
              <w:jc w:val="center"/>
            </w:pPr>
            <w:r>
              <w:rPr>
                <w:rFonts w:ascii="Times New Roman" w:hAnsi="Times New Roman"/>
                <w:b/>
                <w:sz w:val="18"/>
              </w:rPr>
              <w:t>-100.00%</w:t>
            </w:r>
          </w:p>
        </w:tc>
      </w:tr>
      <w:tr w14:paraId="2AEAD1D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1C1DA25">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48E12E67">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140C69D7">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11FA29C2">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F58CF3B">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2BBE3A73">
            <w:pPr>
              <w:spacing w:before="40" w:after="40"/>
              <w:jc w:val="center"/>
            </w:pPr>
            <w:r>
              <w:rPr>
                <w:rFonts w:ascii="Times New Roman" w:hAnsi="Times New Roman"/>
                <w:b/>
                <w:sz w:val="18"/>
              </w:rPr>
              <w:t>0.00%</w:t>
            </w:r>
          </w:p>
        </w:tc>
      </w:tr>
      <w:tr w14:paraId="6ED11CD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88D18B3">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66DC29AE">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5D00AC46">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C51DEC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440C6F2C">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6B99F8E2">
            <w:pPr>
              <w:spacing w:before="40" w:after="40"/>
              <w:jc w:val="center"/>
            </w:pPr>
            <w:r>
              <w:rPr>
                <w:rFonts w:ascii="Times New Roman" w:hAnsi="Times New Roman"/>
                <w:sz w:val="18"/>
              </w:rPr>
              <w:t>0.00%</w:t>
            </w:r>
          </w:p>
        </w:tc>
      </w:tr>
      <w:tr w14:paraId="1922F9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58FBB4C">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580EE8EA">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6675B53B">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3F3E2F54">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379E94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A7A3684">
            <w:pPr>
              <w:spacing w:before="40" w:after="40"/>
              <w:jc w:val="center"/>
            </w:pPr>
            <w:r>
              <w:rPr>
                <w:rFonts w:ascii="Times New Roman" w:hAnsi="Times New Roman"/>
                <w:sz w:val="18"/>
              </w:rPr>
              <w:t>0.00%</w:t>
            </w:r>
          </w:p>
        </w:tc>
      </w:tr>
      <w:tr w14:paraId="70EE15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1EE1B9D">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1F653C16">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7BBB66AD">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467DD4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51A986C">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6D0FB0F1">
            <w:pPr>
              <w:spacing w:before="40" w:after="40"/>
              <w:jc w:val="center"/>
            </w:pPr>
            <w:r>
              <w:rPr>
                <w:rFonts w:ascii="Times New Roman" w:hAnsi="Times New Roman"/>
                <w:sz w:val="18"/>
              </w:rPr>
              <w:t>0.00%</w:t>
            </w:r>
          </w:p>
        </w:tc>
      </w:tr>
      <w:tr w14:paraId="73ABC30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CD1411">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3D437D1F">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4501AFCD">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0399B82">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6D5F4655">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2430BC1E">
            <w:pPr>
              <w:spacing w:before="40" w:after="40"/>
              <w:jc w:val="center"/>
            </w:pPr>
            <w:r>
              <w:rPr>
                <w:rFonts w:ascii="Times New Roman" w:hAnsi="Times New Roman"/>
                <w:sz w:val="18"/>
              </w:rPr>
              <w:t>0.00%</w:t>
            </w:r>
          </w:p>
        </w:tc>
      </w:tr>
      <w:tr w14:paraId="058FCD8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DED5EA3">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525D9E5E">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89CE73E">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4B998655">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16FAC2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7EEDDDF">
            <w:pPr>
              <w:spacing w:before="40" w:after="40"/>
              <w:jc w:val="center"/>
            </w:pPr>
            <w:r>
              <w:rPr>
                <w:rFonts w:ascii="Times New Roman" w:hAnsi="Times New Roman"/>
                <w:sz w:val="18"/>
              </w:rPr>
              <w:t>0.00%</w:t>
            </w:r>
          </w:p>
        </w:tc>
      </w:tr>
      <w:tr w14:paraId="7A29D7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CC396D">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0C3E2269">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14CFD0B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630C7E">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40A1067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0BE93B8C">
            <w:pPr>
              <w:spacing w:before="40" w:after="40"/>
              <w:jc w:val="center"/>
            </w:pPr>
            <w:r>
              <w:rPr>
                <w:rFonts w:ascii="Times New Roman" w:hAnsi="Times New Roman"/>
                <w:sz w:val="18"/>
              </w:rPr>
              <w:t>0.00%</w:t>
            </w:r>
          </w:p>
        </w:tc>
      </w:tr>
      <w:tr w14:paraId="10E3828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CC82114">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12F01677">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6FA980F7">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3454B2E4">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2D4EF252">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1A536D46">
            <w:pPr>
              <w:spacing w:before="40" w:after="40"/>
              <w:jc w:val="center"/>
            </w:pPr>
            <w:r>
              <w:rPr>
                <w:rFonts w:ascii="Times New Roman" w:hAnsi="Times New Roman"/>
                <w:b/>
                <w:sz w:val="18"/>
              </w:rPr>
              <w:t>100.00%</w:t>
            </w:r>
          </w:p>
        </w:tc>
      </w:tr>
    </w:tbl>
    <w:p w14:paraId="06D63ECA">
      <w:pPr>
        <w:spacing w:after="120"/>
      </w:pPr>
    </w:p>
    <w:p w14:paraId="01B2CAFB">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14:paraId="5F79FE07">
      <w:pPr>
        <w:spacing w:before="40" w:after="80" w:line="276" w:lineRule="auto"/>
      </w:pPr>
      <w:r>
        <w:rPr>
          <w:rFonts w:ascii="Times New Roman" w:hAnsi="Times New Roman"/>
          <w:sz w:val="20"/>
        </w:rPr>
        <w:t>---</w:t>
      </w:r>
    </w:p>
    <w:p w14:paraId="0BC3BB38">
      <w:pPr>
        <w:keepNext/>
        <w:spacing w:before="280" w:after="120"/>
      </w:pPr>
      <w:r>
        <w:rPr>
          <w:rFonts w:ascii="Times New Roman" w:hAnsi="Times New Roman"/>
          <w:b/>
          <w:color w:val="003366"/>
          <w:sz w:val="26"/>
        </w:rPr>
        <w:t>6. Discussion &amp; Threats to Validity</w:t>
      </w:r>
    </w:p>
    <w:p w14:paraId="64C65346">
      <w:pPr>
        <w:keepNext/>
        <w:spacing w:before="200" w:after="80"/>
      </w:pPr>
      <w:r>
        <w:rPr>
          <w:rFonts w:ascii="Times New Roman" w:hAnsi="Times New Roman"/>
          <w:b/>
          <w:color w:val="333333"/>
          <w:sz w:val="23"/>
        </w:rPr>
        <w:t>6.1 Scientific Contributions and Methodological Novelty</w:t>
      </w:r>
    </w:p>
    <w:p w14:paraId="7B48F5AE">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2229EC7E">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14:paraId="5C2B953D">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14:paraId="6B8A1BA6">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14:paraId="7257E0DC">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w:t>
      </w:r>
    </w:p>
    <w:p w14:paraId="1430BB60">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14:paraId="0BEA86F0">
      <w:pPr>
        <w:keepNext/>
        <w:spacing w:before="200" w:after="80"/>
      </w:pPr>
      <w:r>
        <w:rPr>
          <w:rFonts w:ascii="Times New Roman" w:hAnsi="Times New Roman"/>
          <w:b/>
          <w:color w:val="333333"/>
          <w:sz w:val="23"/>
        </w:rPr>
        <w:t>6.2 Discussion of Empirical Findings</w:t>
      </w:r>
    </w:p>
    <w:p w14:paraId="6F57CDCC">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w:t>
      </w:r>
    </w:p>
    <w:p w14:paraId="7B67A42D">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w:t>
      </w:r>
    </w:p>
    <w:p w14:paraId="35CD358D">
      <w:pPr>
        <w:keepNext/>
        <w:spacing w:before="200" w:after="80"/>
      </w:pPr>
      <w:r>
        <w:rPr>
          <w:rFonts w:ascii="Times New Roman" w:hAnsi="Times New Roman"/>
          <w:b/>
          <w:color w:val="333333"/>
          <w:sz w:val="23"/>
        </w:rPr>
        <w:t>6.3 Threats to Validity</w:t>
      </w:r>
    </w:p>
    <w:p w14:paraId="2973F062">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14:paraId="5B6C1619">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14:paraId="7A9281E4">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14:paraId="1DA8D8D5">
      <w:pPr>
        <w:spacing w:before="40" w:after="80" w:line="276" w:lineRule="auto"/>
      </w:pPr>
      <w:r>
        <w:rPr>
          <w:rFonts w:ascii="Times New Roman" w:hAnsi="Times New Roman"/>
          <w:sz w:val="20"/>
        </w:rPr>
        <w:t>---</w:t>
      </w:r>
    </w:p>
    <w:p w14:paraId="3E67D3E7">
      <w:pPr>
        <w:keepNext/>
        <w:spacing w:before="280" w:after="120"/>
      </w:pPr>
      <w:r>
        <w:rPr>
          <w:rFonts w:ascii="Times New Roman" w:hAnsi="Times New Roman"/>
          <w:b/>
          <w:color w:val="003366"/>
          <w:sz w:val="26"/>
        </w:rPr>
        <w:t>7. Limitations Analysis</w:t>
      </w:r>
    </w:p>
    <w:p w14:paraId="2F92D1EE">
      <w:pPr>
        <w:keepNext/>
        <w:spacing w:before="200" w:after="80"/>
      </w:pPr>
      <w:r>
        <w:rPr>
          <w:rFonts w:ascii="Times New Roman" w:hAnsi="Times New Roman"/>
          <w:b/>
          <w:color w:val="333333"/>
          <w:sz w:val="23"/>
        </w:rPr>
        <w:t>7.1 Methodological Limitations</w:t>
      </w:r>
    </w:p>
    <w:p w14:paraId="64072491">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w:t>
      </w:r>
    </w:p>
    <w:p w14:paraId="2500E3A1">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6E1CD2B2">
      <w:pPr>
        <w:keepNext/>
        <w:spacing w:before="160" w:after="40"/>
      </w:pPr>
      <w:r>
        <w:rPr>
          <w:rFonts w:ascii="Times New Roman" w:hAnsi="Times New Roman"/>
          <w:b/>
          <w:i/>
          <w:sz w:val="21"/>
        </w:rPr>
        <w:t>7.1.1 Methodological Clarification on Synthetic Data vs. Privacy-Preserving Computation</w:t>
      </w:r>
    </w:p>
    <w:p w14:paraId="26BC76CF">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14:paraId="360723AB">
      <w:pPr>
        <w:spacing w:before="40" w:after="80" w:line="276" w:lineRule="auto"/>
      </w:pPr>
      <w:r>
        <w:rPr>
          <w:rFonts w:ascii="Times New Roman" w:hAnsi="Times New Roman"/>
          <w:sz w:val="20"/>
        </w:rPr>
        <w:t>---</w:t>
      </w:r>
    </w:p>
    <w:p w14:paraId="78328532">
      <w:pPr>
        <w:keepNext/>
        <w:spacing w:before="280" w:after="120"/>
      </w:pPr>
      <w:r>
        <w:rPr>
          <w:rFonts w:ascii="Times New Roman" w:hAnsi="Times New Roman"/>
          <w:b/>
          <w:color w:val="003366"/>
          <w:sz w:val="26"/>
        </w:rPr>
        <w:t>8. Future Work</w:t>
      </w:r>
    </w:p>
    <w:p w14:paraId="4439EBE5">
      <w:pPr>
        <w:spacing w:before="40" w:after="80" w:line="276" w:lineRule="auto"/>
      </w:pPr>
      <w:r>
        <w:rPr>
          <w:rFonts w:ascii="Times New Roman" w:hAnsi="Times New Roman"/>
          <w:sz w:val="20"/>
        </w:rPr>
        <w:t>Future research directions include:</w:t>
      </w:r>
    </w:p>
    <w:p w14:paraId="50D9C04B">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F755A61">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Florence-2, LLaVA-NeXT-Doc) directly on raw image pixel tensors under Option A.</w:t>
      </w:r>
    </w:p>
    <w:p w14:paraId="3624097E">
      <w:pPr>
        <w:spacing w:before="40" w:after="80" w:line="276" w:lineRule="auto"/>
      </w:pPr>
      <w:r>
        <w:rPr>
          <w:rFonts w:ascii="Times New Roman" w:hAnsi="Times New Roman"/>
          <w:sz w:val="20"/>
        </w:rPr>
        <w:t>---</w:t>
      </w:r>
    </w:p>
    <w:p w14:paraId="575A2261">
      <w:pPr>
        <w:keepNext/>
        <w:spacing w:before="280" w:after="120"/>
      </w:pPr>
      <w:r>
        <w:rPr>
          <w:rFonts w:ascii="Times New Roman" w:hAnsi="Times New Roman"/>
          <w:b/>
          <w:color w:val="003366"/>
          <w:sz w:val="26"/>
        </w:rPr>
        <w:t>9. Conclusion</w:t>
      </w:r>
    </w:p>
    <w:p w14:paraId="38453899">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14:paraId="064FE3FC">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14:paraId="6C99A56E">
      <w:pPr>
        <w:spacing w:before="40" w:after="80" w:line="276" w:lineRule="auto"/>
      </w:pPr>
      <w:r>
        <w:rPr>
          <w:rFonts w:ascii="Times New Roman" w:hAnsi="Times New Roman"/>
          <w:sz w:val="20"/>
        </w:rPr>
        <w:t>---</w:t>
      </w:r>
    </w:p>
    <w:p w14:paraId="3868594C">
      <w:pPr>
        <w:keepNext/>
        <w:spacing w:before="280" w:after="120"/>
      </w:pPr>
      <w:r>
        <w:rPr>
          <w:rFonts w:ascii="Times New Roman" w:hAnsi="Times New Roman"/>
          <w:b/>
          <w:color w:val="003366"/>
          <w:sz w:val="26"/>
        </w:rPr>
        <w:t>Ethics &amp; Privacy Statement</w:t>
      </w:r>
    </w:p>
    <w:p w14:paraId="3269E744">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14:paraId="2FC3DEB0">
      <w:pPr>
        <w:spacing w:before="40" w:after="80" w:line="276" w:lineRule="auto"/>
      </w:pPr>
      <w:r>
        <w:rPr>
          <w:rFonts w:ascii="Times New Roman" w:hAnsi="Times New Roman"/>
          <w:sz w:val="20"/>
        </w:rPr>
        <w:t>---</w:t>
      </w:r>
    </w:p>
    <w:p w14:paraId="2CAFEDA6">
      <w:pPr>
        <w:keepNext/>
        <w:spacing w:before="280" w:after="120"/>
      </w:pPr>
      <w:r>
        <w:rPr>
          <w:rFonts w:ascii="Times New Roman" w:hAnsi="Times New Roman"/>
          <w:b/>
          <w:color w:val="003366"/>
          <w:sz w:val="26"/>
        </w:rPr>
        <w:t>Appendix A: Reproducibility Specifications</w:t>
      </w:r>
    </w:p>
    <w:p w14:paraId="2B295C8D">
      <w:pPr>
        <w:pStyle w:val="23"/>
        <w:spacing w:before="20" w:after="40"/>
      </w:pPr>
      <w:r>
        <w:rPr>
          <w:rFonts w:ascii="Times New Roman" w:hAnsi="Times New Roman"/>
          <w:b/>
          <w:sz w:val="20"/>
        </w:rPr>
        <w:t>Dataset SHA-256 Hash</w:t>
      </w:r>
      <w:r>
        <w:rPr>
          <w:rFonts w:ascii="Times New Roman" w:hAnsi="Times New Roman"/>
          <w:sz w:val="20"/>
        </w:rPr>
        <w:t>: 17c136ef76dd0f82</w:t>
      </w:r>
    </w:p>
    <w:p w14:paraId="04101A18">
      <w:pPr>
        <w:pStyle w:val="23"/>
        <w:spacing w:before="20" w:after="40"/>
      </w:pPr>
      <w:r>
        <w:rPr>
          <w:rFonts w:ascii="Times New Roman" w:hAnsi="Times New Roman"/>
          <w:b/>
          <w:sz w:val="20"/>
        </w:rPr>
        <w:t>Git Commit Hash</w:t>
      </w:r>
      <w:r>
        <w:rPr>
          <w:rFonts w:ascii="Times New Roman" w:hAnsi="Times New Roman"/>
          <w:sz w:val="20"/>
        </w:rPr>
        <w:t>: 823334b</w:t>
      </w:r>
    </w:p>
    <w:p w14:paraId="0ABDB393">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7FF8F95E">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7E68BE1C">
      <w:pPr>
        <w:spacing w:before="40" w:after="80" w:line="276" w:lineRule="auto"/>
      </w:pPr>
      <w:r>
        <w:rPr>
          <w:rFonts w:ascii="Times New Roman" w:hAnsi="Times New Roman"/>
          <w:sz w:val="20"/>
        </w:rPr>
        <w:t>---</w:t>
      </w:r>
    </w:p>
    <w:p w14:paraId="715D96CA">
      <w:pPr>
        <w:keepNext/>
        <w:spacing w:before="280" w:after="120"/>
      </w:pPr>
      <w:r>
        <w:rPr>
          <w:rFonts w:ascii="Times New Roman" w:hAnsi="Times New Roman"/>
          <w:b/>
          <w:color w:val="003366"/>
          <w:sz w:val="26"/>
        </w:rPr>
        <w:t>Appendix B: Technical Clarifications &amp; Reviewer Inquiries</w:t>
      </w:r>
    </w:p>
    <w:p w14:paraId="6FC4B9AF">
      <w:pPr>
        <w:keepNext/>
        <w:spacing w:before="200" w:after="80"/>
      </w:pPr>
      <w:r>
        <w:rPr>
          <w:rFonts w:ascii="Times New Roman" w:hAnsi="Times New Roman"/>
          <w:b/>
          <w:color w:val="333333"/>
          <w:sz w:val="23"/>
        </w:rPr>
        <w:t>B.1 CanonicalNormalizer Fallback Behavior</w:t>
      </w:r>
    </w:p>
    <w:p w14:paraId="2E290A2B">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0AADA010">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14:paraId="727C4216">
      <w:pPr>
        <w:keepNext/>
        <w:spacing w:before="200" w:after="80"/>
      </w:pPr>
      <w:r>
        <w:rPr>
          <w:rFonts w:ascii="Times New Roman" w:hAnsi="Times New Roman"/>
          <w:b/>
          <w:color w:val="333333"/>
          <w:sz w:val="23"/>
        </w:rPr>
        <w:t>B.2 Scalability Beyond 360 Samples</w:t>
      </w:r>
    </w:p>
    <w:p w14:paraId="6810B086">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3879925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14:paraId="78B1DE14">
      <w:pPr>
        <w:keepNext/>
        <w:spacing w:before="200" w:after="80"/>
      </w:pPr>
      <w:r>
        <w:rPr>
          <w:rFonts w:ascii="Times New Roman" w:hAnsi="Times New Roman"/>
          <w:b/>
          <w:color w:val="333333"/>
          <w:sz w:val="23"/>
        </w:rPr>
        <w:t>B.3 Scientific Justification of NORMALIZATION_ERROR Category</w:t>
      </w:r>
    </w:p>
    <w:p w14:paraId="62617027">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0D6A9963">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69280E79">
      <w:pPr>
        <w:spacing w:before="40" w:after="80" w:line="276" w:lineRule="auto"/>
      </w:pPr>
      <w:r>
        <w:rPr>
          <w:rFonts w:ascii="Times New Roman" w:hAnsi="Times New Roman"/>
          <w:sz w:val="20"/>
        </w:rPr>
        <w:t>---</w:t>
      </w:r>
    </w:p>
    <w:p w14:paraId="28FC4EC6">
      <w:pPr>
        <w:keepNext/>
        <w:spacing w:before="280" w:after="120"/>
      </w:pPr>
      <w:r>
        <w:rPr>
          <w:rFonts w:ascii="Times New Roman" w:hAnsi="Times New Roman"/>
          <w:b/>
          <w:color w:val="003366"/>
          <w:sz w:val="26"/>
        </w:rPr>
        <w:t>References</w:t>
      </w:r>
    </w:p>
    <w:p w14:paraId="6A4A9280">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14:paraId="7595B930">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14:paraId="173C3633">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14:paraId="40046D1F">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14:paraId="6CCD506E">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14:paraId="4AF7114C">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14:paraId="31FA223A">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14:paraId="792D185E">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14:paraId="207B05D7">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14:paraId="0A8AD3DA">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14:paraId="35E0804E">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14:paraId="1861585B">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14:paraId="3A0C2336">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14:paraId="516E9482">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14:paraId="6370D143">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504FB">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EB4D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6700</Words>
  <Characters>42114</Characters>
  <Lines>0</Lines>
  <Paragraphs>0</Paragraphs>
  <TotalTime>1</TotalTime>
  <ScaleCrop>false</ScaleCrop>
  <LinksUpToDate>false</LinksUpToDate>
  <CharactersWithSpaces>47474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DE8457AC874A4E259210FCEA439A303E_12</vt:lpwstr>
  </property>
</Properties>
</file>