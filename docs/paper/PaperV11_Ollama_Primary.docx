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outlines future research directions, and Section 7 concludes the paper.</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0062B331">
      <w:pPr>
        <w:keepNext/>
        <w:spacing w:before="280" w:after="120"/>
        <w:jc w:val="both"/>
        <w:outlineLvl w:val="0"/>
      </w:pPr>
      <w:r>
        <w:t>6.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t>7.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