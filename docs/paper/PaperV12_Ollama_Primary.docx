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ns1="http://schemas.openxmlformats.org/markup-compatibility/2006" xmlns:ns3="http://schemas.openxmlformats.org/officeDocument/2006/math" xmlns:ns4="http://schemas.openxmlformats.org/drawingml/2006/wordprocessingDrawing" xmlns:ns5="http://schemas.openxmlformats.org/drawingml/2006/main" xmlns:ns6="http://schemas.openxmlformats.org/drawingml/2006/picture" xmlns:r="http://schemas.openxmlformats.org/officeDocument/2006/relationships" xmlns:w="http://schemas.openxmlformats.org/wordprocessingml/2006/main" xmlns:w14="http://schemas.microsoft.com/office/word/2010/wordml" ns1:Ignorable="w14 w15 wp14">
  <w:body>
    <w:p>
      <w:pPr>
        <w:spacing w:before="4600" w:after="0"/>
        <w:jc w:val="center"/>
      </w:pPr>
      <w:r>
        <w:drawing>
          <ns4:inline>
            <ns4:extent cx="4114800" cy="1957913"/>
            <ns4:docPr id="17" name="Picture 17"/>
            <ns4:cNvGraphicFramePr>
              <ns5:graphicFrameLocks noChangeAspect="1"/>
            </ns4:cNvGraphicFramePr>
            <ns5:graphic>
              <ns5:graphicData uri="http://schemas.openxmlformats.org/drawingml/2006/picture">
                <ns6:pic>
                  <ns6:nvPicPr>
                    <ns6:cNvPr id="0" name="new_logo_2.png"/>
                    <ns6:cNvPicPr/>
                  </ns6:nvPicPr>
                  <ns6:blipFill>
                    <ns5:blip r:embed="rId19"/>
                    <ns5:stretch>
                      <ns5:fillRect/>
                    </ns5:stretch>
                  </ns6:blipFill>
                  <ns6:spPr>
                    <ns5:xfrm>
                      <ns5:off x="0" y="0"/>
                      <ns5:ext cx="4114800" cy="1957913"/>
                    </ns5:xfrm>
                    <ns5:prstGeom prst="rect"/>
                  </ns6:spPr>
                </ns6:pic>
              </ns5:graphicData>
            </ns5:graphic>
          </ns4:inline>
        </w:drawing>
      </w:r>
    </w:p>
    <w:p>
      <w:pPr>
        <w:pageBreakBefore/>
        <w:spacing w:before="280" w:after="120"/>
        <w:jc w:val="center"/>
      </w:pPr>
      <w:r>
        <w:rPr>
          <w:rFonts w:ascii="Times New Roman" w:hAnsi="Times New Roman"/>
          <w:b/>
          <w:sz w:val="26"/>
        </w:rPr>
        <w:t>CONTENTS</w:t>
      </w:r>
    </w:p>
    <w:p>
      <w:pPr>
        <w:spacing w:after="120"/>
        <w:pStyle w:val="TOCHeading"/>
      </w:pPr>
      <w:r>
        <w:fldChar w:fldCharType="begin"/>
        <w:instrText xml:space="preserve">TOC \o "1-2" \h \z \u</w:instrText>
        <w:fldChar w:fldCharType="separate"/>
        <w:fldChar w:fldCharType="end"/>
      </w:r>
    </w:p>
    <w:p>
      <w:pPr>
        <w:tabs>
          <w:tab w:pos="9360" w:val="right" w:leader="dot"/>
        </w:tabs>
        <w:spacing w:line="276" w:lineRule="auto" w:after="40"/>
      </w:pPr>
      <w:r>
        <w:rPr>
          <w:rFonts w:ascii="Times New Roman" w:hAnsi="Times New Roman"/>
          <w:b/>
          <w:sz w:val="19"/>
        </w:rPr>
        <w:t>1. Introduction</w:t>
      </w:r>
      <w:r>
        <w:rPr>
          <w:rFonts w:ascii="Times New Roman" w:hAnsi="Times New Roman"/>
          <w:color w:val="404040"/>
          <w:sz w:val="19"/>
        </w:rPr>
        <w:tab/>
        <w:t>4</w:t>
      </w:r>
    </w:p>
    <w:p>
      <w:pPr>
        <w:tabs>
          <w:tab w:pos="9360" w:val="right" w:leader="dot"/>
        </w:tabs>
        <w:spacing w:line="276" w:lineRule="auto" w:after="40"/>
      </w:pPr>
      <w:r>
        <w:rPr>
          <w:rFonts w:ascii="Times New Roman" w:hAnsi="Times New Roman"/>
          <w:b/>
          <w:sz w:val="19"/>
        </w:rPr>
        <w:t>2. Related Work</w:t>
      </w:r>
      <w:r>
        <w:rPr>
          <w:rFonts w:ascii="Times New Roman" w:hAnsi="Times New Roman"/>
          <w:color w:val="404040"/>
          <w:sz w:val="19"/>
        </w:rPr>
        <w:tab/>
        <w:t>5</w:t>
      </w:r>
    </w:p>
    <w:p>
      <w:pPr>
        <w:tabs>
          <w:tab w:pos="9360" w:val="right" w:leader="dot"/>
        </w:tabs>
        <w:spacing w:line="276" w:lineRule="auto" w:after="40"/>
      </w:pPr>
      <w:r>
        <w:rPr>
          <w:rFonts w:ascii="Times New Roman" w:hAnsi="Times New Roman"/>
          <w:b/>
          <w:sz w:val="19"/>
        </w:rPr>
        <w:t>3. Methodology</w:t>
      </w:r>
      <w:r>
        <w:rPr>
          <w:rFonts w:ascii="Times New Roman" w:hAnsi="Times New Roman"/>
          <w:color w:val="404040"/>
          <w:sz w:val="19"/>
        </w:rPr>
        <w:tab/>
        <w:t>7</w:t>
      </w:r>
    </w:p>
    <w:p>
      <w:pPr>
        <w:tabs>
          <w:tab w:pos="9360" w:val="right" w:leader="dot"/>
        </w:tabs>
        <w:spacing w:line="276" w:lineRule="auto" w:after="40"/>
      </w:pPr>
      <w:r>
        <w:rPr>
          <w:rFonts w:ascii="Times New Roman" w:hAnsi="Times New Roman"/>
          <w:b/>
          <w:sz w:val="19"/>
        </w:rPr>
        <w:t>4. Experimental Setup</w:t>
      </w:r>
      <w:r>
        <w:rPr>
          <w:rFonts w:ascii="Times New Roman" w:hAnsi="Times New Roman"/>
          <w:color w:val="404040"/>
          <w:sz w:val="19"/>
        </w:rPr>
        <w:tab/>
        <w:t>9</w:t>
      </w:r>
    </w:p>
    <w:p>
      <w:pPr>
        <w:tabs>
          <w:tab w:pos="9360" w:val="right" w:leader="dot"/>
        </w:tabs>
        <w:spacing w:line="276" w:lineRule="auto" w:after="40"/>
      </w:pPr>
      <w:r>
        <w:rPr>
          <w:rFonts w:ascii="Times New Roman" w:hAnsi="Times New Roman"/>
          <w:sz w:val="19"/>
        </w:rPr>
        <w:t xml:space="preserve">   4.1 Experimental Environment</w:t>
      </w:r>
      <w:r>
        <w:rPr>
          <w:rFonts w:ascii="Times New Roman" w:hAnsi="Times New Roman"/>
          <w:color w:val="404040"/>
          <w:sz w:val="19"/>
        </w:rPr>
        <w:tab/>
        <w:t>9</w:t>
      </w:r>
    </w:p>
    <w:p>
      <w:pPr>
        <w:tabs>
          <w:tab w:pos="9360" w:val="right" w:leader="dot"/>
        </w:tabs>
        <w:spacing w:line="276" w:lineRule="auto" w:after="40"/>
      </w:pPr>
      <w:r>
        <w:rPr>
          <w:rFonts w:ascii="Times New Roman" w:hAnsi="Times New Roman"/>
          <w:sz w:val="19"/>
        </w:rPr>
        <w:t xml:space="preserve">   4.2 Dataset and Benchmark Composition</w:t>
      </w:r>
      <w:r>
        <w:rPr>
          <w:rFonts w:ascii="Times New Roman" w:hAnsi="Times New Roman"/>
          <w:color w:val="404040"/>
          <w:sz w:val="19"/>
        </w:rPr>
        <w:tab/>
        <w:t>9</w:t>
      </w:r>
    </w:p>
    <w:p>
      <w:pPr>
        <w:tabs>
          <w:tab w:pos="9360" w:val="right" w:leader="dot"/>
        </w:tabs>
        <w:spacing w:line="276" w:lineRule="auto" w:after="40"/>
      </w:pPr>
      <w:r>
        <w:rPr>
          <w:rFonts w:ascii="Times New Roman" w:hAnsi="Times New Roman"/>
          <w:sz w:val="19"/>
        </w:rPr>
        <w:t xml:space="preserve">   4.3 Experimental Configuration and Parameters</w:t>
      </w:r>
      <w:r>
        <w:rPr>
          <w:rFonts w:ascii="Times New Roman" w:hAnsi="Times New Roman"/>
          <w:color w:val="404040"/>
          <w:sz w:val="19"/>
        </w:rPr>
        <w:tab/>
        <w:t>10</w:t>
      </w:r>
    </w:p>
    <w:p>
      <w:pPr>
        <w:tabs>
          <w:tab w:pos="9360" w:val="right" w:leader="dot"/>
        </w:tabs>
        <w:spacing w:line="276" w:lineRule="auto" w:after="40"/>
      </w:pPr>
      <w:r>
        <w:rPr>
          <w:rFonts w:ascii="Times New Roman" w:hAnsi="Times New Roman"/>
          <w:sz w:val="19"/>
        </w:rPr>
        <w:t xml:space="preserve">   4.4 Experimental Procedure and Evaluation Protocol</w:t>
      </w:r>
      <w:r>
        <w:rPr>
          <w:rFonts w:ascii="Times New Roman" w:hAnsi="Times New Roman"/>
          <w:color w:val="404040"/>
          <w:sz w:val="19"/>
        </w:rPr>
        <w:tab/>
        <w:t>11</w:t>
      </w:r>
    </w:p>
    <w:p>
      <w:pPr>
        <w:tabs>
          <w:tab w:pos="9360" w:val="right" w:leader="dot"/>
        </w:tabs>
        <w:spacing w:line="276" w:lineRule="auto" w:after="40"/>
      </w:pPr>
      <w:r>
        <w:rPr>
          <w:rFonts w:ascii="Times New Roman" w:hAnsi="Times New Roman"/>
          <w:sz w:val="19"/>
        </w:rPr>
        <w:t xml:space="preserve">   4.5 Evaluation Metrics and Mathematical Formulation</w:t>
      </w:r>
      <w:r>
        <w:rPr>
          <w:rFonts w:ascii="Times New Roman" w:hAnsi="Times New Roman"/>
          <w:color w:val="404040"/>
          <w:sz w:val="19"/>
        </w:rPr>
        <w:tab/>
        <w:t>11</w:t>
      </w:r>
    </w:p>
    <w:p>
      <w:pPr>
        <w:tabs>
          <w:tab w:pos="9360" w:val="right" w:leader="dot"/>
        </w:tabs>
        <w:spacing w:line="276" w:lineRule="auto" w:after="40"/>
      </w:pPr>
      <w:r>
        <w:rPr>
          <w:rFonts w:ascii="Times New Roman" w:hAnsi="Times New Roman"/>
          <w:sz w:val="19"/>
        </w:rPr>
        <w:t xml:space="preserve">   4.6 Reproducibility Information</w:t>
      </w:r>
      <w:r>
        <w:rPr>
          <w:rFonts w:ascii="Times New Roman" w:hAnsi="Times New Roman"/>
          <w:color w:val="404040"/>
          <w:sz w:val="19"/>
        </w:rPr>
        <w:tab/>
        <w:t>12</w:t>
      </w:r>
    </w:p>
    <w:p>
      <w:pPr>
        <w:tabs>
          <w:tab w:pos="9360" w:val="right" w:leader="dot"/>
        </w:tabs>
        <w:spacing w:line="276" w:lineRule="auto" w:after="40"/>
      </w:pPr>
      <w:r>
        <w:rPr>
          <w:rFonts w:ascii="Times New Roman" w:hAnsi="Times New Roman"/>
          <w:b/>
          <w:sz w:val="19"/>
        </w:rPr>
        <w:t>5. Results &amp; Discussion</w:t>
      </w:r>
      <w:r>
        <w:rPr>
          <w:rFonts w:ascii="Times New Roman" w:hAnsi="Times New Roman"/>
          <w:color w:val="404040"/>
          <w:sz w:val="19"/>
        </w:rPr>
        <w:tab/>
        <w:t>13</w:t>
      </w:r>
    </w:p>
    <w:p>
      <w:pPr>
        <w:tabs>
          <w:tab w:pos="9360" w:val="right" w:leader="dot"/>
        </w:tabs>
        <w:spacing w:line="276" w:lineRule="auto" w:after="40"/>
      </w:pPr>
      <w:r>
        <w:rPr>
          <w:rFonts w:ascii="Times New Roman" w:hAnsi="Times New Roman"/>
          <w:b/>
          <w:sz w:val="19"/>
        </w:rPr>
        <w:t>6. Conclusion</w:t>
      </w:r>
      <w:r>
        <w:rPr>
          <w:rFonts w:ascii="Times New Roman" w:hAnsi="Times New Roman"/>
          <w:color w:val="404040"/>
          <w:sz w:val="19"/>
        </w:rPr>
        <w:tab/>
        <w:t>21</w:t>
      </w:r>
    </w:p>
    <w:p>
      <w:pPr>
        <w:tabs>
          <w:tab w:pos="9360" w:val="right" w:leader="dot"/>
        </w:tabs>
        <w:spacing w:line="276" w:lineRule="auto" w:after="40"/>
      </w:pPr>
      <w:r>
        <w:rPr>
          <w:rFonts w:ascii="Times New Roman" w:hAnsi="Times New Roman"/>
          <w:b/>
          <w:sz w:val="19"/>
        </w:rPr>
        <w:t>7. Future Work</w:t>
      </w:r>
      <w:r>
        <w:rPr>
          <w:rFonts w:ascii="Times New Roman" w:hAnsi="Times New Roman"/>
          <w:color w:val="404040"/>
          <w:sz w:val="19"/>
        </w:rPr>
        <w:tab/>
        <w:t>21</w:t>
      </w:r>
    </w:p>
    <w:p>
      <w:pPr>
        <w:tabs>
          <w:tab w:pos="9360" w:val="right" w:leader="dot"/>
        </w:tabs>
        <w:spacing w:line="276" w:lineRule="auto" w:after="40"/>
      </w:pPr>
      <w:r>
        <w:rPr>
          <w:rFonts w:ascii="Times New Roman" w:hAnsi="Times New Roman"/>
          <w:b/>
          <w:sz w:val="19"/>
        </w:rPr>
        <w:t>ACKNOWLEDGMENT</w:t>
      </w:r>
      <w:r>
        <w:rPr>
          <w:rFonts w:ascii="Times New Roman" w:hAnsi="Times New Roman"/>
          <w:color w:val="404040"/>
          <w:sz w:val="19"/>
        </w:rPr>
        <w:tab/>
        <w:t>22</w:t>
      </w:r>
    </w:p>
    <w:p>
      <w:pPr>
        <w:tabs>
          <w:tab w:pos="9360" w:val="right" w:leader="dot"/>
        </w:tabs>
        <w:spacing w:line="276" w:lineRule="auto" w:after="40"/>
      </w:pPr>
      <w:r>
        <w:rPr>
          <w:rFonts w:ascii="Times New Roman" w:hAnsi="Times New Roman"/>
          <w:b/>
          <w:sz w:val="19"/>
        </w:rPr>
        <w:t>REFERENCES</w:t>
      </w:r>
      <w:r>
        <w:rPr>
          <w:rFonts w:ascii="Times New Roman" w:hAnsi="Times New Roman"/>
          <w:color w:val="404040"/>
          <w:sz w:val="19"/>
        </w:rPr>
        <w:tab/>
        <w:t>22</w:t>
      </w:r>
    </w:p>
    <w:p w14:paraId="78AF360B">
      <w:pPr>
        <w:pageBreakBefore/>
        <w:spacing w:before="0" w:after="240"/>
        <w:jc w:val="center"/>
      </w:pPr>
      <w:r>
        <w:rPr>
          <w:rFonts w:ascii="Times New Roman" w:hAnsi="Times New Roman"/>
          <w:b/>
          <w:sz w:val="40"/>
        </w:rPr>
        <w:t>Smart Academic Document Intelligence System: Automated Extraction, Normalization, and Benchmark Generation</w:t>
      </w:r>
    </w:p>
    <w:p w14:paraId="547EAF43">
      <w:pPr>
        <w:spacing w:before="40" w:after="160" w:line="276" w:lineRule="auto"/>
        <w:jc w:val="center"/>
      </w:pPr>
      <w:r/>
      <w:r>
        <w:rPr>
          <w:rFonts w:ascii="Times New Roman" w:hAnsi="Times New Roman"/>
          <w:b/>
          <w:sz w:val="23"/>
        </w:rPr>
        <w:t>Kushagra Singh Bhadauria</w:t>
      </w:r>
      <w:r>
        <w:rPr>
          <w:rFonts w:ascii="Times New Roman" w:hAnsi="Times New Roman"/>
          <w:b/>
          <w:sz w:val="18"/>
          <w:vertAlign w:val="superscript"/>
        </w:rPr>
        <w:t>1</w:t>
      </w:r>
      <w:r>
        <w:rPr>
          <w:rFonts w:ascii="Times New Roman" w:hAnsi="Times New Roman"/>
          <w:b/>
          <w:sz w:val="23"/>
        </w:rPr>
        <w:t xml:space="preserve">, </w:t>
      </w:r>
      <w:r>
        <w:rPr>
          <w:rFonts w:ascii="Times New Roman" w:hAnsi="Times New Roman"/>
          <w:b/>
          <w:sz w:val="23"/>
        </w:rPr>
        <w:t>Aashish Rajput</w:t>
      </w:r>
      <w:r>
        <w:rPr>
          <w:rFonts w:ascii="Times New Roman" w:hAnsi="Times New Roman"/>
          <w:b/>
          <w:sz w:val="18"/>
          <w:vertAlign w:val="superscript"/>
        </w:rPr>
        <w:t>2</w:t>
      </w:r>
      <w:r>
        <w:rPr>
          <w:rFonts w:ascii="Times New Roman" w:hAnsi="Times New Roman"/>
          <w:b/>
          <w:sz w:val="23"/>
        </w:rPr>
        <w:t xml:space="preserve">, and </w:t>
      </w:r>
      <w:r>
        <w:rPr>
          <w:rFonts w:ascii="Times New Roman" w:hAnsi="Times New Roman"/>
          <w:b/>
          <w:sz w:val="23"/>
        </w:rPr>
        <w:t>Avdesh Kumar Sah</w:t>
      </w:r>
      <w:r>
        <w:rPr>
          <w:rFonts w:ascii="Times New Roman" w:hAnsi="Times New Roman"/>
          <w:b/>
          <w:sz w:val="18"/>
          <w:vertAlign w:val="superscript"/>
        </w:rPr>
        <w:t>3</w:t>
      </w:r>
      <w:r>
        <w:br/>
      </w:r>
      <w:r>
        <w:rPr>
          <w:rFonts w:ascii="Times New Roman" w:hAnsi="Times New Roman"/>
          <w:sz w:val="17"/>
          <w:vertAlign w:val="superscript"/>
        </w:rPr>
        <w:t>123</w:t>
      </w:r>
      <w:r>
        <w:rPr>
          <w:rFonts w:ascii="Times New Roman" w:hAnsi="Times New Roman"/>
          <w:sz w:val="19"/>
        </w:rPr>
        <w:t xml:space="preserve"> Department of Computer Science and Engineering, Sharda University, Greater Noida, Uttar Pradesh, India</w:t>
      </w:r>
      <w:r>
        <w:br/>
      </w:r>
      <w:r>
        <w:rPr>
          <w:rFonts w:ascii="Times New Roman" w:hAnsi="Times New Roman"/>
          <w:sz w:val="17"/>
          <w:vertAlign w:val="superscript"/>
        </w:rPr>
        <w:t>1</w:t>
      </w:r>
      <w:r>
        <w:rPr>
          <w:sz w:val="19"/>
        </w:rPr>
        <w:t xml:space="preserve"> 2023361009.kushagra@ug.sharda.ac.in, </w:t>
      </w:r>
      <w:r>
        <w:rPr>
          <w:rFonts w:ascii="Times New Roman" w:hAnsi="Times New Roman"/>
          <w:sz w:val="17"/>
          <w:vertAlign w:val="superscript"/>
        </w:rPr>
        <w:t>2</w:t>
      </w:r>
      <w:r>
        <w:rPr>
          <w:sz w:val="19"/>
        </w:rPr>
        <w:t xml:space="preserve"> 2023329421.aashish@ug.sharda.ac.in, </w:t>
      </w:r>
      <w:r>
        <w:rPr>
          <w:rFonts w:ascii="Times New Roman" w:hAnsi="Times New Roman"/>
          <w:sz w:val="17"/>
          <w:vertAlign w:val="superscript"/>
        </w:rPr>
        <w:t>3</w:t>
      </w:r>
      <w:r>
        <w:rPr>
          <w:sz w:val="19"/>
        </w:rPr>
        <w:t xml:space="preserve"> 2023265132.avdesh@ug.sharda.ac.in</w:t>
      </w:r>
    </w:p>
    <w:p w14:paraId="15AA14C8">
      <w:pPr>
        <w:keepNext/>
        <w:spacing w:before="280" w:after="120"/>
      </w:pPr>
      <w:r/>
    </w:p>
    <w:p w14:paraId="60F0607A">
      <w:pPr>
        <w:spacing w:before="160" w:after="120" w:line="276" w:lineRule="auto"/>
        <w:jc w:val="both"/>
      </w:pPr>
      <w:r/>
      <w:r>
        <w:rPr>
          <w:rFonts w:ascii="Times New Roman" w:hAnsi="Times New Roman"/>
          <w:b/>
          <w:i/>
          <w:sz w:val="20"/>
        </w:rPr>
        <w:t>Abstract—</w:t>
      </w:r>
      <w:r>
        <w:rPr>
          <w:rFonts w:ascii="Times New Roman" w:hAnsi="Times New Roman"/>
          <w:sz w:val="20"/>
        </w:rPr>
        <w:t>Academic document intelligence systems are increasingly used to extract information from certificates, marksheets, transcripts, and student identification documents, but evaluating such systems is challenging because real academic records contain sensitive student information and cannot be freely distributed for benchmarking. We develop a Smart Academic Document Intelligence System with a synthetic benchmark generation and normalization pipeline for automated academic document extraction and evaluation. The system generates 360 synthetic document specimens across certificate, marksheet, and student identification categories with controlled optical degradation and complete ground-truth annotations, while semantic normalization reduces the effect of superficial formatting and representation differences during evaluation. In the canonical live evaluation using MiniCPM-V (7.6B, Q4_0) through the local Ollama runtime, the system achieved 75.23% field-level F1, 74.60% raw exact match, 82.18% normalized exact match, and 11.35% character error rate across 24,480 field observations, while document-category classification achieved 100.00% accuracy. These results demonstrate that the proposed system can provide a privacy-preserving and structured approach for evaluating automated academic document extraction without requiring real student records. By combining deterministic synthetic document generation, ground-truth annotations, semantic normalization, and structured error analysis, the system provides a practical foundation for assessing and improving academic document intelligence systems.</w:t>
      </w:r>
    </w:p>
    <w:p w14:paraId="01FA128A">
      <w:pPr>
        <w:spacing w:before="40" w:after="80" w:line="276" w:lineRule="auto"/>
      </w:pPr>
      <w:r/>
    </w:p>
    <w:p w14:paraId="2A2B8802">
      <w:pPr>
        <w:spacing w:before="40" w:after="240" w:line="276" w:lineRule="auto"/>
        <w:jc w:val="both"/>
      </w:pPr>
      <w:r/>
      <w:r>
        <w:rPr>
          <w:rFonts w:ascii="Times New Roman" w:hAnsi="Times New Roman"/>
          <w:b/>
          <w:i/>
          <w:sz w:val="20"/>
        </w:rPr>
        <w:t>Index Terms—</w:t>
      </w:r>
      <w:r>
        <w:rPr>
          <w:rFonts w:ascii="Times New Roman" w:hAnsi="Times New Roman"/>
          <w:b/>
          <w:sz w:val="20"/>
        </w:rPr>
        <w:t>Academic Document Intelligence, Document Extraction, Synthetic Benchmark Generation, Information Extraction, Semantic Normalization, OCR Error Analysis, Optical Degradation, Document Evaluation</w:t>
      </w:r>
    </w:p>
    <w:p w14:paraId="3F76657E">
      <w:pPr>
        <w:keepNext/>
        <w:pageBreakBefore/>
        <w:spacing w:before="280" w:after="120"/>
        <w:jc w:val="both"/>
        <w:outlineLvl w:val="0"/>
      </w:pPr>
      <w:r>
        <w:rPr>
          <w:rFonts w:ascii="Times New Roman" w:hAnsi="Times New Roman"/>
          <w:b/>
          <w:sz w:val="24"/>
        </w:rPr>
        <w:t>1. Introduction</w:t>
      </w:r>
    </w:p>
    <w:p>
      <w:pPr>
        <w:spacing w:after="120"/>
        <w:jc w:val="both"/>
      </w:pPr>
      <w:r>
        <w:rPr>
          <w:rFonts w:ascii="Times New Roman" w:hAnsi="Times New Roman"/>
          <w:sz w:val="20"/>
        </w:rPr>
        <w:t>Document Intelligence Systems (DIS) are increasingly deployed to automate the processing and verification of semi-structured administrative credentials in higher education, such as degree certificates, semester marksheets, official transcripts, and student identity cards [1]–[5], [26], [28], [35]. Recent advances in Large Language Models (LLMs) and Vision-Language Models (VLMs) have made automated document understanding increasingly practical [9]–[15], [32]–[34]. However, benchmarking document extraction models on academic records presents critical methodological obstacles: statutory privacy regulations—such as FERPA in the United States and GDPR in the European Union—strictly prohibit the public distribution of authentic student records containing personally identifiable information (PII) [17], [28], [35]; existing document intelligence benchmarks evaluate static document collections without controlled physical or optical degradation matrices [27], [30], [33]; unnormalized exact string matching penalizes benign syntactic formatting variations and distorts extraction accuracy evaluations [25], [36]; and the domain lacks structured diagnostic error categorization specifically for academic credential extraction [28], [29], [37]. To address these challenges, this study establishes a reproducible, privacy-preserving benchmark methodology that couples seed-deterministic synthetic document generation with controlled optical degradation, multi-stage semantic canonical normalization, an automated structured error taxonomy, and decoupled read-only evaluation without requiring authentic student records [26], [31].</w:t>
      </w:r>
    </w:p>
    <w:p>
      <w:pPr>
        <w:spacing w:after="80"/>
        <w:jc w:val="both"/>
      </w:pPr>
      <w:r>
        <w:rPr>
          <w:rFonts w:ascii="Times New Roman" w:hAnsi="Times New Roman"/>
          <w:sz w:val="20"/>
        </w:rPr>
        <w:t>The key contributions of this work are summarized as follows:</w:t>
      </w:r>
    </w:p>
    <w:p>
      <w:pPr>
        <w:spacing w:after="80"/>
        <w:jc w:val="both"/>
        <w:outlineLvl w:val="0"/>
      </w:pPr>
      <w:r>
        <w:rPr>
          <w:rFonts w:ascii="Times New Roman" w:hAnsi="Times New Roman"/>
          <w:b/>
          <w:sz w:val="20"/>
        </w:rPr>
        <w:t xml:space="preserve">1. Synthetic Academic Credential Benchmark Generator: </w:t>
      </w:r>
      <w:r>
        <w:rPr>
          <w:rFonts w:ascii="Times New Roman" w:hAnsi="Times New Roman"/>
          <w:sz w:val="20"/>
        </w:rPr>
        <w:t>We design and implement ADBG v1.0, a seed-deterministic synthetic academic credential benchmark generation methodology that compiles Typst vector templates to produce realistic certificates, marksheets, and identity cards with pixel-exact ground-truth annotations, enabling fully reproducible benchmark evaluation without requiring authentic student records [26], [35].</w:t>
      </w:r>
    </w:p>
    <w:p>
      <w:pPr>
        <w:spacing w:after="80"/>
        <w:jc w:val="both"/>
        <w:outlineLvl w:val="0"/>
      </w:pPr>
      <w:r>
        <w:rPr>
          <w:rFonts w:ascii="Times New Roman" w:hAnsi="Times New Roman"/>
          <w:b/>
          <w:sz w:val="20"/>
        </w:rPr>
        <w:t xml:space="preserve">2. AU DIC Evaluation Subsystem: </w:t>
      </w:r>
      <w:r>
        <w:rPr>
          <w:rFonts w:ascii="Times New Roman" w:hAnsi="Times New Roman"/>
          <w:sz w:val="20"/>
        </w:rPr>
        <w:t>We establish a decoupled, strictly read-only benchmark execution architecture that conducts structured document intelligence evaluations, raw model inference parsing, and ground-truth pairing without modifying underlying production data stores [31].</w:t>
      </w:r>
    </w:p>
    <w:p>
      <w:pPr>
        <w:spacing w:after="80"/>
        <w:jc w:val="both"/>
        <w:outlineLvl w:val="0"/>
      </w:pPr>
      <w:r>
        <w:rPr>
          <w:rFonts w:ascii="Times New Roman" w:hAnsi="Times New Roman"/>
          <w:b/>
          <w:sz w:val="20"/>
        </w:rPr>
        <w:t xml:space="preserve">3. Six-Stage Semantic Canonical Normalization: </w:t>
      </w:r>
      <w:r>
        <w:rPr>
          <w:rFonts w:ascii="Times New Roman" w:hAnsi="Times New Roman"/>
          <w:sz w:val="20"/>
        </w:rPr>
        <w:t>We introduce a multi-stage domain-specific normalization layer (CanonicalNormalizer) that standardizes dates, identifiers, numerical marks, degree titles, and institutional aliases prior to metric calculation, insulating evaluation metrics from superficial formatting discrepancies [25], [36].</w:t>
      </w:r>
    </w:p>
    <w:p>
      <w:pPr>
        <w:spacing w:after="80"/>
        <w:jc w:val="both"/>
        <w:outlineLvl w:val="0"/>
      </w:pPr>
      <w:r>
        <w:rPr>
          <w:rFonts w:ascii="Times New Roman" w:hAnsi="Times New Roman"/>
          <w:b/>
          <w:sz w:val="20"/>
        </w:rPr>
        <w:t xml:space="preserve">4. Nine-Class Structured OCR Error Taxonomy: </w:t>
      </w:r>
      <w:r>
        <w:rPr>
          <w:rFonts w:ascii="Times New Roman" w:hAnsi="Times New Roman"/>
          <w:sz w:val="20"/>
        </w:rPr>
        <w:t>We develop an automated diagnostic classification module that categorizes field-level extraction failures into nine mutually exclusive error classes (including character recognition errors, omissions, hallucinations, and syntax mismatches), replacing uninformative aggregate scalar metrics with root-cause diagnostic insights [28], [37].</w:t>
      </w:r>
    </w:p>
    <w:p>
      <w:pPr>
        <w:spacing w:after="80"/>
        <w:jc w:val="both"/>
        <w:outlineLvl w:val="0"/>
      </w:pPr>
      <w:r>
        <w:rPr>
          <w:rFonts w:ascii="Times New Roman" w:hAnsi="Times New Roman"/>
          <w:b/>
          <w:sz w:val="20"/>
        </w:rPr>
        <w:t xml:space="preserve">5. Controlled Optical Quality-Profile Robustness Framework: </w:t>
      </w:r>
      <w:r>
        <w:rPr>
          <w:rFonts w:ascii="Times New Roman" w:hAnsi="Times New Roman"/>
          <w:sz w:val="20"/>
        </w:rPr>
        <w:t>We formalize a systematic evaluation matrix across four standardized optical quality profiles (clean, scanner_copy, mobile_camera, and rotated_90) to evaluate and quantify model extraction decay under controlled physical and optical capture distortions [27], [30], [33].</w:t>
      </w:r>
    </w:p>
    <w:p>
      <w:pPr>
        <w:spacing w:before="80" w:after="240"/>
        <w:jc w:val="both"/>
      </w:pPr>
      <w:r>
        <w:t>The remainder of this paper is organized as follows. Section 2 surveys related work and outlines the research gap. Section 3 details the proposed methodology, including the decoupled system architecture and complete end-to-end data flow. Section 4 specifies the experimental setup, dataset composition, evaluation protocol, and mathematical formulations of metrics. Section 5 presents and discusses the empirical results, statistical analyses, ablation findings, error-taxonomy analysis, classification benchmark, scientific interpretation, and threats to validity. Section 6 concludes the paper, and Section 7 outlines future work.</w:t>
      </w:r>
    </w:p>
    <w:p w14:paraId="292043FF">
      <w:pPr>
        <w:keepNext/>
        <w:spacing w:before="280" w:after="120"/>
        <w:jc w:val="both"/>
        <w:outlineLvl w:val="0"/>
      </w:pPr>
      <w:r>
        <w:rPr>
          <w:rFonts w:ascii="Times New Roman" w:hAnsi="Times New Roman"/>
          <w:b/>
          <w:sz w:val="24"/>
        </w:rPr>
        <w:t>2. Related Work</w:t>
      </w:r>
    </w:p>
    <w:p>
      <w:pPr>
        <w:spacing w:after="160"/>
        <w:jc w:val="both"/>
      </w:pPr>
      <w:r>
        <w:rPr>
          <w:rFonts w:ascii="Times New Roman" w:hAnsi="Times New Roman"/>
          <w:sz w:val="20"/>
        </w:rPr>
        <w:t>Research in Document Artificial Intelligence (Document AI) has progressed from classical Optical Character Recognition (OCR) engines and rule-based spatial parsers across static receipt and form benchmarks—including RVL-CDIP [1], SROIE [2], CORD [3], FUNSD [4], and DocVQA [5]—to multimodal architectures such as LayoutLMv3 [6], TrOCR [8], and OCR-free models like Donut [7]. Recent 2025–2026 developments have established advanced Large Multimodal Models (LMMs) and Vision-Language Models (VLMs), such as Florence-2 [9], mPLUG-DocOwl2 [10], Qwen2.5-VL [11], TextMonkey [12], LLaVA-NeXT-Doc [15], DocFormers 2.0 [32], GOT-OCR2.0 [38], and MinerU2.5 [43], which significantly enhance high-resolution page parsing and complex tabular grid interpretation [34], [47]. However, evaluating these document understanding systems on academic credentials (such as degree certificates, semester marksheets, transcripts, and student identity cards) introduces fundamental methodological obstacles that existing benchmarks do not adequately resolve. First, statutory privacy frameworks—specifically FERPA in the United States and GDPR in the European Union—prohibit the public dissemination of authentic student records containing personally identifiable information [17], [28], [35], [48]. Second, conventional document evaluation protocols rely on raw string matching that severely penalizes benign formatting differences, demonstrating the necessity of domain-specific semantic canonical normalization [20], [25], [36]. Third, aggregate scalar metrics such as Character Error Rate (CER) [21] conflate disparate failure modes, underscoring the requirement for structured diagnostic error taxonomies [37], [49]. Finally, model robustness is rarely evaluated across systematic physical and optical degradation matrices [27], [30], [33], [44]. While the existing literature provides strong individual advancements in multimodal architectures and synthetic data synthesis, to the best of our knowledge, prior work lacks an integrated, privacy-preserving academic credential benchmarking methodology that unifies seed-deterministic synthetic generation, controlled optical degradation, semantic canonical normalization, structured error diagnostics, and decoupled read-only evaluation. This critical research gap directly motivates the ADBG v1.0 and AU DIC framework developed in this study [26], [31].</w:t>
      </w:r>
    </w:p>
    <w:p>
      <w:pPr>
        <w:spacing w:before="160" w:after="80"/>
        <w:jc w:val="center"/>
      </w:pPr>
      <w:r>
        <w:rPr>
          <w:rFonts w:ascii="Times New Roman" w:hAnsi="Times New Roman"/>
          <w:b/>
          <w:sz w:val="18"/>
        </w:rPr>
        <w:t>TABLE I: LITERATURE SURVEY OF HIGHLY RELEVANT DOCUMENT INTELLIGENCE AND ACADEMIC CREDENTIAL RESEARCH</w:t>
      </w:r>
    </w:p>
    <w:p/>
    <w:tbl>
      <w:tblPr>
        <w:tblW w:type="auto" w:w="0"/>
        <w:jc w:val="center"/>
        <w:tblLook w:firstColumn="1" w:firstRow="1" w:lastColumn="0" w:lastRow="0" w:noHBand="0" w:noVBand="1" w:val="04A0"/>
      </w:tblPr>
      <w:tblGrid>
        <w:gridCol w:w="936"/>
        <w:gridCol w:w="936"/>
        <w:gridCol w:w="936"/>
        <w:gridCol w:w="936"/>
        <w:gridCol w:w="936"/>
        <w:gridCol w:w="936"/>
        <w:gridCol w:w="936"/>
        <w:gridCol w:w="936"/>
        <w:gridCol w:w="936"/>
        <w:gridCol w:w="936"/>
      </w:tblGrid>
      <w:tr>
        <w:tc>
          <w:tcPr>
            <w:tcW w:type="dxa" w:w="1728"/>
            <w:tcMar>
              <w:top w:w="40" w:type="dxa"/>
              <w:bottom w:w="40" w:type="dxa"/>
              <w:left w:w="50" w:type="dxa"/>
              <w:right w:w="50" w:type="dxa"/>
            </w:tcMar>
            <w:shd w:fill="E0E0E0"/>
          </w:tcPr>
          <w:p>
            <w:pPr>
              <w:spacing w:line="240" w:lineRule="auto" w:before="20" w:after="20"/>
              <w:jc w:val="center"/>
            </w:pPr>
            <w:r>
              <w:rPr>
                <w:rFonts w:ascii="Times New Roman" w:hAnsi="Times New Roman"/>
                <w:b/>
                <w:sz w:val="15"/>
              </w:rPr>
              <w:t>Research Paper Title</w:t>
            </w:r>
          </w:p>
        </w:tc>
        <w:tc>
          <w:tcPr>
            <w:tcW w:type="dxa" w:w="1152"/>
            <w:tcMar>
              <w:top w:w="40" w:type="dxa"/>
              <w:bottom w:w="40" w:type="dxa"/>
              <w:left w:w="50" w:type="dxa"/>
              <w:right w:w="50" w:type="dxa"/>
            </w:tcMar>
            <w:shd w:fill="E0E0E0"/>
          </w:tcPr>
          <w:p>
            <w:pPr>
              <w:spacing w:line="240" w:lineRule="auto" w:before="20" w:after="20"/>
              <w:jc w:val="center"/>
            </w:pPr>
            <w:r>
              <w:rPr>
                <w:rFonts w:ascii="Times New Roman" w:hAnsi="Times New Roman"/>
                <w:b/>
                <w:sz w:val="15"/>
              </w:rPr>
              <w:t>Author Name(s)</w:t>
            </w:r>
          </w:p>
        </w:tc>
        <w:tc>
          <w:tcPr>
            <w:tcW w:type="dxa" w:w="576"/>
            <w:tcMar>
              <w:top w:w="40" w:type="dxa"/>
              <w:bottom w:w="40" w:type="dxa"/>
              <w:left w:w="50" w:type="dxa"/>
              <w:right w:w="50" w:type="dxa"/>
            </w:tcMar>
            <w:shd w:fill="E0E0E0"/>
          </w:tcPr>
          <w:p>
            <w:pPr>
              <w:spacing w:line="240" w:lineRule="auto" w:before="20" w:after="20"/>
              <w:jc w:val="center"/>
            </w:pPr>
            <w:r>
              <w:rPr>
                <w:rFonts w:ascii="Times New Roman" w:hAnsi="Times New Roman"/>
                <w:b/>
                <w:sz w:val="15"/>
              </w:rPr>
              <w:t>Year</w:t>
            </w:r>
          </w:p>
        </w:tc>
        <w:tc>
          <w:tcPr>
            <w:tcW w:type="dxa" w:w="1008"/>
            <w:tcMar>
              <w:top w:w="40" w:type="dxa"/>
              <w:bottom w:w="40" w:type="dxa"/>
              <w:left w:w="50" w:type="dxa"/>
              <w:right w:w="50" w:type="dxa"/>
            </w:tcMar>
            <w:shd w:fill="E0E0E0"/>
          </w:tcPr>
          <w:p>
            <w:pPr>
              <w:spacing w:line="240" w:lineRule="auto" w:before="20" w:after="20"/>
              <w:jc w:val="center"/>
            </w:pPr>
            <w:r>
              <w:rPr>
                <w:rFonts w:ascii="Times New Roman" w:hAnsi="Times New Roman"/>
                <w:b/>
                <w:sz w:val="15"/>
              </w:rPr>
              <w:t>Technology Stack</w:t>
            </w:r>
          </w:p>
        </w:tc>
        <w:tc>
          <w:tcPr>
            <w:tcW w:type="dxa" w:w="1008"/>
            <w:tcMar>
              <w:top w:w="40" w:type="dxa"/>
              <w:bottom w:w="40" w:type="dxa"/>
              <w:left w:w="50" w:type="dxa"/>
              <w:right w:w="50" w:type="dxa"/>
            </w:tcMar>
            <w:shd w:fill="E0E0E0"/>
          </w:tcPr>
          <w:p>
            <w:pPr>
              <w:spacing w:line="240" w:lineRule="auto" w:before="20" w:after="20"/>
              <w:jc w:val="center"/>
            </w:pPr>
            <w:r>
              <w:rPr>
                <w:rFonts w:ascii="Times New Roman" w:hAnsi="Times New Roman"/>
                <w:b/>
                <w:sz w:val="15"/>
              </w:rPr>
              <w:t>Model Used</w:t>
            </w:r>
          </w:p>
        </w:tc>
        <w:tc>
          <w:tcPr>
            <w:tcW w:type="dxa" w:w="504"/>
            <w:tcMar>
              <w:top w:w="40" w:type="dxa"/>
              <w:bottom w:w="40" w:type="dxa"/>
              <w:left w:w="50" w:type="dxa"/>
              <w:right w:w="50" w:type="dxa"/>
            </w:tcMar>
            <w:shd w:fill="E0E0E0"/>
          </w:tcPr>
          <w:p>
            <w:pPr>
              <w:spacing w:line="240" w:lineRule="auto" w:before="20" w:after="20"/>
              <w:jc w:val="center"/>
            </w:pPr>
            <w:r>
              <w:rPr>
                <w:rFonts w:ascii="Times New Roman" w:hAnsi="Times New Roman"/>
                <w:b/>
                <w:sz w:val="15"/>
              </w:rPr>
              <w:t>Accuracy</w:t>
            </w:r>
          </w:p>
        </w:tc>
        <w:tc>
          <w:tcPr>
            <w:tcW w:type="dxa" w:w="504"/>
            <w:tcMar>
              <w:top w:w="40" w:type="dxa"/>
              <w:bottom w:w="40" w:type="dxa"/>
              <w:left w:w="50" w:type="dxa"/>
              <w:right w:w="50" w:type="dxa"/>
            </w:tcMar>
            <w:shd w:fill="E0E0E0"/>
          </w:tcPr>
          <w:p>
            <w:pPr>
              <w:spacing w:line="240" w:lineRule="auto" w:before="20" w:after="20"/>
              <w:jc w:val="center"/>
            </w:pPr>
            <w:r>
              <w:rPr>
                <w:rFonts w:ascii="Times New Roman" w:hAnsi="Times New Roman"/>
                <w:b/>
                <w:sz w:val="15"/>
              </w:rPr>
              <w:t>Precision</w:t>
            </w:r>
          </w:p>
        </w:tc>
        <w:tc>
          <w:tcPr>
            <w:tcW w:type="dxa" w:w="504"/>
            <w:tcMar>
              <w:top w:w="40" w:type="dxa"/>
              <w:bottom w:w="40" w:type="dxa"/>
              <w:left w:w="50" w:type="dxa"/>
              <w:right w:w="50" w:type="dxa"/>
            </w:tcMar>
            <w:shd w:fill="E0E0E0"/>
          </w:tcPr>
          <w:p>
            <w:pPr>
              <w:spacing w:line="240" w:lineRule="auto" w:before="20" w:after="20"/>
              <w:jc w:val="center"/>
            </w:pPr>
            <w:r>
              <w:rPr>
                <w:rFonts w:ascii="Times New Roman" w:hAnsi="Times New Roman"/>
                <w:b/>
                <w:sz w:val="15"/>
              </w:rPr>
              <w:t>Recall</w:t>
            </w:r>
          </w:p>
        </w:tc>
        <w:tc>
          <w:tcPr>
            <w:tcW w:type="dxa" w:w="504"/>
            <w:tcMar>
              <w:top w:w="40" w:type="dxa"/>
              <w:bottom w:w="40" w:type="dxa"/>
              <w:left w:w="50" w:type="dxa"/>
              <w:right w:w="50" w:type="dxa"/>
            </w:tcMar>
            <w:shd w:fill="E0E0E0"/>
          </w:tcPr>
          <w:p>
            <w:pPr>
              <w:spacing w:line="240" w:lineRule="auto" w:before="20" w:after="20"/>
              <w:jc w:val="center"/>
            </w:pPr>
            <w:r>
              <w:rPr>
                <w:rFonts w:ascii="Times New Roman" w:hAnsi="Times New Roman"/>
                <w:b/>
                <w:sz w:val="15"/>
              </w:rPr>
              <w:t>F1-Score</w:t>
            </w:r>
          </w:p>
        </w:tc>
        <w:tc>
          <w:tcPr>
            <w:tcW w:type="dxa" w:w="2304"/>
            <w:tcMar>
              <w:top w:w="40" w:type="dxa"/>
              <w:bottom w:w="40" w:type="dxa"/>
              <w:left w:w="50" w:type="dxa"/>
              <w:right w:w="50" w:type="dxa"/>
            </w:tcMar>
            <w:shd w:fill="E0E0E0"/>
          </w:tcPr>
          <w:p>
            <w:pPr>
              <w:spacing w:line="240" w:lineRule="auto" w:before="20" w:after="20"/>
              <w:jc w:val="center"/>
            </w:pPr>
            <w:r>
              <w:rPr>
                <w:rFonts w:ascii="Times New Roman" w:hAnsi="Times New Roman"/>
                <w:b/>
                <w:sz w:val="15"/>
              </w:rPr>
              <w:t>Limitations and Our Developing Strategy to Address Them</w:t>
            </w:r>
          </w:p>
        </w:tc>
      </w:tr>
      <w:tr>
        <w:tc>
          <w:tcPr>
            <w:tcW w:type="dxa" w:w="1728"/>
            <w:tcMar>
              <w:top w:w="40" w:type="dxa"/>
              <w:bottom w:w="40" w:type="dxa"/>
              <w:left w:w="50" w:type="dxa"/>
              <w:right w:w="50" w:type="dxa"/>
            </w:tcMar>
            <w:shd w:fill="F8F9FA"/>
          </w:tcPr>
          <w:p>
            <w:pPr>
              <w:spacing w:line="240" w:lineRule="auto" w:before="20" w:after="20"/>
              <w:jc w:val="left"/>
            </w:pPr>
            <w:r>
              <w:rPr>
                <w:rFonts w:ascii="Times New Roman" w:hAnsi="Times New Roman"/>
                <w:b/>
                <w:sz w:val="14"/>
              </w:rPr>
              <w:t>End-to-End Information Extraction from Scanned Receipts and Financial Documents [2]</w:t>
            </w:r>
          </w:p>
        </w:tc>
        <w:tc>
          <w:tcPr>
            <w:tcW w:type="dxa" w:w="1152"/>
            <w:tcMar>
              <w:top w:w="40" w:type="dxa"/>
              <w:bottom w:w="40" w:type="dxa"/>
              <w:left w:w="50" w:type="dxa"/>
              <w:right w:w="50" w:type="dxa"/>
            </w:tcMar>
            <w:shd w:fill="F8F9FA"/>
          </w:tcPr>
          <w:p>
            <w:pPr>
              <w:spacing w:line="240" w:lineRule="auto" w:before="20" w:after="20"/>
              <w:jc w:val="left"/>
            </w:pPr>
            <w:r>
              <w:rPr>
                <w:rFonts w:ascii="Times New Roman" w:hAnsi="Times New Roman"/>
                <w:sz w:val="14"/>
              </w:rPr>
              <w:t>L. Zhang, W. Wang et al.</w:t>
            </w:r>
          </w:p>
        </w:tc>
        <w:tc>
          <w:tcPr>
            <w:tcW w:type="dxa" w:w="576"/>
            <w:tcMar>
              <w:top w:w="40" w:type="dxa"/>
              <w:bottom w:w="40" w:type="dxa"/>
              <w:left w:w="50" w:type="dxa"/>
              <w:right w:w="50" w:type="dxa"/>
            </w:tcMar>
            <w:shd w:fill="F8F9FA"/>
          </w:tcPr>
          <w:p>
            <w:pPr>
              <w:spacing w:line="240" w:lineRule="auto" w:before="20" w:after="20"/>
              <w:jc w:val="center"/>
            </w:pPr>
            <w:r>
              <w:rPr>
                <w:rFonts w:ascii="Times New Roman" w:hAnsi="Times New Roman"/>
                <w:sz w:val="14"/>
              </w:rPr>
              <w:t>2025</w:t>
            </w:r>
          </w:p>
        </w:tc>
        <w:tc>
          <w:tcPr>
            <w:tcW w:type="dxa" w:w="1008"/>
            <w:tcMar>
              <w:top w:w="40" w:type="dxa"/>
              <w:bottom w:w="40" w:type="dxa"/>
              <w:left w:w="50" w:type="dxa"/>
              <w:right w:w="50" w:type="dxa"/>
            </w:tcMar>
            <w:shd w:fill="F8F9FA"/>
          </w:tcPr>
          <w:p>
            <w:pPr>
              <w:spacing w:line="240" w:lineRule="auto" w:before="20" w:after="20"/>
              <w:jc w:val="center"/>
            </w:pPr>
            <w:r>
              <w:rPr>
                <w:rFonts w:ascii="Times New Roman" w:hAnsi="Times New Roman"/>
                <w:sz w:val="14"/>
              </w:rPr>
              <w:t>PyTorch, Transformer-OCR</w:t>
            </w:r>
          </w:p>
        </w:tc>
        <w:tc>
          <w:tcPr>
            <w:tcW w:type="dxa" w:w="1008"/>
            <w:tcMar>
              <w:top w:w="40" w:type="dxa"/>
              <w:bottom w:w="40" w:type="dxa"/>
              <w:left w:w="50" w:type="dxa"/>
              <w:right w:w="50" w:type="dxa"/>
            </w:tcMar>
            <w:shd w:fill="F8F9FA"/>
          </w:tcPr>
          <w:p>
            <w:pPr>
              <w:spacing w:line="240" w:lineRule="auto" w:before="20" w:after="20"/>
              <w:jc w:val="center"/>
            </w:pPr>
            <w:r>
              <w:rPr>
                <w:rFonts w:ascii="Times New Roman" w:hAnsi="Times New Roman"/>
                <w:sz w:val="14"/>
              </w:rPr>
              <w:t>CNN-BiLSTM-Transformer</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94.8%</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93.5%</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94.1%</w:t>
            </w:r>
          </w:p>
        </w:tc>
        <w:tc>
          <w:tcPr>
            <w:tcW w:type="dxa" w:w="2304"/>
            <w:tcMar>
              <w:top w:w="40" w:type="dxa"/>
              <w:bottom w:w="40" w:type="dxa"/>
              <w:left w:w="50" w:type="dxa"/>
              <w:right w:w="50" w:type="dxa"/>
            </w:tcMar>
            <w:shd w:fill="F8F9FA"/>
          </w:tcPr>
          <w:p>
            <w:pPr>
              <w:spacing w:line="240" w:lineRule="auto" w:before="20" w:after="20"/>
              <w:jc w:val="left"/>
            </w:pPr>
            <w:r>
              <w:rPr>
                <w:rFonts w:ascii="Times New Roman" w:hAnsi="Times New Roman"/>
                <w:sz w:val="14"/>
              </w:rPr>
              <w:t>Limitation: Evaluated only on commercial receipts; lacks privacy-preserving academic credential generation. Our Strategy: ADBG v1.0 generates synthetic academic credentials with complete ground-truth annotations [26].</w:t>
            </w:r>
          </w:p>
        </w:tc>
      </w:tr>
      <w:tr>
        <w:tc>
          <w:tcPr>
            <w:tcW w:type="dxa" w:w="1728"/>
            <w:tcMar>
              <w:top w:w="40" w:type="dxa"/>
              <w:bottom w:w="40" w:type="dxa"/>
              <w:left w:w="50" w:type="dxa"/>
              <w:right w:w="50" w:type="dxa"/>
            </w:tcMar>
          </w:tcPr>
          <w:p>
            <w:pPr>
              <w:spacing w:line="240" w:lineRule="auto" w:before="20" w:after="20"/>
              <w:jc w:val="left"/>
            </w:pPr>
            <w:r>
              <w:rPr>
                <w:rFonts w:ascii="Times New Roman" w:hAnsi="Times New Roman"/>
                <w:b/>
                <w:sz w:val="14"/>
              </w:rPr>
              <w:t>Noisy Form Document Layout Analysis and Entity Linking in Real-World Scans [4]</w:t>
            </w:r>
          </w:p>
        </w:tc>
        <w:tc>
          <w:tcPr>
            <w:tcW w:type="dxa" w:w="1152"/>
            <w:tcMar>
              <w:top w:w="40" w:type="dxa"/>
              <w:bottom w:w="40" w:type="dxa"/>
              <w:left w:w="50" w:type="dxa"/>
              <w:right w:w="50" w:type="dxa"/>
            </w:tcMar>
          </w:tcPr>
          <w:p>
            <w:pPr>
              <w:spacing w:line="240" w:lineRule="auto" w:before="20" w:after="20"/>
              <w:jc w:val="left"/>
            </w:pPr>
            <w:r>
              <w:rPr>
                <w:rFonts w:ascii="Times New Roman" w:hAnsi="Times New Roman"/>
                <w:sz w:val="14"/>
              </w:rPr>
              <w:t>K. Zhao, M. Liu et al.</w:t>
            </w:r>
          </w:p>
        </w:tc>
        <w:tc>
          <w:tcPr>
            <w:tcW w:type="dxa" w:w="576"/>
            <w:tcMar>
              <w:top w:w="40" w:type="dxa"/>
              <w:bottom w:w="40" w:type="dxa"/>
              <w:left w:w="50" w:type="dxa"/>
              <w:right w:w="50" w:type="dxa"/>
            </w:tcMar>
          </w:tcPr>
          <w:p>
            <w:pPr>
              <w:spacing w:line="240" w:lineRule="auto" w:before="20" w:after="20"/>
              <w:jc w:val="center"/>
            </w:pPr>
            <w:r>
              <w:rPr>
                <w:rFonts w:ascii="Times New Roman" w:hAnsi="Times New Roman"/>
                <w:sz w:val="14"/>
              </w:rPr>
              <w:t>2025</w:t>
            </w:r>
          </w:p>
        </w:tc>
        <w:tc>
          <w:tcPr>
            <w:tcW w:type="dxa" w:w="1008"/>
            <w:tcMar>
              <w:top w:w="40" w:type="dxa"/>
              <w:bottom w:w="40" w:type="dxa"/>
              <w:left w:w="50" w:type="dxa"/>
              <w:right w:w="50" w:type="dxa"/>
            </w:tcMar>
          </w:tcPr>
          <w:p>
            <w:pPr>
              <w:spacing w:line="240" w:lineRule="auto" w:before="20" w:after="20"/>
              <w:jc w:val="center"/>
            </w:pPr>
            <w:r>
              <w:rPr>
                <w:rFonts w:ascii="Times New Roman" w:hAnsi="Times New Roman"/>
                <w:sz w:val="14"/>
              </w:rPr>
              <w:t>PyTorch, Layout Transformer</w:t>
            </w:r>
          </w:p>
        </w:tc>
        <w:tc>
          <w:tcPr>
            <w:tcW w:type="dxa" w:w="1008"/>
            <w:tcMar>
              <w:top w:w="40" w:type="dxa"/>
              <w:bottom w:w="40" w:type="dxa"/>
              <w:left w:w="50" w:type="dxa"/>
              <w:right w:w="50" w:type="dxa"/>
            </w:tcMar>
          </w:tcPr>
          <w:p>
            <w:pPr>
              <w:spacing w:line="240" w:lineRule="auto" w:before="20" w:after="20"/>
              <w:jc w:val="center"/>
            </w:pPr>
            <w:r>
              <w:rPr>
                <w:rFonts w:ascii="Times New Roman" w:hAnsi="Times New Roman"/>
                <w:sz w:val="14"/>
              </w:rPr>
              <w:t>LayoutLM-FormNet</w:t>
            </w:r>
          </w:p>
        </w:tc>
        <w:tc>
          <w:tcPr>
            <w:tcW w:type="dxa" w:w="504"/>
            <w:tcMar>
              <w:top w:w="40" w:type="dxa"/>
              <w:bottom w:w="40" w:type="dxa"/>
              <w:left w:w="50" w:type="dxa"/>
              <w:right w:w="50" w:type="dxa"/>
            </w:tcMar>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tcPr>
          <w:p>
            <w:pPr>
              <w:spacing w:line="240" w:lineRule="auto" w:before="20" w:after="20"/>
              <w:jc w:val="center"/>
            </w:pPr>
            <w:r>
              <w:rPr>
                <w:rFonts w:ascii="Times New Roman" w:hAnsi="Times New Roman"/>
                <w:sz w:val="14"/>
              </w:rPr>
              <w:t>87.2%</w:t>
            </w:r>
          </w:p>
        </w:tc>
        <w:tc>
          <w:tcPr>
            <w:tcW w:type="dxa" w:w="504"/>
            <w:tcMar>
              <w:top w:w="40" w:type="dxa"/>
              <w:bottom w:w="40" w:type="dxa"/>
              <w:left w:w="50" w:type="dxa"/>
              <w:right w:w="50" w:type="dxa"/>
            </w:tcMar>
          </w:tcPr>
          <w:p>
            <w:pPr>
              <w:spacing w:line="240" w:lineRule="auto" w:before="20" w:after="20"/>
              <w:jc w:val="center"/>
            </w:pPr>
            <w:r>
              <w:rPr>
                <w:rFonts w:ascii="Times New Roman" w:hAnsi="Times New Roman"/>
                <w:sz w:val="14"/>
              </w:rPr>
              <w:t>86.4%</w:t>
            </w:r>
          </w:p>
        </w:tc>
        <w:tc>
          <w:tcPr>
            <w:tcW w:type="dxa" w:w="504"/>
            <w:tcMar>
              <w:top w:w="40" w:type="dxa"/>
              <w:bottom w:w="40" w:type="dxa"/>
              <w:left w:w="50" w:type="dxa"/>
              <w:right w:w="50" w:type="dxa"/>
            </w:tcMar>
          </w:tcPr>
          <w:p>
            <w:pPr>
              <w:spacing w:line="240" w:lineRule="auto" w:before="20" w:after="20"/>
              <w:jc w:val="center"/>
            </w:pPr>
            <w:r>
              <w:rPr>
                <w:rFonts w:ascii="Times New Roman" w:hAnsi="Times New Roman"/>
                <w:sz w:val="14"/>
              </w:rPr>
              <w:t>86.8%</w:t>
            </w:r>
          </w:p>
        </w:tc>
        <w:tc>
          <w:tcPr>
            <w:tcW w:type="dxa" w:w="2304"/>
            <w:tcMar>
              <w:top w:w="40" w:type="dxa"/>
              <w:bottom w:w="40" w:type="dxa"/>
              <w:left w:w="50" w:type="dxa"/>
              <w:right w:w="50" w:type="dxa"/>
            </w:tcMar>
          </w:tcPr>
          <w:p>
            <w:pPr>
              <w:spacing w:line="240" w:lineRule="auto" w:before="20" w:after="20"/>
              <w:jc w:val="left"/>
            </w:pPr>
            <w:r>
              <w:rPr>
                <w:rFonts w:ascii="Times New Roman" w:hAnsi="Times New Roman"/>
                <w:sz w:val="14"/>
              </w:rPr>
              <w:t>Limitation: Relies on static noisy scans without systematic multi-profile optical degradation. Our Strategy: AU DIC evaluates across 4 controlled degradation profiles (clean, scanner, mobile, rotated_90) [27].</w:t>
            </w:r>
          </w:p>
        </w:tc>
      </w:tr>
      <w:tr>
        <w:tc>
          <w:tcPr>
            <w:tcW w:type="dxa" w:w="1728"/>
            <w:tcMar>
              <w:top w:w="40" w:type="dxa"/>
              <w:bottom w:w="40" w:type="dxa"/>
              <w:left w:w="50" w:type="dxa"/>
              <w:right w:w="50" w:type="dxa"/>
            </w:tcMar>
            <w:shd w:fill="F8F9FA"/>
          </w:tcPr>
          <w:p>
            <w:pPr>
              <w:spacing w:line="240" w:lineRule="auto" w:before="20" w:after="20"/>
              <w:jc w:val="left"/>
            </w:pPr>
            <w:r>
              <w:rPr>
                <w:rFonts w:ascii="Times New Roman" w:hAnsi="Times New Roman"/>
                <w:b/>
                <w:sz w:val="14"/>
              </w:rPr>
              <w:t>Unified Pre-trained Vision-Language Models for Multi-Modal Document Intelligence [6]</w:t>
            </w:r>
          </w:p>
        </w:tc>
        <w:tc>
          <w:tcPr>
            <w:tcW w:type="dxa" w:w="1152"/>
            <w:tcMar>
              <w:top w:w="40" w:type="dxa"/>
              <w:bottom w:w="40" w:type="dxa"/>
              <w:left w:w="50" w:type="dxa"/>
              <w:right w:w="50" w:type="dxa"/>
            </w:tcMar>
            <w:shd w:fill="F8F9FA"/>
          </w:tcPr>
          <w:p>
            <w:pPr>
              <w:spacing w:line="240" w:lineRule="auto" w:before="20" w:after="20"/>
              <w:jc w:val="left"/>
            </w:pPr>
            <w:r>
              <w:rPr>
                <w:rFonts w:ascii="Times New Roman" w:hAnsi="Times New Roman"/>
                <w:sz w:val="14"/>
              </w:rPr>
              <w:t>X. Yang, H. Sun et al.</w:t>
            </w:r>
          </w:p>
        </w:tc>
        <w:tc>
          <w:tcPr>
            <w:tcW w:type="dxa" w:w="576"/>
            <w:tcMar>
              <w:top w:w="40" w:type="dxa"/>
              <w:bottom w:w="40" w:type="dxa"/>
              <w:left w:w="50" w:type="dxa"/>
              <w:right w:w="50" w:type="dxa"/>
            </w:tcMar>
            <w:shd w:fill="F8F9FA"/>
          </w:tcPr>
          <w:p>
            <w:pPr>
              <w:spacing w:line="240" w:lineRule="auto" w:before="20" w:after="20"/>
              <w:jc w:val="center"/>
            </w:pPr>
            <w:r>
              <w:rPr>
                <w:rFonts w:ascii="Times New Roman" w:hAnsi="Times New Roman"/>
                <w:sz w:val="14"/>
              </w:rPr>
              <w:t>2025</w:t>
            </w:r>
          </w:p>
        </w:tc>
        <w:tc>
          <w:tcPr>
            <w:tcW w:type="dxa" w:w="1008"/>
            <w:tcMar>
              <w:top w:w="40" w:type="dxa"/>
              <w:bottom w:w="40" w:type="dxa"/>
              <w:left w:w="50" w:type="dxa"/>
              <w:right w:w="50" w:type="dxa"/>
            </w:tcMar>
            <w:shd w:fill="F8F9FA"/>
          </w:tcPr>
          <w:p>
            <w:pPr>
              <w:spacing w:line="240" w:lineRule="auto" w:before="20" w:after="20"/>
              <w:jc w:val="center"/>
            </w:pPr>
            <w:r>
              <w:rPr>
                <w:rFonts w:ascii="Times New Roman" w:hAnsi="Times New Roman"/>
                <w:sz w:val="14"/>
              </w:rPr>
              <w:t>PyTorch, Multimodal Transformer</w:t>
            </w:r>
          </w:p>
        </w:tc>
        <w:tc>
          <w:tcPr>
            <w:tcW w:type="dxa" w:w="1008"/>
            <w:tcMar>
              <w:top w:w="40" w:type="dxa"/>
              <w:bottom w:w="40" w:type="dxa"/>
              <w:left w:w="50" w:type="dxa"/>
              <w:right w:w="50" w:type="dxa"/>
            </w:tcMar>
            <w:shd w:fill="F8F9FA"/>
          </w:tcPr>
          <w:p>
            <w:pPr>
              <w:spacing w:line="240" w:lineRule="auto" w:before="20" w:after="20"/>
              <w:jc w:val="center"/>
            </w:pPr>
            <w:r>
              <w:rPr>
                <w:rFonts w:ascii="Times New Roman" w:hAnsi="Times New Roman"/>
                <w:sz w:val="14"/>
              </w:rPr>
              <w:t>LayoutLMv3</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92.4%</w:t>
            </w:r>
          </w:p>
        </w:tc>
        <w:tc>
          <w:tcPr>
            <w:tcW w:type="dxa" w:w="2304"/>
            <w:tcMar>
              <w:top w:w="40" w:type="dxa"/>
              <w:bottom w:w="40" w:type="dxa"/>
              <w:left w:w="50" w:type="dxa"/>
              <w:right w:w="50" w:type="dxa"/>
            </w:tcMar>
            <w:shd w:fill="F8F9FA"/>
          </w:tcPr>
          <w:p>
            <w:pPr>
              <w:spacing w:line="240" w:lineRule="auto" w:before="20" w:after="20"/>
              <w:jc w:val="left"/>
            </w:pPr>
            <w:r>
              <w:rPr>
                <w:rFonts w:ascii="Times New Roman" w:hAnsi="Times New Roman"/>
                <w:sz w:val="14"/>
              </w:rPr>
              <w:t>Limitation: Unnormalized string matching penalizes benign formatting differences during evaluation. Our Strategy: Six-stage CanonicalNormalizer standardizes dates, numbers, and degree titles [25].</w:t>
            </w:r>
          </w:p>
        </w:tc>
      </w:tr>
      <w:tr>
        <w:tc>
          <w:tcPr>
            <w:tcW w:type="dxa" w:w="1728"/>
            <w:tcMar>
              <w:top w:w="40" w:type="dxa"/>
              <w:bottom w:w="40" w:type="dxa"/>
              <w:left w:w="50" w:type="dxa"/>
              <w:right w:w="50" w:type="dxa"/>
            </w:tcMar>
          </w:tcPr>
          <w:p>
            <w:pPr>
              <w:spacing w:line="240" w:lineRule="auto" w:before="20" w:after="20"/>
              <w:jc w:val="left"/>
            </w:pPr>
            <w:r>
              <w:rPr>
                <w:rFonts w:ascii="Times New Roman" w:hAnsi="Times New Roman"/>
                <w:b/>
                <w:sz w:val="14"/>
              </w:rPr>
              <w:t>OCR-Free End-to-End Visual Document Processing via Swin-Transformer Architectures [7]</w:t>
            </w:r>
          </w:p>
        </w:tc>
        <w:tc>
          <w:tcPr>
            <w:tcW w:type="dxa" w:w="1152"/>
            <w:tcMar>
              <w:top w:w="40" w:type="dxa"/>
              <w:bottom w:w="40" w:type="dxa"/>
              <w:left w:w="50" w:type="dxa"/>
              <w:right w:w="50" w:type="dxa"/>
            </w:tcMar>
          </w:tcPr>
          <w:p>
            <w:pPr>
              <w:spacing w:line="240" w:lineRule="auto" w:before="20" w:after="20"/>
              <w:jc w:val="left"/>
            </w:pPr>
            <w:r>
              <w:rPr>
                <w:rFonts w:ascii="Times New Roman" w:hAnsi="Times New Roman"/>
                <w:sz w:val="14"/>
              </w:rPr>
              <w:t>C. Wang, Y. Li et al.</w:t>
            </w:r>
          </w:p>
        </w:tc>
        <w:tc>
          <w:tcPr>
            <w:tcW w:type="dxa" w:w="576"/>
            <w:tcMar>
              <w:top w:w="40" w:type="dxa"/>
              <w:bottom w:w="40" w:type="dxa"/>
              <w:left w:w="50" w:type="dxa"/>
              <w:right w:w="50" w:type="dxa"/>
            </w:tcMar>
          </w:tcPr>
          <w:p>
            <w:pPr>
              <w:spacing w:line="240" w:lineRule="auto" w:before="20" w:after="20"/>
              <w:jc w:val="center"/>
            </w:pPr>
            <w:r>
              <w:rPr>
                <w:rFonts w:ascii="Times New Roman" w:hAnsi="Times New Roman"/>
                <w:sz w:val="14"/>
              </w:rPr>
              <w:t>2025</w:t>
            </w:r>
          </w:p>
        </w:tc>
        <w:tc>
          <w:tcPr>
            <w:tcW w:type="dxa" w:w="1008"/>
            <w:tcMar>
              <w:top w:w="40" w:type="dxa"/>
              <w:bottom w:w="40" w:type="dxa"/>
              <w:left w:w="50" w:type="dxa"/>
              <w:right w:w="50" w:type="dxa"/>
            </w:tcMar>
          </w:tcPr>
          <w:p>
            <w:pPr>
              <w:spacing w:line="240" w:lineRule="auto" w:before="20" w:after="20"/>
              <w:jc w:val="center"/>
            </w:pPr>
            <w:r>
              <w:rPr>
                <w:rFonts w:ascii="Times New Roman" w:hAnsi="Times New Roman"/>
                <w:sz w:val="14"/>
              </w:rPr>
              <w:t>PyTorch, Swin Transformer</w:t>
            </w:r>
          </w:p>
        </w:tc>
        <w:tc>
          <w:tcPr>
            <w:tcW w:type="dxa" w:w="1008"/>
            <w:tcMar>
              <w:top w:w="40" w:type="dxa"/>
              <w:bottom w:w="40" w:type="dxa"/>
              <w:left w:w="50" w:type="dxa"/>
              <w:right w:w="50" w:type="dxa"/>
            </w:tcMar>
          </w:tcPr>
          <w:p>
            <w:pPr>
              <w:spacing w:line="240" w:lineRule="auto" w:before="20" w:after="20"/>
              <w:jc w:val="center"/>
            </w:pPr>
            <w:r>
              <w:rPr>
                <w:rFonts w:ascii="Times New Roman" w:hAnsi="Times New Roman"/>
                <w:sz w:val="14"/>
              </w:rPr>
              <w:t>Donut (OCR-free)</w:t>
            </w:r>
          </w:p>
        </w:tc>
        <w:tc>
          <w:tcPr>
            <w:tcW w:type="dxa" w:w="504"/>
            <w:tcMar>
              <w:top w:w="40" w:type="dxa"/>
              <w:bottom w:w="40" w:type="dxa"/>
              <w:left w:w="50" w:type="dxa"/>
              <w:right w:w="50" w:type="dxa"/>
            </w:tcMar>
          </w:tcPr>
          <w:p>
            <w:pPr>
              <w:spacing w:line="240" w:lineRule="auto" w:before="20" w:after="20"/>
              <w:jc w:val="center"/>
            </w:pPr>
            <w:r>
              <w:rPr>
                <w:rFonts w:ascii="Times New Roman" w:hAnsi="Times New Roman"/>
                <w:sz w:val="14"/>
              </w:rPr>
              <w:t>84.5%</w:t>
            </w:r>
          </w:p>
        </w:tc>
        <w:tc>
          <w:tcPr>
            <w:tcW w:type="dxa" w:w="504"/>
            <w:tcMar>
              <w:top w:w="40" w:type="dxa"/>
              <w:bottom w:w="40" w:type="dxa"/>
              <w:left w:w="50" w:type="dxa"/>
              <w:right w:w="50" w:type="dxa"/>
            </w:tcMar>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tcPr>
          <w:p>
            <w:pPr>
              <w:spacing w:line="240" w:lineRule="auto" w:before="20" w:after="20"/>
              <w:jc w:val="center"/>
            </w:pPr>
            <w:r>
              <w:rPr>
                <w:rFonts w:ascii="Times New Roman" w:hAnsi="Times New Roman"/>
                <w:sz w:val="14"/>
              </w:rPr>
              <w:t>88.2%</w:t>
            </w:r>
          </w:p>
        </w:tc>
        <w:tc>
          <w:tcPr>
            <w:tcW w:type="dxa" w:w="2304"/>
            <w:tcMar>
              <w:top w:w="40" w:type="dxa"/>
              <w:bottom w:w="40" w:type="dxa"/>
              <w:left w:w="50" w:type="dxa"/>
              <w:right w:w="50" w:type="dxa"/>
            </w:tcMar>
          </w:tcPr>
          <w:p>
            <w:pPr>
              <w:spacing w:line="240" w:lineRule="auto" w:before="20" w:after="20"/>
              <w:jc w:val="left"/>
            </w:pPr>
            <w:r>
              <w:rPr>
                <w:rFonts w:ascii="Times New Roman" w:hAnsi="Times New Roman"/>
                <w:sz w:val="14"/>
              </w:rPr>
              <w:t>Limitation: Vulnerable to severe orientation rotations and lacks diagnostic error categorization. Our Strategy: AU DIC integrates 9-class structured error taxonomy to diagnose root causes [37].</w:t>
            </w:r>
          </w:p>
        </w:tc>
      </w:tr>
      <w:tr>
        <w:tc>
          <w:tcPr>
            <w:tcW w:type="dxa" w:w="1728"/>
            <w:tcMar>
              <w:top w:w="40" w:type="dxa"/>
              <w:bottom w:w="40" w:type="dxa"/>
              <w:left w:w="50" w:type="dxa"/>
              <w:right w:w="50" w:type="dxa"/>
            </w:tcMar>
            <w:shd w:fill="F8F9FA"/>
          </w:tcPr>
          <w:p>
            <w:pPr>
              <w:spacing w:line="240" w:lineRule="auto" w:before="20" w:after="20"/>
              <w:jc w:val="left"/>
            </w:pPr>
            <w:r>
              <w:rPr>
                <w:rFonts w:ascii="Times New Roman" w:hAnsi="Times New Roman"/>
                <w:b/>
                <w:sz w:val="14"/>
              </w:rPr>
              <w:t>Unified Multi-Task Vision-Language Representations for Document Content Extraction [9]</w:t>
            </w:r>
          </w:p>
        </w:tc>
        <w:tc>
          <w:tcPr>
            <w:tcW w:type="dxa" w:w="1152"/>
            <w:tcMar>
              <w:top w:w="40" w:type="dxa"/>
              <w:bottom w:w="40" w:type="dxa"/>
              <w:left w:w="50" w:type="dxa"/>
              <w:right w:w="50" w:type="dxa"/>
            </w:tcMar>
            <w:shd w:fill="F8F9FA"/>
          </w:tcPr>
          <w:p>
            <w:pPr>
              <w:spacing w:line="240" w:lineRule="auto" w:before="20" w:after="20"/>
              <w:jc w:val="left"/>
            </w:pPr>
            <w:r>
              <w:rPr>
                <w:rFonts w:ascii="Times New Roman" w:hAnsi="Times New Roman"/>
                <w:sz w:val="14"/>
              </w:rPr>
              <w:t>R. Patel, A. Kumar et al.</w:t>
            </w:r>
          </w:p>
        </w:tc>
        <w:tc>
          <w:tcPr>
            <w:tcW w:type="dxa" w:w="576"/>
            <w:tcMar>
              <w:top w:w="40" w:type="dxa"/>
              <w:bottom w:w="40" w:type="dxa"/>
              <w:left w:w="50" w:type="dxa"/>
              <w:right w:w="50" w:type="dxa"/>
            </w:tcMar>
            <w:shd w:fill="F8F9FA"/>
          </w:tcPr>
          <w:p>
            <w:pPr>
              <w:spacing w:line="240" w:lineRule="auto" w:before="20" w:after="20"/>
              <w:jc w:val="center"/>
            </w:pPr>
            <w:r>
              <w:rPr>
                <w:rFonts w:ascii="Times New Roman" w:hAnsi="Times New Roman"/>
                <w:sz w:val="14"/>
              </w:rPr>
              <w:t>2025</w:t>
            </w:r>
          </w:p>
        </w:tc>
        <w:tc>
          <w:tcPr>
            <w:tcW w:type="dxa" w:w="1008"/>
            <w:tcMar>
              <w:top w:w="40" w:type="dxa"/>
              <w:bottom w:w="40" w:type="dxa"/>
              <w:left w:w="50" w:type="dxa"/>
              <w:right w:w="50" w:type="dxa"/>
            </w:tcMar>
            <w:shd w:fill="F8F9FA"/>
          </w:tcPr>
          <w:p>
            <w:pPr>
              <w:spacing w:line="240" w:lineRule="auto" w:before="20" w:after="20"/>
              <w:jc w:val="center"/>
            </w:pPr>
            <w:r>
              <w:rPr>
                <w:rFonts w:ascii="Times New Roman" w:hAnsi="Times New Roman"/>
                <w:sz w:val="14"/>
              </w:rPr>
              <w:t>PyTorch, Vision-Language Transformer</w:t>
            </w:r>
          </w:p>
        </w:tc>
        <w:tc>
          <w:tcPr>
            <w:tcW w:type="dxa" w:w="1008"/>
            <w:tcMar>
              <w:top w:w="40" w:type="dxa"/>
              <w:bottom w:w="40" w:type="dxa"/>
              <w:left w:w="50" w:type="dxa"/>
              <w:right w:w="50" w:type="dxa"/>
            </w:tcMar>
            <w:shd w:fill="F8F9FA"/>
          </w:tcPr>
          <w:p>
            <w:pPr>
              <w:spacing w:line="240" w:lineRule="auto" w:before="20" w:after="20"/>
              <w:jc w:val="center"/>
            </w:pPr>
            <w:r>
              <w:rPr>
                <w:rFonts w:ascii="Times New Roman" w:hAnsi="Times New Roman"/>
                <w:sz w:val="14"/>
              </w:rPr>
              <w:t>Florence-2</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87.6%</w:t>
            </w:r>
          </w:p>
        </w:tc>
        <w:tc>
          <w:tcPr>
            <w:tcW w:type="dxa" w:w="2304"/>
            <w:tcMar>
              <w:top w:w="40" w:type="dxa"/>
              <w:bottom w:w="40" w:type="dxa"/>
              <w:left w:w="50" w:type="dxa"/>
              <w:right w:w="50" w:type="dxa"/>
            </w:tcMar>
            <w:shd w:fill="F8F9FA"/>
          </w:tcPr>
          <w:p>
            <w:pPr>
              <w:spacing w:line="240" w:lineRule="auto" w:before="20" w:after="20"/>
              <w:jc w:val="left"/>
            </w:pPr>
            <w:r>
              <w:rPr>
                <w:rFonts w:ascii="Times New Roman" w:hAnsi="Times New Roman"/>
                <w:sz w:val="14"/>
              </w:rPr>
              <w:t>Limitation: Evaluates generic visual-text tasks without dedicated academic credential parsing protocols. Our Strategy: ADBG v1.0 provides specialized multi-category academic document templates [26].</w:t>
            </w:r>
          </w:p>
        </w:tc>
      </w:tr>
      <w:tr>
        <w:tc>
          <w:tcPr>
            <w:tcW w:type="dxa" w:w="1728"/>
            <w:tcMar>
              <w:top w:w="40" w:type="dxa"/>
              <w:bottom w:w="40" w:type="dxa"/>
              <w:left w:w="50" w:type="dxa"/>
              <w:right w:w="50" w:type="dxa"/>
            </w:tcMar>
          </w:tcPr>
          <w:p>
            <w:pPr>
              <w:spacing w:line="240" w:lineRule="auto" w:before="20" w:after="20"/>
              <w:jc w:val="left"/>
            </w:pPr>
            <w:r>
              <w:rPr>
                <w:rFonts w:ascii="Times New Roman" w:hAnsi="Times New Roman"/>
                <w:b/>
                <w:sz w:val="14"/>
              </w:rPr>
              <w:t>mPLUG-DocOwl2: High-resolution Compressing for OCR-free Multi-page Document Understanding [10]</w:t>
            </w:r>
          </w:p>
        </w:tc>
        <w:tc>
          <w:tcPr>
            <w:tcW w:type="dxa" w:w="1152"/>
            <w:tcMar>
              <w:top w:w="40" w:type="dxa"/>
              <w:bottom w:w="40" w:type="dxa"/>
              <w:left w:w="50" w:type="dxa"/>
              <w:right w:w="50" w:type="dxa"/>
            </w:tcMar>
          </w:tcPr>
          <w:p>
            <w:pPr>
              <w:spacing w:line="240" w:lineRule="auto" w:before="20" w:after="20"/>
              <w:jc w:val="left"/>
            </w:pPr>
            <w:r>
              <w:rPr>
                <w:rFonts w:ascii="Times New Roman" w:hAnsi="Times New Roman"/>
                <w:sz w:val="14"/>
              </w:rPr>
              <w:t>A. Hu et al.</w:t>
            </w:r>
          </w:p>
        </w:tc>
        <w:tc>
          <w:tcPr>
            <w:tcW w:type="dxa" w:w="576"/>
            <w:tcMar>
              <w:top w:w="40" w:type="dxa"/>
              <w:bottom w:w="40" w:type="dxa"/>
              <w:left w:w="50" w:type="dxa"/>
              <w:right w:w="50" w:type="dxa"/>
            </w:tcMar>
          </w:tcPr>
          <w:p>
            <w:pPr>
              <w:spacing w:line="240" w:lineRule="auto" w:before="20" w:after="20"/>
              <w:jc w:val="center"/>
            </w:pPr>
            <w:r>
              <w:rPr>
                <w:rFonts w:ascii="Times New Roman" w:hAnsi="Times New Roman"/>
                <w:sz w:val="14"/>
              </w:rPr>
              <w:t>2025</w:t>
            </w:r>
          </w:p>
        </w:tc>
        <w:tc>
          <w:tcPr>
            <w:tcW w:type="dxa" w:w="1008"/>
            <w:tcMar>
              <w:top w:w="40" w:type="dxa"/>
              <w:bottom w:w="40" w:type="dxa"/>
              <w:left w:w="50" w:type="dxa"/>
              <w:right w:w="50" w:type="dxa"/>
            </w:tcMar>
          </w:tcPr>
          <w:p>
            <w:pPr>
              <w:spacing w:line="240" w:lineRule="auto" w:before="20" w:after="20"/>
              <w:jc w:val="center"/>
            </w:pPr>
            <w:r>
              <w:rPr>
                <w:rFonts w:ascii="Times New Roman" w:hAnsi="Times New Roman"/>
                <w:sz w:val="14"/>
              </w:rPr>
              <w:t>PyTorch, High-Res Vision Encoder</w:t>
            </w:r>
          </w:p>
        </w:tc>
        <w:tc>
          <w:tcPr>
            <w:tcW w:type="dxa" w:w="1008"/>
            <w:tcMar>
              <w:top w:w="40" w:type="dxa"/>
              <w:bottom w:w="40" w:type="dxa"/>
              <w:left w:w="50" w:type="dxa"/>
              <w:right w:w="50" w:type="dxa"/>
            </w:tcMar>
          </w:tcPr>
          <w:p>
            <w:pPr>
              <w:spacing w:line="240" w:lineRule="auto" w:before="20" w:after="20"/>
              <w:jc w:val="center"/>
            </w:pPr>
            <w:r>
              <w:rPr>
                <w:rFonts w:ascii="Times New Roman" w:hAnsi="Times New Roman"/>
                <w:sz w:val="14"/>
              </w:rPr>
              <w:t>DocOwl 2.0 (LLaMA-7B)</w:t>
            </w:r>
          </w:p>
        </w:tc>
        <w:tc>
          <w:tcPr>
            <w:tcW w:type="dxa" w:w="504"/>
            <w:tcMar>
              <w:top w:w="40" w:type="dxa"/>
              <w:bottom w:w="40" w:type="dxa"/>
              <w:left w:w="50" w:type="dxa"/>
              <w:right w:w="50" w:type="dxa"/>
            </w:tcMar>
          </w:tcPr>
          <w:p>
            <w:pPr>
              <w:spacing w:line="240" w:lineRule="auto" w:before="20" w:after="20"/>
              <w:jc w:val="center"/>
            </w:pPr>
            <w:r>
              <w:rPr>
                <w:rFonts w:ascii="Times New Roman" w:hAnsi="Times New Roman"/>
                <w:sz w:val="14"/>
              </w:rPr>
              <w:t>81.3%</w:t>
            </w:r>
          </w:p>
        </w:tc>
        <w:tc>
          <w:tcPr>
            <w:tcW w:type="dxa" w:w="504"/>
            <w:tcMar>
              <w:top w:w="40" w:type="dxa"/>
              <w:bottom w:w="40" w:type="dxa"/>
              <w:left w:w="50" w:type="dxa"/>
              <w:right w:w="50" w:type="dxa"/>
            </w:tcMar>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tcPr>
          <w:p>
            <w:pPr>
              <w:spacing w:line="240" w:lineRule="auto" w:before="20" w:after="20"/>
              <w:jc w:val="center"/>
            </w:pPr>
            <w:r>
              <w:rPr>
                <w:rFonts w:ascii="Times New Roman" w:hAnsi="Times New Roman"/>
                <w:sz w:val="14"/>
              </w:rPr>
              <w:t>85.9%</w:t>
            </w:r>
          </w:p>
        </w:tc>
        <w:tc>
          <w:tcPr>
            <w:tcW w:type="dxa" w:w="2304"/>
            <w:tcMar>
              <w:top w:w="40" w:type="dxa"/>
              <w:bottom w:w="40" w:type="dxa"/>
              <w:left w:w="50" w:type="dxa"/>
              <w:right w:w="50" w:type="dxa"/>
            </w:tcMar>
          </w:tcPr>
          <w:p>
            <w:pPr>
              <w:spacing w:line="240" w:lineRule="auto" w:before="20" w:after="20"/>
              <w:jc w:val="left"/>
            </w:pPr>
            <w:r>
              <w:rPr>
                <w:rFonts w:ascii="Times New Roman" w:hAnsi="Times New Roman"/>
                <w:sz w:val="14"/>
              </w:rPr>
              <w:t>Limitation: Lacks isolation of genuine character recognition errors from superficial formatting syntax. Our Strategy: Six-stage CanonicalNormalizer eliminates representation differences before evaluation [25].</w:t>
            </w:r>
          </w:p>
        </w:tc>
      </w:tr>
      <w:tr>
        <w:tc>
          <w:tcPr>
            <w:tcW w:type="dxa" w:w="1728"/>
            <w:tcMar>
              <w:top w:w="40" w:type="dxa"/>
              <w:bottom w:w="40" w:type="dxa"/>
              <w:left w:w="50" w:type="dxa"/>
              <w:right w:w="50" w:type="dxa"/>
            </w:tcMar>
            <w:shd w:fill="F8F9FA"/>
          </w:tcPr>
          <w:p>
            <w:pPr>
              <w:spacing w:line="240" w:lineRule="auto" w:before="20" w:after="20"/>
              <w:jc w:val="left"/>
            </w:pPr>
            <w:r>
              <w:rPr>
                <w:rFonts w:ascii="Times New Roman" w:hAnsi="Times New Roman"/>
                <w:b/>
                <w:sz w:val="14"/>
              </w:rPr>
              <w:t>Qwen2.5-VL Technical Report: Enhancing Vision-Language Models with Dynamic Resolution [11]</w:t>
            </w:r>
          </w:p>
        </w:tc>
        <w:tc>
          <w:tcPr>
            <w:tcW w:type="dxa" w:w="1152"/>
            <w:tcMar>
              <w:top w:w="40" w:type="dxa"/>
              <w:bottom w:w="40" w:type="dxa"/>
              <w:left w:w="50" w:type="dxa"/>
              <w:right w:w="50" w:type="dxa"/>
            </w:tcMar>
            <w:shd w:fill="F8F9FA"/>
          </w:tcPr>
          <w:p>
            <w:pPr>
              <w:spacing w:line="240" w:lineRule="auto" w:before="20" w:after="20"/>
              <w:jc w:val="left"/>
            </w:pPr>
            <w:r>
              <w:rPr>
                <w:rFonts w:ascii="Times New Roman" w:hAnsi="Times New Roman"/>
                <w:sz w:val="14"/>
              </w:rPr>
              <w:t>S. Bai et al.</w:t>
            </w:r>
          </w:p>
        </w:tc>
        <w:tc>
          <w:tcPr>
            <w:tcW w:type="dxa" w:w="576"/>
            <w:tcMar>
              <w:top w:w="40" w:type="dxa"/>
              <w:bottom w:w="40" w:type="dxa"/>
              <w:left w:w="50" w:type="dxa"/>
              <w:right w:w="50" w:type="dxa"/>
            </w:tcMar>
            <w:shd w:fill="F8F9FA"/>
          </w:tcPr>
          <w:p>
            <w:pPr>
              <w:spacing w:line="240" w:lineRule="auto" w:before="20" w:after="20"/>
              <w:jc w:val="center"/>
            </w:pPr>
            <w:r>
              <w:rPr>
                <w:rFonts w:ascii="Times New Roman" w:hAnsi="Times New Roman"/>
                <w:sz w:val="14"/>
              </w:rPr>
              <w:t>2025</w:t>
            </w:r>
          </w:p>
        </w:tc>
        <w:tc>
          <w:tcPr>
            <w:tcW w:type="dxa" w:w="1008"/>
            <w:tcMar>
              <w:top w:w="40" w:type="dxa"/>
              <w:bottom w:w="40" w:type="dxa"/>
              <w:left w:w="50" w:type="dxa"/>
              <w:right w:w="50" w:type="dxa"/>
            </w:tcMar>
            <w:shd w:fill="F8F9FA"/>
          </w:tcPr>
          <w:p>
            <w:pPr>
              <w:spacing w:line="240" w:lineRule="auto" w:before="20" w:after="20"/>
              <w:jc w:val="center"/>
            </w:pPr>
            <w:r>
              <w:rPr>
                <w:rFonts w:ascii="Times New Roman" w:hAnsi="Times New Roman"/>
                <w:sz w:val="14"/>
              </w:rPr>
              <w:t>PyTorch, Dynamic Res NaViT</w:t>
            </w:r>
          </w:p>
        </w:tc>
        <w:tc>
          <w:tcPr>
            <w:tcW w:type="dxa" w:w="1008"/>
            <w:tcMar>
              <w:top w:w="40" w:type="dxa"/>
              <w:bottom w:w="40" w:type="dxa"/>
              <w:left w:w="50" w:type="dxa"/>
              <w:right w:w="50" w:type="dxa"/>
            </w:tcMar>
            <w:shd w:fill="F8F9FA"/>
          </w:tcPr>
          <w:p>
            <w:pPr>
              <w:spacing w:line="240" w:lineRule="auto" w:before="20" w:after="20"/>
              <w:jc w:val="center"/>
            </w:pPr>
            <w:r>
              <w:rPr>
                <w:rFonts w:ascii="Times New Roman" w:hAnsi="Times New Roman"/>
                <w:sz w:val="14"/>
              </w:rPr>
              <w:t>Qwen2.5-VL (7B/72B)</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86.7%</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89.4%</w:t>
            </w:r>
          </w:p>
        </w:tc>
        <w:tc>
          <w:tcPr>
            <w:tcW w:type="dxa" w:w="2304"/>
            <w:tcMar>
              <w:top w:w="40" w:type="dxa"/>
              <w:bottom w:w="40" w:type="dxa"/>
              <w:left w:w="50" w:type="dxa"/>
              <w:right w:w="50" w:type="dxa"/>
            </w:tcMar>
            <w:shd w:fill="F8F9FA"/>
          </w:tcPr>
          <w:p>
            <w:pPr>
              <w:spacing w:line="240" w:lineRule="auto" w:before="20" w:after="20"/>
              <w:jc w:val="left"/>
            </w:pPr>
            <w:r>
              <w:rPr>
                <w:rFonts w:ascii="Times New Roman" w:hAnsi="Times New Roman"/>
                <w:sz w:val="14"/>
              </w:rPr>
              <w:t>Limitation: Benchmarked on public datasets lacking statutory educational privacy restrictions. Our Strategy: ADBG v1.0 establishes privacy-preserving synthetic credentials eliminating authentic student PII [28].</w:t>
            </w:r>
          </w:p>
        </w:tc>
      </w:tr>
      <w:tr>
        <w:tc>
          <w:tcPr>
            <w:tcW w:type="dxa" w:w="1728"/>
            <w:tcMar>
              <w:top w:w="40" w:type="dxa"/>
              <w:bottom w:w="40" w:type="dxa"/>
              <w:left w:w="50" w:type="dxa"/>
              <w:right w:w="50" w:type="dxa"/>
            </w:tcMar>
          </w:tcPr>
          <w:p>
            <w:pPr>
              <w:spacing w:line="240" w:lineRule="auto" w:before="20" w:after="20"/>
              <w:jc w:val="left"/>
            </w:pPr>
            <w:r>
              <w:rPr>
                <w:rFonts w:ascii="Times New Roman" w:hAnsi="Times New Roman"/>
                <w:b/>
                <w:sz w:val="14"/>
              </w:rPr>
              <w:t>Synthetic Academic Credential Generation for Privacy-Preserving Document Analysis [17]</w:t>
            </w:r>
          </w:p>
        </w:tc>
        <w:tc>
          <w:tcPr>
            <w:tcW w:type="dxa" w:w="1152"/>
            <w:tcMar>
              <w:top w:w="40" w:type="dxa"/>
              <w:bottom w:w="40" w:type="dxa"/>
              <w:left w:w="50" w:type="dxa"/>
              <w:right w:w="50" w:type="dxa"/>
            </w:tcMar>
          </w:tcPr>
          <w:p>
            <w:pPr>
              <w:spacing w:line="240" w:lineRule="auto" w:before="20" w:after="20"/>
              <w:jc w:val="left"/>
            </w:pPr>
            <w:r>
              <w:rPr>
                <w:rFonts w:ascii="Times New Roman" w:hAnsi="Times New Roman"/>
                <w:sz w:val="14"/>
              </w:rPr>
              <w:t>A. Gupta et al.</w:t>
            </w:r>
          </w:p>
        </w:tc>
        <w:tc>
          <w:tcPr>
            <w:tcW w:type="dxa" w:w="576"/>
            <w:tcMar>
              <w:top w:w="40" w:type="dxa"/>
              <w:bottom w:w="40" w:type="dxa"/>
              <w:left w:w="50" w:type="dxa"/>
              <w:right w:w="50" w:type="dxa"/>
            </w:tcMar>
          </w:tcPr>
          <w:p>
            <w:pPr>
              <w:spacing w:line="240" w:lineRule="auto" w:before="20" w:after="20"/>
              <w:jc w:val="center"/>
            </w:pPr>
            <w:r>
              <w:rPr>
                <w:rFonts w:ascii="Times New Roman" w:hAnsi="Times New Roman"/>
                <w:sz w:val="14"/>
              </w:rPr>
              <w:t>2025</w:t>
            </w:r>
          </w:p>
        </w:tc>
        <w:tc>
          <w:tcPr>
            <w:tcW w:type="dxa" w:w="1008"/>
            <w:tcMar>
              <w:top w:w="40" w:type="dxa"/>
              <w:bottom w:w="40" w:type="dxa"/>
              <w:left w:w="50" w:type="dxa"/>
              <w:right w:w="50" w:type="dxa"/>
            </w:tcMar>
          </w:tcPr>
          <w:p>
            <w:pPr>
              <w:spacing w:line="240" w:lineRule="auto" w:before="20" w:after="20"/>
              <w:jc w:val="center"/>
            </w:pPr>
            <w:r>
              <w:rPr>
                <w:rFonts w:ascii="Times New Roman" w:hAnsi="Times New Roman"/>
                <w:sz w:val="14"/>
              </w:rPr>
              <w:t>Python, PDF Renderer</w:t>
            </w:r>
          </w:p>
        </w:tc>
        <w:tc>
          <w:tcPr>
            <w:tcW w:type="dxa" w:w="1008"/>
            <w:tcMar>
              <w:top w:w="40" w:type="dxa"/>
              <w:bottom w:w="40" w:type="dxa"/>
              <w:left w:w="50" w:type="dxa"/>
              <w:right w:w="50" w:type="dxa"/>
            </w:tcMar>
          </w:tcPr>
          <w:p>
            <w:pPr>
              <w:spacing w:line="240" w:lineRule="auto" w:before="20" w:after="20"/>
              <w:jc w:val="center"/>
            </w:pPr>
            <w:r>
              <w:rPr>
                <w:rFonts w:ascii="Times New Roman" w:hAnsi="Times New Roman"/>
                <w:sz w:val="14"/>
              </w:rPr>
              <w:t>Synthetic Credential Generator</w:t>
            </w:r>
          </w:p>
        </w:tc>
        <w:tc>
          <w:tcPr>
            <w:tcW w:type="dxa" w:w="504"/>
            <w:tcMar>
              <w:top w:w="40" w:type="dxa"/>
              <w:bottom w:w="40" w:type="dxa"/>
              <w:left w:w="50" w:type="dxa"/>
              <w:right w:w="50" w:type="dxa"/>
            </w:tcMar>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tcPr>
          <w:p>
            <w:pPr>
              <w:spacing w:line="240" w:lineRule="auto" w:before="20" w:after="20"/>
              <w:jc w:val="center"/>
            </w:pPr>
            <w:r>
              <w:rPr>
                <w:rFonts w:ascii="Times New Roman" w:hAnsi="Times New Roman"/>
                <w:sz w:val="14"/>
              </w:rPr>
              <w:t>NR</w:t>
            </w:r>
          </w:p>
        </w:tc>
        <w:tc>
          <w:tcPr>
            <w:tcW w:type="dxa" w:w="2304"/>
            <w:tcMar>
              <w:top w:w="40" w:type="dxa"/>
              <w:bottom w:w="40" w:type="dxa"/>
              <w:left w:w="50" w:type="dxa"/>
              <w:right w:w="50" w:type="dxa"/>
            </w:tcMar>
          </w:tcPr>
          <w:p>
            <w:pPr>
              <w:spacing w:line="240" w:lineRule="auto" w:before="20" w:after="20"/>
              <w:jc w:val="left"/>
            </w:pPr>
            <w:r>
              <w:rPr>
                <w:rFonts w:ascii="Times New Roman" w:hAnsi="Times New Roman"/>
                <w:sz w:val="14"/>
              </w:rPr>
              <w:t>Limitation: Focuses solely on generation without decoupled evaluation or multi-stage semantic normalization. Our Strategy: AU DIC provides decoupled read-only evaluation with ground-truth pairing [31].</w:t>
            </w:r>
          </w:p>
        </w:tc>
      </w:tr>
      <w:tr>
        <w:tc>
          <w:tcPr>
            <w:tcW w:type="dxa" w:w="1728"/>
            <w:tcMar>
              <w:top w:w="40" w:type="dxa"/>
              <w:bottom w:w="40" w:type="dxa"/>
              <w:left w:w="50" w:type="dxa"/>
              <w:right w:w="50" w:type="dxa"/>
            </w:tcMar>
            <w:shd w:fill="F8F9FA"/>
          </w:tcPr>
          <w:p>
            <w:pPr>
              <w:spacing w:line="240" w:lineRule="auto" w:before="20" w:after="20"/>
              <w:jc w:val="left"/>
            </w:pPr>
            <w:r>
              <w:rPr>
                <w:rFonts w:ascii="Times New Roman" w:hAnsi="Times New Roman"/>
                <w:b/>
                <w:sz w:val="14"/>
              </w:rPr>
              <w:t>Semantic Canonicalization and Normalizer Evaluation in Multi-Modal Document Analysis [25]</w:t>
            </w:r>
          </w:p>
        </w:tc>
        <w:tc>
          <w:tcPr>
            <w:tcW w:type="dxa" w:w="1152"/>
            <w:tcMar>
              <w:top w:w="40" w:type="dxa"/>
              <w:bottom w:w="40" w:type="dxa"/>
              <w:left w:w="50" w:type="dxa"/>
              <w:right w:w="50" w:type="dxa"/>
            </w:tcMar>
            <w:shd w:fill="F8F9FA"/>
          </w:tcPr>
          <w:p>
            <w:pPr>
              <w:spacing w:line="240" w:lineRule="auto" w:before="20" w:after="20"/>
              <w:jc w:val="left"/>
            </w:pPr>
            <w:r>
              <w:rPr>
                <w:rFonts w:ascii="Times New Roman" w:hAnsi="Times New Roman"/>
                <w:sz w:val="14"/>
              </w:rPr>
              <w:t>M. Alvarez et al.</w:t>
            </w:r>
          </w:p>
        </w:tc>
        <w:tc>
          <w:tcPr>
            <w:tcW w:type="dxa" w:w="576"/>
            <w:tcMar>
              <w:top w:w="40" w:type="dxa"/>
              <w:bottom w:w="40" w:type="dxa"/>
              <w:left w:w="50" w:type="dxa"/>
              <w:right w:w="50" w:type="dxa"/>
            </w:tcMar>
            <w:shd w:fill="F8F9FA"/>
          </w:tcPr>
          <w:p>
            <w:pPr>
              <w:spacing w:line="240" w:lineRule="auto" w:before="20" w:after="20"/>
              <w:jc w:val="center"/>
            </w:pPr>
            <w:r>
              <w:rPr>
                <w:rFonts w:ascii="Times New Roman" w:hAnsi="Times New Roman"/>
                <w:sz w:val="14"/>
              </w:rPr>
              <w:t>2026</w:t>
            </w:r>
          </w:p>
        </w:tc>
        <w:tc>
          <w:tcPr>
            <w:tcW w:type="dxa" w:w="1008"/>
            <w:tcMar>
              <w:top w:w="40" w:type="dxa"/>
              <w:bottom w:w="40" w:type="dxa"/>
              <w:left w:w="50" w:type="dxa"/>
              <w:right w:w="50" w:type="dxa"/>
            </w:tcMar>
            <w:shd w:fill="F8F9FA"/>
          </w:tcPr>
          <w:p>
            <w:pPr>
              <w:spacing w:line="240" w:lineRule="auto" w:before="20" w:after="20"/>
              <w:jc w:val="center"/>
            </w:pPr>
            <w:r>
              <w:rPr>
                <w:rFonts w:ascii="Times New Roman" w:hAnsi="Times New Roman"/>
                <w:sz w:val="14"/>
              </w:rPr>
              <w:t>Python, NLP Normalization Rules</w:t>
            </w:r>
          </w:p>
        </w:tc>
        <w:tc>
          <w:tcPr>
            <w:tcW w:type="dxa" w:w="1008"/>
            <w:tcMar>
              <w:top w:w="40" w:type="dxa"/>
              <w:bottom w:w="40" w:type="dxa"/>
              <w:left w:w="50" w:type="dxa"/>
              <w:right w:w="50" w:type="dxa"/>
            </w:tcMar>
            <w:shd w:fill="F8F9FA"/>
          </w:tcPr>
          <w:p>
            <w:pPr>
              <w:spacing w:line="240" w:lineRule="auto" w:before="20" w:after="20"/>
              <w:jc w:val="center"/>
            </w:pPr>
            <w:r>
              <w:rPr>
                <w:rFonts w:ascii="Times New Roman" w:hAnsi="Times New Roman"/>
                <w:sz w:val="14"/>
              </w:rPr>
              <w:t>Canonicalization Normalizer</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91.2%</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89.7%</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90.4%</w:t>
            </w:r>
          </w:p>
        </w:tc>
        <w:tc>
          <w:tcPr>
            <w:tcW w:type="dxa" w:w="2304"/>
            <w:tcMar>
              <w:top w:w="40" w:type="dxa"/>
              <w:bottom w:w="40" w:type="dxa"/>
              <w:left w:w="50" w:type="dxa"/>
              <w:right w:w="50" w:type="dxa"/>
            </w:tcMar>
            <w:shd w:fill="F8F9FA"/>
          </w:tcPr>
          <w:p>
            <w:pPr>
              <w:spacing w:line="240" w:lineRule="auto" w:before="20" w:after="20"/>
              <w:jc w:val="left"/>
            </w:pPr>
            <w:r>
              <w:rPr>
                <w:rFonts w:ascii="Times New Roman" w:hAnsi="Times New Roman"/>
                <w:sz w:val="14"/>
              </w:rPr>
              <w:t>Limitation: Evaluated only on commercial invoices; lacks institutional alias and roll number mappings. Our Strategy: CanonicalNormalizer incorporates 6 domain stages specialized for academic records [36].</w:t>
            </w:r>
          </w:p>
        </w:tc>
      </w:tr>
      <w:tr>
        <w:tc>
          <w:tcPr>
            <w:tcW w:type="dxa" w:w="1728"/>
            <w:tcMar>
              <w:top w:w="40" w:type="dxa"/>
              <w:bottom w:w="40" w:type="dxa"/>
              <w:left w:w="50" w:type="dxa"/>
              <w:right w:w="50" w:type="dxa"/>
            </w:tcMar>
          </w:tcPr>
          <w:p>
            <w:pPr>
              <w:spacing w:line="240" w:lineRule="auto" w:before="20" w:after="20"/>
              <w:jc w:val="left"/>
            </w:pPr>
            <w:r>
              <w:rPr>
                <w:rFonts w:ascii="Times New Roman" w:hAnsi="Times New Roman"/>
                <w:b/>
                <w:sz w:val="14"/>
              </w:rPr>
              <w:t>Privacy-Preserving Synthetic Document Generation for Administrative Credential Intelligence [26]</w:t>
            </w:r>
          </w:p>
        </w:tc>
        <w:tc>
          <w:tcPr>
            <w:tcW w:type="dxa" w:w="1152"/>
            <w:tcMar>
              <w:top w:w="40" w:type="dxa"/>
              <w:bottom w:w="40" w:type="dxa"/>
              <w:left w:w="50" w:type="dxa"/>
              <w:right w:w="50" w:type="dxa"/>
            </w:tcMar>
          </w:tcPr>
          <w:p>
            <w:pPr>
              <w:spacing w:line="240" w:lineRule="auto" w:before="20" w:after="20"/>
              <w:jc w:val="left"/>
            </w:pPr>
            <w:r>
              <w:rPr>
                <w:rFonts w:ascii="Times New Roman" w:hAnsi="Times New Roman"/>
                <w:sz w:val="14"/>
              </w:rPr>
              <w:t>P. Singh et al.</w:t>
            </w:r>
          </w:p>
        </w:tc>
        <w:tc>
          <w:tcPr>
            <w:tcW w:type="dxa" w:w="576"/>
            <w:tcMar>
              <w:top w:w="40" w:type="dxa"/>
              <w:bottom w:w="40" w:type="dxa"/>
              <w:left w:w="50" w:type="dxa"/>
              <w:right w:w="50" w:type="dxa"/>
            </w:tcMar>
          </w:tcPr>
          <w:p>
            <w:pPr>
              <w:spacing w:line="240" w:lineRule="auto" w:before="20" w:after="20"/>
              <w:jc w:val="center"/>
            </w:pPr>
            <w:r>
              <w:rPr>
                <w:rFonts w:ascii="Times New Roman" w:hAnsi="Times New Roman"/>
                <w:sz w:val="14"/>
              </w:rPr>
              <w:t>2026</w:t>
            </w:r>
          </w:p>
        </w:tc>
        <w:tc>
          <w:tcPr>
            <w:tcW w:type="dxa" w:w="1008"/>
            <w:tcMar>
              <w:top w:w="40" w:type="dxa"/>
              <w:bottom w:w="40" w:type="dxa"/>
              <w:left w:w="50" w:type="dxa"/>
              <w:right w:w="50" w:type="dxa"/>
            </w:tcMar>
          </w:tcPr>
          <w:p>
            <w:pPr>
              <w:spacing w:line="240" w:lineRule="auto" w:before="20" w:after="20"/>
              <w:jc w:val="center"/>
            </w:pPr>
            <w:r>
              <w:rPr>
                <w:rFonts w:ascii="Times New Roman" w:hAnsi="Times New Roman"/>
                <w:sz w:val="14"/>
              </w:rPr>
              <w:t>Python, Typst Vector Compiler</w:t>
            </w:r>
          </w:p>
        </w:tc>
        <w:tc>
          <w:tcPr>
            <w:tcW w:type="dxa" w:w="1008"/>
            <w:tcMar>
              <w:top w:w="40" w:type="dxa"/>
              <w:bottom w:w="40" w:type="dxa"/>
              <w:left w:w="50" w:type="dxa"/>
              <w:right w:w="50" w:type="dxa"/>
            </w:tcMar>
          </w:tcPr>
          <w:p>
            <w:pPr>
              <w:spacing w:line="240" w:lineRule="auto" w:before="20" w:after="20"/>
              <w:jc w:val="center"/>
            </w:pPr>
            <w:r>
              <w:rPr>
                <w:rFonts w:ascii="Times New Roman" w:hAnsi="Times New Roman"/>
                <w:sz w:val="14"/>
              </w:rPr>
              <w:t>ADBG Prototype</w:t>
            </w:r>
          </w:p>
        </w:tc>
        <w:tc>
          <w:tcPr>
            <w:tcW w:type="dxa" w:w="504"/>
            <w:tcMar>
              <w:top w:w="40" w:type="dxa"/>
              <w:bottom w:w="40" w:type="dxa"/>
              <w:left w:w="50" w:type="dxa"/>
              <w:right w:w="50" w:type="dxa"/>
            </w:tcMar>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tcPr>
          <w:p>
            <w:pPr>
              <w:spacing w:line="240" w:lineRule="auto" w:before="20" w:after="20"/>
              <w:jc w:val="center"/>
            </w:pPr>
            <w:r>
              <w:rPr>
                <w:rFonts w:ascii="Times New Roman" w:hAnsi="Times New Roman"/>
                <w:sz w:val="14"/>
              </w:rPr>
              <w:t>NR</w:t>
            </w:r>
          </w:p>
        </w:tc>
        <w:tc>
          <w:tcPr>
            <w:tcW w:type="dxa" w:w="2304"/>
            <w:tcMar>
              <w:top w:w="40" w:type="dxa"/>
              <w:bottom w:w="40" w:type="dxa"/>
              <w:left w:w="50" w:type="dxa"/>
              <w:right w:w="50" w:type="dxa"/>
            </w:tcMar>
          </w:tcPr>
          <w:p>
            <w:pPr>
              <w:spacing w:line="240" w:lineRule="auto" w:before="20" w:after="20"/>
              <w:jc w:val="left"/>
            </w:pPr>
            <w:r>
              <w:rPr>
                <w:rFonts w:ascii="Times New Roman" w:hAnsi="Times New Roman"/>
                <w:sz w:val="14"/>
              </w:rPr>
              <w:t>Limitation: Established generation framework but lacked comprehensive live VLM empirical benchmarking. Our Strategy: AU DIC couples ADBG with live local Ollama runtime evaluation across 24,480 observations [31].</w:t>
            </w:r>
          </w:p>
        </w:tc>
      </w:tr>
      <w:tr>
        <w:tc>
          <w:tcPr>
            <w:tcW w:type="dxa" w:w="1728"/>
            <w:tcMar>
              <w:top w:w="40" w:type="dxa"/>
              <w:bottom w:w="40" w:type="dxa"/>
              <w:left w:w="50" w:type="dxa"/>
              <w:right w:w="50" w:type="dxa"/>
            </w:tcMar>
            <w:shd w:fill="F8F9FA"/>
          </w:tcPr>
          <w:p>
            <w:pPr>
              <w:spacing w:line="240" w:lineRule="auto" w:before="20" w:after="20"/>
              <w:jc w:val="left"/>
            </w:pPr>
            <w:r>
              <w:rPr>
                <w:rFonts w:ascii="Times New Roman" w:hAnsi="Times New Roman"/>
                <w:b/>
                <w:sz w:val="14"/>
              </w:rPr>
              <w:t>VLM-RobustBench: Assessing Vision-Language Model Fragility under 49 Real-World Optical Degradations [27]</w:t>
            </w:r>
          </w:p>
        </w:tc>
        <w:tc>
          <w:tcPr>
            <w:tcW w:type="dxa" w:w="1152"/>
            <w:tcMar>
              <w:top w:w="40" w:type="dxa"/>
              <w:bottom w:w="40" w:type="dxa"/>
              <w:left w:w="50" w:type="dxa"/>
              <w:right w:w="50" w:type="dxa"/>
            </w:tcMar>
            <w:shd w:fill="F8F9FA"/>
          </w:tcPr>
          <w:p>
            <w:pPr>
              <w:spacing w:line="240" w:lineRule="auto" w:before="20" w:after="20"/>
              <w:jc w:val="left"/>
            </w:pPr>
            <w:r>
              <w:rPr>
                <w:rFonts w:ascii="Times New Roman" w:hAnsi="Times New Roman"/>
                <w:sz w:val="14"/>
              </w:rPr>
              <w:t>J. Liu, H. Chen et al.</w:t>
            </w:r>
          </w:p>
        </w:tc>
        <w:tc>
          <w:tcPr>
            <w:tcW w:type="dxa" w:w="576"/>
            <w:tcMar>
              <w:top w:w="40" w:type="dxa"/>
              <w:bottom w:w="40" w:type="dxa"/>
              <w:left w:w="50" w:type="dxa"/>
              <w:right w:w="50" w:type="dxa"/>
            </w:tcMar>
            <w:shd w:fill="F8F9FA"/>
          </w:tcPr>
          <w:p>
            <w:pPr>
              <w:spacing w:line="240" w:lineRule="auto" w:before="20" w:after="20"/>
              <w:jc w:val="center"/>
            </w:pPr>
            <w:r>
              <w:rPr>
                <w:rFonts w:ascii="Times New Roman" w:hAnsi="Times New Roman"/>
                <w:sz w:val="14"/>
              </w:rPr>
              <w:t>2026</w:t>
            </w:r>
          </w:p>
        </w:tc>
        <w:tc>
          <w:tcPr>
            <w:tcW w:type="dxa" w:w="1008"/>
            <w:tcMar>
              <w:top w:w="40" w:type="dxa"/>
              <w:bottom w:w="40" w:type="dxa"/>
              <w:left w:w="50" w:type="dxa"/>
              <w:right w:w="50" w:type="dxa"/>
            </w:tcMar>
            <w:shd w:fill="F8F9FA"/>
          </w:tcPr>
          <w:p>
            <w:pPr>
              <w:spacing w:line="240" w:lineRule="auto" w:before="20" w:after="20"/>
              <w:jc w:val="center"/>
            </w:pPr>
            <w:r>
              <w:rPr>
                <w:rFonts w:ascii="Times New Roman" w:hAnsi="Times New Roman"/>
                <w:sz w:val="14"/>
              </w:rPr>
              <w:t>PyTorch, Image Perturbation Pipeline</w:t>
            </w:r>
          </w:p>
        </w:tc>
        <w:tc>
          <w:tcPr>
            <w:tcW w:type="dxa" w:w="1008"/>
            <w:tcMar>
              <w:top w:w="40" w:type="dxa"/>
              <w:bottom w:w="40" w:type="dxa"/>
              <w:left w:w="50" w:type="dxa"/>
              <w:right w:w="50" w:type="dxa"/>
            </w:tcMar>
            <w:shd w:fill="F8F9FA"/>
          </w:tcPr>
          <w:p>
            <w:pPr>
              <w:spacing w:line="240" w:lineRule="auto" w:before="20" w:after="20"/>
              <w:jc w:val="center"/>
            </w:pPr>
            <w:r>
              <w:rPr>
                <w:rFonts w:ascii="Times New Roman" w:hAnsi="Times New Roman"/>
                <w:sz w:val="14"/>
              </w:rPr>
              <w:t>Multi-VLM Benchmark Ensemble</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71.8%</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74.2%</w:t>
            </w:r>
          </w:p>
        </w:tc>
        <w:tc>
          <w:tcPr>
            <w:tcW w:type="dxa" w:w="2304"/>
            <w:tcMar>
              <w:top w:w="40" w:type="dxa"/>
              <w:bottom w:w="40" w:type="dxa"/>
              <w:left w:w="50" w:type="dxa"/>
              <w:right w:w="50" w:type="dxa"/>
            </w:tcMar>
            <w:shd w:fill="F8F9FA"/>
          </w:tcPr>
          <w:p>
            <w:pPr>
              <w:spacing w:line="240" w:lineRule="auto" w:before="20" w:after="20"/>
              <w:jc w:val="left"/>
            </w:pPr>
            <w:r>
              <w:rPr>
                <w:rFonts w:ascii="Times New Roman" w:hAnsi="Times New Roman"/>
                <w:sz w:val="14"/>
              </w:rPr>
              <w:t>Limitation: Broad general perturbations without structured domain-specific OCR error taxonomy. Our Strategy: ErrorTaxonomist classifies extraction failures into 9 diagnostic classes [37].</w:t>
            </w:r>
          </w:p>
        </w:tc>
      </w:tr>
      <w:tr>
        <w:tc>
          <w:tcPr>
            <w:tcW w:type="dxa" w:w="1728"/>
            <w:tcMar>
              <w:top w:w="40" w:type="dxa"/>
              <w:bottom w:w="40" w:type="dxa"/>
              <w:left w:w="50" w:type="dxa"/>
              <w:right w:w="50" w:type="dxa"/>
            </w:tcMar>
          </w:tcPr>
          <w:p>
            <w:pPr>
              <w:spacing w:line="240" w:lineRule="auto" w:before="20" w:after="20"/>
              <w:jc w:val="left"/>
            </w:pPr>
            <w:r>
              <w:rPr>
                <w:rFonts w:ascii="Times New Roman" w:hAnsi="Times New Roman"/>
                <w:b/>
                <w:sz w:val="14"/>
              </w:rPr>
              <w:t>Evaluating Large Vision-Language Models on Complex Tabular Document Grids [34]</w:t>
            </w:r>
          </w:p>
        </w:tc>
        <w:tc>
          <w:tcPr>
            <w:tcW w:type="dxa" w:w="1152"/>
            <w:tcMar>
              <w:top w:w="40" w:type="dxa"/>
              <w:bottom w:w="40" w:type="dxa"/>
              <w:left w:w="50" w:type="dxa"/>
              <w:right w:w="50" w:type="dxa"/>
            </w:tcMar>
          </w:tcPr>
          <w:p>
            <w:pPr>
              <w:spacing w:line="240" w:lineRule="auto" w:before="20" w:after="20"/>
              <w:jc w:val="left"/>
            </w:pPr>
            <w:r>
              <w:rPr>
                <w:rFonts w:ascii="Times New Roman" w:hAnsi="Times New Roman"/>
                <w:sz w:val="14"/>
              </w:rPr>
              <w:t>E. H. H. Wilson et al.</w:t>
            </w:r>
          </w:p>
        </w:tc>
        <w:tc>
          <w:tcPr>
            <w:tcW w:type="dxa" w:w="576"/>
            <w:tcMar>
              <w:top w:w="40" w:type="dxa"/>
              <w:bottom w:w="40" w:type="dxa"/>
              <w:left w:w="50" w:type="dxa"/>
              <w:right w:w="50" w:type="dxa"/>
            </w:tcMar>
          </w:tcPr>
          <w:p>
            <w:pPr>
              <w:spacing w:line="240" w:lineRule="auto" w:before="20" w:after="20"/>
              <w:jc w:val="center"/>
            </w:pPr>
            <w:r>
              <w:rPr>
                <w:rFonts w:ascii="Times New Roman" w:hAnsi="Times New Roman"/>
                <w:sz w:val="14"/>
              </w:rPr>
              <w:t>2025</w:t>
            </w:r>
          </w:p>
        </w:tc>
        <w:tc>
          <w:tcPr>
            <w:tcW w:type="dxa" w:w="1008"/>
            <w:tcMar>
              <w:top w:w="40" w:type="dxa"/>
              <w:bottom w:w="40" w:type="dxa"/>
              <w:left w:w="50" w:type="dxa"/>
              <w:right w:w="50" w:type="dxa"/>
            </w:tcMar>
          </w:tcPr>
          <w:p>
            <w:pPr>
              <w:spacing w:line="240" w:lineRule="auto" w:before="20" w:after="20"/>
              <w:jc w:val="center"/>
            </w:pPr>
            <w:r>
              <w:rPr>
                <w:rFonts w:ascii="Times New Roman" w:hAnsi="Times New Roman"/>
                <w:sz w:val="14"/>
              </w:rPr>
              <w:t>PyTorch, Multimodal Transformers</w:t>
            </w:r>
          </w:p>
        </w:tc>
        <w:tc>
          <w:tcPr>
            <w:tcW w:type="dxa" w:w="1008"/>
            <w:tcMar>
              <w:top w:w="40" w:type="dxa"/>
              <w:bottom w:w="40" w:type="dxa"/>
              <w:left w:w="50" w:type="dxa"/>
              <w:right w:w="50" w:type="dxa"/>
            </w:tcMar>
          </w:tcPr>
          <w:p>
            <w:pPr>
              <w:spacing w:line="240" w:lineRule="auto" w:before="20" w:after="20"/>
              <w:jc w:val="center"/>
            </w:pPr>
            <w:r>
              <w:rPr>
                <w:rFonts w:ascii="Times New Roman" w:hAnsi="Times New Roman"/>
                <w:sz w:val="14"/>
              </w:rPr>
              <w:t>GPT-4V / Claude-3.5</w:t>
            </w:r>
          </w:p>
        </w:tc>
        <w:tc>
          <w:tcPr>
            <w:tcW w:type="dxa" w:w="504"/>
            <w:tcMar>
              <w:top w:w="40" w:type="dxa"/>
              <w:bottom w:w="40" w:type="dxa"/>
              <w:left w:w="50" w:type="dxa"/>
              <w:right w:w="50" w:type="dxa"/>
            </w:tcMar>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tcPr>
          <w:p>
            <w:pPr>
              <w:spacing w:line="240" w:lineRule="auto" w:before="20" w:after="20"/>
              <w:jc w:val="center"/>
            </w:pPr>
            <w:r>
              <w:rPr>
                <w:rFonts w:ascii="Times New Roman" w:hAnsi="Times New Roman"/>
                <w:sz w:val="14"/>
              </w:rPr>
              <w:t>82.5%</w:t>
            </w:r>
          </w:p>
        </w:tc>
        <w:tc>
          <w:tcPr>
            <w:tcW w:type="dxa" w:w="504"/>
            <w:tcMar>
              <w:top w:w="40" w:type="dxa"/>
              <w:bottom w:w="40" w:type="dxa"/>
              <w:left w:w="50" w:type="dxa"/>
              <w:right w:w="50" w:type="dxa"/>
            </w:tcMar>
          </w:tcPr>
          <w:p>
            <w:pPr>
              <w:spacing w:line="240" w:lineRule="auto" w:before="20" w:after="20"/>
              <w:jc w:val="center"/>
            </w:pPr>
            <w:r>
              <w:rPr>
                <w:rFonts w:ascii="Times New Roman" w:hAnsi="Times New Roman"/>
                <w:sz w:val="14"/>
              </w:rPr>
              <w:t>79.8%</w:t>
            </w:r>
          </w:p>
        </w:tc>
        <w:tc>
          <w:tcPr>
            <w:tcW w:type="dxa" w:w="504"/>
            <w:tcMar>
              <w:top w:w="40" w:type="dxa"/>
              <w:bottom w:w="40" w:type="dxa"/>
              <w:left w:w="50" w:type="dxa"/>
              <w:right w:w="50" w:type="dxa"/>
            </w:tcMar>
          </w:tcPr>
          <w:p>
            <w:pPr>
              <w:spacing w:line="240" w:lineRule="auto" w:before="20" w:after="20"/>
              <w:jc w:val="center"/>
            </w:pPr>
            <w:r>
              <w:rPr>
                <w:rFonts w:ascii="Times New Roman" w:hAnsi="Times New Roman"/>
                <w:sz w:val="14"/>
              </w:rPr>
              <w:t>81.1%</w:t>
            </w:r>
          </w:p>
        </w:tc>
        <w:tc>
          <w:tcPr>
            <w:tcW w:type="dxa" w:w="2304"/>
            <w:tcMar>
              <w:top w:w="40" w:type="dxa"/>
              <w:bottom w:w="40" w:type="dxa"/>
              <w:left w:w="50" w:type="dxa"/>
              <w:right w:w="50" w:type="dxa"/>
            </w:tcMar>
          </w:tcPr>
          <w:p>
            <w:pPr>
              <w:spacing w:line="240" w:lineRule="auto" w:before="20" w:after="20"/>
              <w:jc w:val="left"/>
            </w:pPr>
            <w:r>
              <w:rPr>
                <w:rFonts w:ascii="Times New Roman" w:hAnsi="Times New Roman"/>
                <w:sz w:val="14"/>
              </w:rPr>
              <w:t>Limitation: Lacks canonical normalization for semester grade arrays and credit systems. Our Strategy: ADBG v1.0 standardizes tabular semester marksheets with canonical evaluation [29].</w:t>
            </w:r>
          </w:p>
        </w:tc>
      </w:tr>
      <w:tr>
        <w:tc>
          <w:tcPr>
            <w:tcW w:type="dxa" w:w="1728"/>
            <w:tcMar>
              <w:top w:w="40" w:type="dxa"/>
              <w:bottom w:w="40" w:type="dxa"/>
              <w:left w:w="50" w:type="dxa"/>
              <w:right w:w="50" w:type="dxa"/>
            </w:tcMar>
            <w:shd w:fill="F8F9FA"/>
          </w:tcPr>
          <w:p>
            <w:pPr>
              <w:spacing w:line="240" w:lineRule="auto" w:before="20" w:after="20"/>
              <w:jc w:val="left"/>
            </w:pPr>
            <w:r>
              <w:rPr>
                <w:rFonts w:ascii="Times New Roman" w:hAnsi="Times New Roman"/>
                <w:b/>
                <w:sz w:val="14"/>
              </w:rPr>
              <w:t>Privacy-Preserving Differential Data Synthesis in Educational Document Repositories [35]</w:t>
            </w:r>
          </w:p>
        </w:tc>
        <w:tc>
          <w:tcPr>
            <w:tcW w:type="dxa" w:w="1152"/>
            <w:tcMar>
              <w:top w:w="40" w:type="dxa"/>
              <w:bottom w:w="40" w:type="dxa"/>
              <w:left w:w="50" w:type="dxa"/>
              <w:right w:w="50" w:type="dxa"/>
            </w:tcMar>
            <w:shd w:fill="F8F9FA"/>
          </w:tcPr>
          <w:p>
            <w:pPr>
              <w:spacing w:line="240" w:lineRule="auto" w:before="20" w:after="20"/>
              <w:jc w:val="left"/>
            </w:pPr>
            <w:r>
              <w:rPr>
                <w:rFonts w:ascii="Times New Roman" w:hAnsi="Times New Roman"/>
                <w:sz w:val="14"/>
              </w:rPr>
              <w:t>S. Gupta, P. Sharma et al.</w:t>
            </w:r>
          </w:p>
        </w:tc>
        <w:tc>
          <w:tcPr>
            <w:tcW w:type="dxa" w:w="576"/>
            <w:tcMar>
              <w:top w:w="40" w:type="dxa"/>
              <w:bottom w:w="40" w:type="dxa"/>
              <w:left w:w="50" w:type="dxa"/>
              <w:right w:w="50" w:type="dxa"/>
            </w:tcMar>
            <w:shd w:fill="F8F9FA"/>
          </w:tcPr>
          <w:p>
            <w:pPr>
              <w:spacing w:line="240" w:lineRule="auto" w:before="20" w:after="20"/>
              <w:jc w:val="center"/>
            </w:pPr>
            <w:r>
              <w:rPr>
                <w:rFonts w:ascii="Times New Roman" w:hAnsi="Times New Roman"/>
                <w:sz w:val="14"/>
              </w:rPr>
              <w:t>2025</w:t>
            </w:r>
          </w:p>
        </w:tc>
        <w:tc>
          <w:tcPr>
            <w:tcW w:type="dxa" w:w="1008"/>
            <w:tcMar>
              <w:top w:w="40" w:type="dxa"/>
              <w:bottom w:w="40" w:type="dxa"/>
              <w:left w:w="50" w:type="dxa"/>
              <w:right w:w="50" w:type="dxa"/>
            </w:tcMar>
            <w:shd w:fill="F8F9FA"/>
          </w:tcPr>
          <w:p>
            <w:pPr>
              <w:spacing w:line="240" w:lineRule="auto" w:before="20" w:after="20"/>
              <w:jc w:val="center"/>
            </w:pPr>
            <w:r>
              <w:rPr>
                <w:rFonts w:ascii="Times New Roman" w:hAnsi="Times New Roman"/>
                <w:sz w:val="14"/>
              </w:rPr>
              <w:t>Differential Privacy, Python</w:t>
            </w:r>
          </w:p>
        </w:tc>
        <w:tc>
          <w:tcPr>
            <w:tcW w:type="dxa" w:w="1008"/>
            <w:tcMar>
              <w:top w:w="40" w:type="dxa"/>
              <w:bottom w:w="40" w:type="dxa"/>
              <w:left w:w="50" w:type="dxa"/>
              <w:right w:w="50" w:type="dxa"/>
            </w:tcMar>
            <w:shd w:fill="F8F9FA"/>
          </w:tcPr>
          <w:p>
            <w:pPr>
              <w:spacing w:line="240" w:lineRule="auto" w:before="20" w:after="20"/>
              <w:jc w:val="center"/>
            </w:pPr>
            <w:r>
              <w:rPr>
                <w:rFonts w:ascii="Times New Roman" w:hAnsi="Times New Roman"/>
                <w:sz w:val="14"/>
              </w:rPr>
              <w:t>Privacy-Preserving Synthesizer</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NR</w:t>
            </w:r>
          </w:p>
        </w:tc>
        <w:tc>
          <w:tcPr>
            <w:tcW w:type="dxa" w:w="2304"/>
            <w:tcMar>
              <w:top w:w="40" w:type="dxa"/>
              <w:bottom w:w="40" w:type="dxa"/>
              <w:left w:w="50" w:type="dxa"/>
              <w:right w:w="50" w:type="dxa"/>
            </w:tcMar>
            <w:shd w:fill="F8F9FA"/>
          </w:tcPr>
          <w:p>
            <w:pPr>
              <w:spacing w:line="240" w:lineRule="auto" w:before="20" w:after="20"/>
              <w:jc w:val="left"/>
            </w:pPr>
            <w:r>
              <w:rPr>
                <w:rFonts w:ascii="Times New Roman" w:hAnsi="Times New Roman"/>
                <w:sz w:val="14"/>
              </w:rPr>
              <w:t>Limitation: Focuses on statistical privacy guarantees without optical image degradation suites. Our Strategy: ADBG v1.0 couples synthetic generation with 14 physical degradation operators [27].</w:t>
            </w:r>
          </w:p>
        </w:tc>
      </w:tr>
      <w:tr>
        <w:tc>
          <w:tcPr>
            <w:tcW w:type="dxa" w:w="1728"/>
            <w:tcMar>
              <w:top w:w="40" w:type="dxa"/>
              <w:bottom w:w="40" w:type="dxa"/>
              <w:left w:w="50" w:type="dxa"/>
              <w:right w:w="50" w:type="dxa"/>
            </w:tcMar>
          </w:tcPr>
          <w:p>
            <w:pPr>
              <w:spacing w:line="240" w:lineRule="auto" w:before="20" w:after="20"/>
              <w:jc w:val="left"/>
            </w:pPr>
            <w:r>
              <w:rPr>
                <w:rFonts w:ascii="Times New Roman" w:hAnsi="Times New Roman"/>
                <w:b/>
                <w:sz w:val="14"/>
              </w:rPr>
              <w:t>GOT-OCR2.0: General OCR Theory 2.0 [38]</w:t>
            </w:r>
          </w:p>
        </w:tc>
        <w:tc>
          <w:tcPr>
            <w:tcW w:type="dxa" w:w="1152"/>
            <w:tcMar>
              <w:top w:w="40" w:type="dxa"/>
              <w:bottom w:w="40" w:type="dxa"/>
              <w:left w:w="50" w:type="dxa"/>
              <w:right w:w="50" w:type="dxa"/>
            </w:tcMar>
          </w:tcPr>
          <w:p>
            <w:pPr>
              <w:spacing w:line="240" w:lineRule="auto" w:before="20" w:after="20"/>
              <w:jc w:val="left"/>
            </w:pPr>
            <w:r>
              <w:rPr>
                <w:rFonts w:ascii="Times New Roman" w:hAnsi="Times New Roman"/>
                <w:sz w:val="14"/>
              </w:rPr>
              <w:t>H. Wei et al.</w:t>
            </w:r>
          </w:p>
        </w:tc>
        <w:tc>
          <w:tcPr>
            <w:tcW w:type="dxa" w:w="576"/>
            <w:tcMar>
              <w:top w:w="40" w:type="dxa"/>
              <w:bottom w:w="40" w:type="dxa"/>
              <w:left w:w="50" w:type="dxa"/>
              <w:right w:w="50" w:type="dxa"/>
            </w:tcMar>
          </w:tcPr>
          <w:p>
            <w:pPr>
              <w:spacing w:line="240" w:lineRule="auto" w:before="20" w:after="20"/>
              <w:jc w:val="center"/>
            </w:pPr>
            <w:r>
              <w:rPr>
                <w:rFonts w:ascii="Times New Roman" w:hAnsi="Times New Roman"/>
                <w:sz w:val="14"/>
              </w:rPr>
              <w:t>2025</w:t>
            </w:r>
          </w:p>
        </w:tc>
        <w:tc>
          <w:tcPr>
            <w:tcW w:type="dxa" w:w="1008"/>
            <w:tcMar>
              <w:top w:w="40" w:type="dxa"/>
              <w:bottom w:w="40" w:type="dxa"/>
              <w:left w:w="50" w:type="dxa"/>
              <w:right w:w="50" w:type="dxa"/>
            </w:tcMar>
          </w:tcPr>
          <w:p>
            <w:pPr>
              <w:spacing w:line="240" w:lineRule="auto" w:before="20" w:after="20"/>
              <w:jc w:val="center"/>
            </w:pPr>
            <w:r>
              <w:rPr>
                <w:rFonts w:ascii="Times New Roman" w:hAnsi="Times New Roman"/>
                <w:sz w:val="14"/>
              </w:rPr>
              <w:t>PyTorch, Vision-Language OCR</w:t>
            </w:r>
          </w:p>
        </w:tc>
        <w:tc>
          <w:tcPr>
            <w:tcW w:type="dxa" w:w="1008"/>
            <w:tcMar>
              <w:top w:w="40" w:type="dxa"/>
              <w:bottom w:w="40" w:type="dxa"/>
              <w:left w:w="50" w:type="dxa"/>
              <w:right w:w="50" w:type="dxa"/>
            </w:tcMar>
          </w:tcPr>
          <w:p>
            <w:pPr>
              <w:spacing w:line="240" w:lineRule="auto" w:before="20" w:after="20"/>
              <w:jc w:val="center"/>
            </w:pPr>
            <w:r>
              <w:rPr>
                <w:rFonts w:ascii="Times New Roman" w:hAnsi="Times New Roman"/>
                <w:sz w:val="14"/>
              </w:rPr>
              <w:t>GOT-OCR 2.0 (580M)</w:t>
            </w:r>
          </w:p>
        </w:tc>
        <w:tc>
          <w:tcPr>
            <w:tcW w:type="dxa" w:w="504"/>
            <w:tcMar>
              <w:top w:w="40" w:type="dxa"/>
              <w:bottom w:w="40" w:type="dxa"/>
              <w:left w:w="50" w:type="dxa"/>
              <w:right w:w="50" w:type="dxa"/>
            </w:tcMar>
          </w:tcPr>
          <w:p>
            <w:pPr>
              <w:spacing w:line="240" w:lineRule="auto" w:before="20" w:after="20"/>
              <w:jc w:val="center"/>
            </w:pPr>
            <w:r>
              <w:rPr>
                <w:rFonts w:ascii="Times New Roman" w:hAnsi="Times New Roman"/>
                <w:sz w:val="14"/>
              </w:rPr>
              <w:t>88.9%</w:t>
            </w:r>
          </w:p>
        </w:tc>
        <w:tc>
          <w:tcPr>
            <w:tcW w:type="dxa" w:w="504"/>
            <w:tcMar>
              <w:top w:w="40" w:type="dxa"/>
              <w:bottom w:w="40" w:type="dxa"/>
              <w:left w:w="50" w:type="dxa"/>
              <w:right w:w="50" w:type="dxa"/>
            </w:tcMar>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tcPr>
          <w:p>
            <w:pPr>
              <w:spacing w:line="240" w:lineRule="auto" w:before="20" w:after="20"/>
              <w:jc w:val="center"/>
            </w:pPr>
            <w:r>
              <w:rPr>
                <w:rFonts w:ascii="Times New Roman" w:hAnsi="Times New Roman"/>
                <w:sz w:val="14"/>
              </w:rPr>
              <w:t>91.3%</w:t>
            </w:r>
          </w:p>
        </w:tc>
        <w:tc>
          <w:tcPr>
            <w:tcW w:type="dxa" w:w="2304"/>
            <w:tcMar>
              <w:top w:w="40" w:type="dxa"/>
              <w:bottom w:w="40" w:type="dxa"/>
              <w:left w:w="50" w:type="dxa"/>
              <w:right w:w="50" w:type="dxa"/>
            </w:tcMar>
          </w:tcPr>
          <w:p>
            <w:pPr>
              <w:spacing w:line="240" w:lineRule="auto" w:before="20" w:after="20"/>
              <w:jc w:val="left"/>
            </w:pPr>
            <w:r>
              <w:rPr>
                <w:rFonts w:ascii="Times New Roman" w:hAnsi="Times New Roman"/>
                <w:sz w:val="14"/>
              </w:rPr>
              <w:t>Limitation: Evaluates generic OCR without isolating formatting discrepancies in structured records. Our Strategy: Six-stage CanonicalNormalizer decouples recognition errors from formatting syntax [25].</w:t>
            </w:r>
          </w:p>
        </w:tc>
      </w:tr>
      <w:tr>
        <w:tc>
          <w:tcPr>
            <w:tcW w:type="dxa" w:w="1728"/>
            <w:tcMar>
              <w:top w:w="40" w:type="dxa"/>
              <w:bottom w:w="40" w:type="dxa"/>
              <w:left w:w="50" w:type="dxa"/>
              <w:right w:w="50" w:type="dxa"/>
            </w:tcMar>
            <w:shd w:fill="F8F9FA"/>
          </w:tcPr>
          <w:p>
            <w:pPr>
              <w:spacing w:line="240" w:lineRule="auto" w:before="20" w:after="20"/>
              <w:jc w:val="left"/>
            </w:pPr>
            <w:r>
              <w:rPr>
                <w:rFonts w:ascii="Times New Roman" w:hAnsi="Times New Roman"/>
                <w:b/>
                <w:sz w:val="14"/>
              </w:rPr>
              <w:t>Structured Nine-Class Diagnostic Error Taxonomy for Key-Value Extraction in Scanned Forms [49]</w:t>
            </w:r>
          </w:p>
        </w:tc>
        <w:tc>
          <w:tcPr>
            <w:tcW w:type="dxa" w:w="1152"/>
            <w:tcMar>
              <w:top w:w="40" w:type="dxa"/>
              <w:bottom w:w="40" w:type="dxa"/>
              <w:left w:w="50" w:type="dxa"/>
              <w:right w:w="50" w:type="dxa"/>
            </w:tcMar>
            <w:shd w:fill="F8F9FA"/>
          </w:tcPr>
          <w:p>
            <w:pPr>
              <w:spacing w:line="240" w:lineRule="auto" w:before="20" w:after="20"/>
              <w:jc w:val="left"/>
            </w:pPr>
            <w:r>
              <w:rPr>
                <w:rFonts w:ascii="Times New Roman" w:hAnsi="Times New Roman"/>
                <w:sz w:val="14"/>
              </w:rPr>
              <w:t>Y. Kim, H. Park et al.</w:t>
            </w:r>
          </w:p>
        </w:tc>
        <w:tc>
          <w:tcPr>
            <w:tcW w:type="dxa" w:w="576"/>
            <w:tcMar>
              <w:top w:w="40" w:type="dxa"/>
              <w:bottom w:w="40" w:type="dxa"/>
              <w:left w:w="50" w:type="dxa"/>
              <w:right w:w="50" w:type="dxa"/>
            </w:tcMar>
            <w:shd w:fill="F8F9FA"/>
          </w:tcPr>
          <w:p>
            <w:pPr>
              <w:spacing w:line="240" w:lineRule="auto" w:before="20" w:after="20"/>
              <w:jc w:val="center"/>
            </w:pPr>
            <w:r>
              <w:rPr>
                <w:rFonts w:ascii="Times New Roman" w:hAnsi="Times New Roman"/>
                <w:sz w:val="14"/>
              </w:rPr>
              <w:t>2025</w:t>
            </w:r>
          </w:p>
        </w:tc>
        <w:tc>
          <w:tcPr>
            <w:tcW w:type="dxa" w:w="1008"/>
            <w:tcMar>
              <w:top w:w="40" w:type="dxa"/>
              <w:bottom w:w="40" w:type="dxa"/>
              <w:left w:w="50" w:type="dxa"/>
              <w:right w:w="50" w:type="dxa"/>
            </w:tcMar>
            <w:shd w:fill="F8F9FA"/>
          </w:tcPr>
          <w:p>
            <w:pPr>
              <w:spacing w:line="240" w:lineRule="auto" w:before="20" w:after="20"/>
              <w:jc w:val="center"/>
            </w:pPr>
            <w:r>
              <w:rPr>
                <w:rFonts w:ascii="Times New Roman" w:hAnsi="Times New Roman"/>
                <w:sz w:val="14"/>
              </w:rPr>
              <w:t>Python, Rule-Based Classifier</w:t>
            </w:r>
          </w:p>
        </w:tc>
        <w:tc>
          <w:tcPr>
            <w:tcW w:type="dxa" w:w="1008"/>
            <w:tcMar>
              <w:top w:w="40" w:type="dxa"/>
              <w:bottom w:w="40" w:type="dxa"/>
              <w:left w:w="50" w:type="dxa"/>
              <w:right w:w="50" w:type="dxa"/>
            </w:tcMar>
            <w:shd w:fill="F8F9FA"/>
          </w:tcPr>
          <w:p>
            <w:pPr>
              <w:spacing w:line="240" w:lineRule="auto" w:before="20" w:after="20"/>
              <w:jc w:val="center"/>
            </w:pPr>
            <w:r>
              <w:rPr>
                <w:rFonts w:ascii="Times New Roman" w:hAnsi="Times New Roman"/>
                <w:sz w:val="14"/>
              </w:rPr>
              <w:t>Error Diagnostic Classifier</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NR</w:t>
            </w:r>
          </w:p>
        </w:tc>
        <w:tc>
          <w:tcPr>
            <w:tcW w:type="dxa" w:w="2304"/>
            <w:tcMar>
              <w:top w:w="40" w:type="dxa"/>
              <w:bottom w:w="40" w:type="dxa"/>
              <w:left w:w="50" w:type="dxa"/>
              <w:right w:w="50" w:type="dxa"/>
            </w:tcMar>
            <w:shd w:fill="F8F9FA"/>
          </w:tcPr>
          <w:p>
            <w:pPr>
              <w:spacing w:line="240" w:lineRule="auto" w:before="20" w:after="20"/>
              <w:jc w:val="left"/>
            </w:pPr>
            <w:r>
              <w:rPr>
                <w:rFonts w:ascii="Times New Roman" w:hAnsi="Times New Roman"/>
                <w:sz w:val="14"/>
              </w:rPr>
              <w:t>Limitation: Evaluated on commercial forms without integration into an automated end-to-end benchmark. Our Strategy: AU DIC embeds automated 9-class error categorization into live benchmark execution [31].</w:t>
            </w:r>
          </w:p>
        </w:tc>
      </w:tr>
    </w:tbl>
    <w:p w14:paraId="5DED24D5">
      <w:pPr>
        <w:keepNext/>
        <w:spacing w:before="280" w:after="120"/>
        <w:jc w:val="both"/>
        <w:outlineLvl w:val="0"/>
      </w:pPr>
      <w:r>
        <w:rPr>
          <w:rFonts w:ascii="Times New Roman" w:hAnsi="Times New Roman"/>
          <w:b/>
          <w:sz w:val="24"/>
        </w:rPr>
        <w:t>3. Methodology</w:t>
      </w:r>
    </w:p>
    <w:p>
      <w:pPr>
        <w:spacing w:after="120"/>
        <w:jc w:val="both"/>
      </w:pPr>
      <w:r>
        <w:rPr>
          <w:rFonts w:ascii="Times New Roman" w:hAnsi="Times New Roman"/>
          <w:sz w:val="20"/>
        </w:rPr>
        <w:t>The proposed research methodology establishes an end-to-end, privacy-preserving, and reproducible framework for automated academic document intelligence and standardized benchmark evaluation. To address statutory privacy constraints (such as FERPA and GDPR) that prohibit the public dissemination of authentic student records containing personally identifiable information [17], [28], [35], the framework introduces the Academic Document Benchmark Generator (ADBG v1.0) [26]. ADBG v1.0 employs a seed-deterministic generation engine coupled with a Typst vector compilation backend (`TypstCompilerAdapter`) [29] to render high-resolution synthetic document specimens across three representative academic categories: degree certificates, semester marksheets (featuring dense multi-column tabular course arrays), and institutional student identification cards. To evaluate extraction robustness under real-world capture conditions, the pipeline applies a sequence of 14 physical optical degradation operators across four standardized quality profiles: `clean`, `scanner_copy`, `mobile_camera`, and `rotated_90` [27], [30], [33], generating pixel-exact ground-truth JSON annotations and schema metadata for every specimen. The resulting benchmark suite (`AU_DIC_Benchmark_v1.0`) is ingested by the Academic Universe Document Intelligence Comparator (AU DIC) evaluation subsystem, which executes headlessly in strict read-only mode (`isReadOnly: true`) [31]. The evaluation engine invokes neural model prediction adapters, routes raw and expected entities through a six-stage semantic canonical normalizer (`CanonicalNormalizer`) [25], [36] to eliminate superficial formatting discrepancies, and categorizes extraction discrepancies using a structured nine-class diagnostic OCR error taxonomy [28], [37], generating comprehensive statistical evaluation artifacts without modifying production data stores.</w:t>
      </w:r>
    </w:p>
    <w:p>
      <w:pPr>
        <w:spacing w:before="120" w:after="40"/>
        <w:jc w:val="center"/>
      </w:pPr>
      <w:r>
        <w:drawing>
          <ns4:inline>
            <ns4:extent cx="5669280" cy="2362200"/>
            <ns4:docPr id="8" name="Picture 8"/>
            <ns4:cNvGraphicFramePr>
              <ns5:graphicFrameLocks noChangeAspect="1"/>
            </ns4:cNvGraphicFramePr>
            <ns5:graphic>
              <ns5:graphicData uri="http://schemas.openxmlformats.org/drawingml/2006/picture">
                <ns6:pic>
                  <ns6:nvPicPr>
                    <ns6:cNvPr id="0" name="image.png"/>
                    <ns6:cNvPicPr/>
                  </ns6:nvPicPr>
                  <ns6:blipFill>
                    <ns5:blip r:embed="rId7"/>
                    <ns5:stretch>
                      <ns5:fillRect/>
                    </ns5:stretch>
                  </ns6:blipFill>
                  <ns6:spPr>
                    <ns5:xfrm>
                      <ns5:off x="0" y="0"/>
                      <ns5:ext cx="5669280" cy="2362200"/>
                    </ns5:xfrm>
                    <ns5:prstGeom prst="rect"/>
                  </ns6:spPr>
                </ns6:pic>
              </ns5:graphicData>
            </ns5:graphic>
          </ns4:inline>
        </w:drawing>
      </w:r>
    </w:p>
    <w:p>
      <w:pPr>
        <w:spacing w:after="160"/>
        <w:jc w:val="center"/>
      </w:pPr>
      <w:r>
        <w:rPr>
          <w:rFonts w:ascii="Times New Roman" w:hAnsi="Times New Roman"/>
          <w:i/>
          <w:sz w:val="18"/>
        </w:rPr>
        <w:t>Fig. 1. System Architecture of the Proposed Academic Document Intelligence and Benchmark Evaluation Framework.</w:t>
      </w:r>
    </w:p>
    <w:p>
      <w:pPr>
        <w:spacing w:before="80" w:after="120"/>
        <w:jc w:val="both"/>
      </w:pPr>
      <w:r>
        <w:rPr>
          <w:rFonts w:ascii="Times New Roman" w:hAnsi="Times New Roman"/>
          <w:sz w:val="20"/>
        </w:rPr>
        <w:t>The system architecture illustrated in Fig. 1 is organized into two strictly decoupled operational subsystems: the ADBG Synthetic Document Generation Subsystem and the AU DIC Benchmark Evaluation Subsystem. This decoupled design ensures complete architectural isolation between specimen generation and benchmark evaluation, guaranteeing that evaluation protocols remain agnostic to generation internals while preventing test-set data leakage. Within the ADBG subsystem, a pseudo-random seed generator (`PrngSeedGenerator`) initializes reproducible credential entity parameters, which are compiled by the Typst vector layout engine into pristine PDF specimens alongside paired ground-truth JSON files and metadata records. The optical degradation processor rasterizes vector documents into image tensors and applies transformation pipelines to generate specimens across the `clean`, `scanner_copy`, `mobile_camera`, and `rotated_90` profiles, assembling the complete `AU_DIC_Benchmark_v1.0` benchmark store. On the evaluation side, the AU DIC `BenchmarkRunner` ingests document images in headless, read-only mode and dispatches them to neural document analysis prediction adapters (e.g., local Ollama runtimes or vision-language models). Extracted text predictions and expected ground-truth values are concurrently processed by the `CanonicalNormalizer`, which executes six sequential transformation stages to standardize case, whitespace, ISO-8601 dates, roll numbers, numerical precision, institutional aliases, and honorifics. The `ErrorTaxonomist` evaluates normalized candidate pairs against the nine-class error taxonomy, computing field-level F1 scores, character error rates, and classification accuracy, and exporting immutable benchmark evaluation reports (`metrics.json`, `predictions.json`, `comparisons.json`).</w:t>
      </w:r>
    </w:p>
    <w:p>
      <w:pPr>
        <w:spacing w:before="120" w:after="40"/>
        <w:jc w:val="center"/>
      </w:pPr>
      <w:r>
        <w:drawing>
          <ns4:inline>
            <ns4:extent cx="5669280" cy="2677160"/>
            <ns4:docPr id="9" name="Picture 9"/>
            <ns4:cNvGraphicFramePr>
              <ns5:graphicFrameLocks noChangeAspect="1"/>
            </ns4:cNvGraphicFramePr>
            <ns5:graphic>
              <ns5:graphicData uri="http://schemas.openxmlformats.org/drawingml/2006/picture">
                <ns6:pic>
                  <ns6:nvPicPr>
                    <ns6:cNvPr id="0" name="image.png"/>
                    <ns6:cNvPicPr/>
                  </ns6:nvPicPr>
                  <ns6:blipFill>
                    <ns5:blip r:embed="rId9"/>
                    <ns5:stretch>
                      <ns5:fillRect/>
                    </ns5:stretch>
                  </ns6:blipFill>
                  <ns6:spPr>
                    <ns5:xfrm>
                      <ns5:off x="0" y="0"/>
                      <ns5:ext cx="5669280" cy="2677160"/>
                    </ns5:xfrm>
                    <ns5:prstGeom prst="rect"/>
                  </ns6:spPr>
                </ns6:pic>
              </ns5:graphicData>
            </ns5:graphic>
          </ns4:inline>
        </w:drawing>
      </w:r>
    </w:p>
    <w:p>
      <w:pPr>
        <w:spacing w:after="160"/>
        <w:jc w:val="center"/>
      </w:pPr>
      <w:r>
        <w:rPr>
          <w:rFonts w:ascii="Times New Roman" w:hAnsi="Times New Roman"/>
          <w:i/>
          <w:sz w:val="18"/>
        </w:rPr>
        <w:t>Fig. 2. Data Flow Diagram of the Proposed Academic Document Intelligence Evaluation System.</w:t>
      </w:r>
    </w:p>
    <w:p>
      <w:pPr>
        <w:spacing w:before="80" w:after="240"/>
        <w:jc w:val="both"/>
      </w:pPr>
      <w:r>
        <w:rPr>
          <w:rFonts w:ascii="Times New Roman" w:hAnsi="Times New Roman"/>
          <w:sz w:val="20"/>
        </w:rPr>
        <w:t>The Data Flow Diagram depicted in Fig. 2 traces the end-to-end data transformation lifecycle across both subsystems, establishing a rigorous, deterministic data pipeline from initial seed configuration to final statistical artifact publication. The data journey originates with deterministic configuration seeds and schema specifications that drive the synthetic generator to fabricate structured academic credential records. The Typst compiler translates these records into vector PDF files while simultaneously assembling matching ground-truth JSON annotations containing field-level bounding boxes and expected string values. High-resolution rasterization generates digital bitmap tensors, which traverse the optical degradation matrix to produce degraded image specimens stored within the benchmark repository. During evaluation, the specimen image, ground-truth JSON, and metadata are streamed to the AU DIC evaluation engine, where the model prediction adapter executes inference and produces a raw extracted JSON output payload. Both the raw prediction string ($\hat{V}$) and ground-truth string ($V_{\text{GT}}$) concurrently flow into the six-stage `CanonicalNormalizer`, yielding canonicalized representations ($C(\hat{V})$ and $C(V_{\text{GT}})$). A candidate comparator performs exact string and canonical matching; if canonical equality is not achieved, the automated diagnostic taxonomist categorizes the failure into distinct error classes (such as `OCR_ERROR`, `FIELD_MISSING`, `HALLUCINATION`, or `NORMALIZATION_ERROR`). Finally, quantitative aggregation modules compute macro-averaged precision, recall, F1, Character Error Rate (CER), Word Error Rate (WER), and joint exact match rates, exporting structured evaluation payloads and publication-ready audit logs.</w:t>
      </w:r>
    </w:p>
    <w:p w14:paraId="22D66C74">
      <w:pPr>
        <w:keepNext/>
        <w:spacing w:before="280" w:after="120"/>
        <w:jc w:val="both"/>
        <w:outlineLvl w:val="0"/>
      </w:pPr>
      <w:r>
        <w:rPr>
          <w:rFonts w:ascii="Times New Roman" w:hAnsi="Times New Roman"/>
          <w:b/>
          <w:sz w:val="24"/>
        </w:rPr>
        <w:t>4. Experimental Setup</w:t>
      </w:r>
    </w:p>
    <w:p>
      <w:pPr>
        <w:spacing w:before="200" w:after="60"/>
        <w:outlineLvl w:val="1"/>
      </w:pPr>
      <w:r>
        <w:rPr>
          <w:rFonts w:ascii="Times New Roman" w:hAnsi="Times New Roman"/>
          <w:b/>
          <w:sz w:val="21"/>
        </w:rPr>
        <w:t>4.1 Experimental Environment</w:t>
      </w:r>
    </w:p>
    <w:p>
      <w:pPr>
        <w:spacing w:after="80"/>
        <w:jc w:val="both"/>
      </w:pPr>
      <w:r>
        <w:rPr>
          <w:rFonts w:ascii="Times New Roman" w:hAnsi="Times New Roman"/>
          <w:sz w:val="20"/>
        </w:rPr>
        <w:t>The canonical live empirical evaluation was executed on a standardized workstation environment running Windows 11 Professional (x86_64 architecture) powered by an Intel Core i7 processor (HP EliteBook 840 G8) equipped with 16 GB of DDR4 system memory. To replicate real-world administrative deployment constraints and assess baseline edge capability, model inference was conducted exclusively in CPU-only mode without discrete GPU or hardware acceleration. Local model serving was managed via the Ollama Local Inference Engine (v0.32.14), hosting the open-weight MiniCPM-V multimodal vision-language model (`minicpm-v:latest`, approximate model size of 7.6B parameters with 4-bit Q4_0 GGUF quantization). The software environment utilizes Python 3.14.x for statistical processing and Node.js v18.x with npm v9.x for benchmark orchestration. Core scientific computation and statistical hypothesis testing were executed using verified numerical libraries, including scipy (&gt;= 1.11), pandas (&gt;= 2.0), numpy (&gt;= 1.24), and scikit-learn (&gt;= 1.3). Table II summarizes the experimental computing infrastructure and software runtime configuration.</w:t>
      </w:r>
    </w:p>
    <w:p>
      <w:pPr>
        <w:spacing w:before="120" w:after="60"/>
        <w:jc w:val="center"/>
      </w:pPr>
      <w:r>
        <w:rPr>
          <w:rFonts w:ascii="Times New Roman" w:hAnsi="Times New Roman"/>
          <w:b/>
          <w:sz w:val="18"/>
        </w:rPr>
        <w:t>TABLE II: EXPERIMENTAL COMPUTING ENVIRONMENT</w:t>
      </w:r>
    </w:p>
    <w:p/>
    <w:tbl>
      <w:tblPr>
        <w:tblW w:type="auto" w:w="0"/>
        <w:jc w:val="center"/>
        <w:tblLook w:firstColumn="1" w:firstRow="1" w:lastColumn="0" w:lastRow="0" w:noHBand="0" w:noVBand="1" w:val="04A0"/>
      </w:tblPr>
      <w:tblGrid>
        <w:gridCol w:w="4680"/>
        <w:gridCol w:w="4680"/>
      </w:tblGrid>
      <w:tr>
        <w:tc>
          <w:tcPr>
            <w:tcW w:type="dxa" w:w="3168"/>
            <w:tcMar>
              <w:top w:w="35" w:type="dxa"/>
              <w:bottom w:w="35" w:type="dxa"/>
              <w:left w:w="50" w:type="dxa"/>
              <w:right w:w="50" w:type="dxa"/>
            </w:tcMar>
            <w:shd w:fill="E0E0E0"/>
          </w:tcPr>
          <w:p>
            <w:pPr>
              <w:spacing w:line="240" w:lineRule="auto" w:before="20" w:after="20"/>
              <w:jc w:val="left"/>
            </w:pPr>
            <w:r>
              <w:rPr>
                <w:rFonts w:ascii="Times New Roman" w:hAnsi="Times New Roman"/>
                <w:b/>
                <w:sz w:val="16"/>
              </w:rPr>
              <w:t>Parameter</w:t>
            </w:r>
          </w:p>
        </w:tc>
        <w:tc>
          <w:tcPr>
            <w:tcW w:type="dxa" w:w="6192"/>
            <w:tcMar>
              <w:top w:w="35" w:type="dxa"/>
              <w:bottom w:w="35" w:type="dxa"/>
              <w:left w:w="50" w:type="dxa"/>
              <w:right w:w="50" w:type="dxa"/>
            </w:tcMar>
            <w:shd w:fill="E0E0E0"/>
          </w:tcPr>
          <w:p>
            <w:pPr>
              <w:spacing w:line="240" w:lineRule="auto" w:before="20" w:after="20"/>
              <w:jc w:val="left"/>
            </w:pPr>
            <w:r>
              <w:rPr>
                <w:rFonts w:ascii="Times New Roman" w:hAnsi="Times New Roman"/>
                <w:b/>
                <w:sz w:val="16"/>
              </w:rPr>
              <w:t>Verified Configuration / Value</w:t>
            </w:r>
          </w:p>
        </w:tc>
      </w:tr>
      <w:tr>
        <w:tc>
          <w:tcPr>
            <w:tcW w:type="dxa" w:w="3168"/>
            <w:tcMar>
              <w:top w:w="35" w:type="dxa"/>
              <w:bottom w:w="35" w:type="dxa"/>
              <w:left w:w="50" w:type="dxa"/>
              <w:right w:w="50" w:type="dxa"/>
            </w:tcMar>
            <w:shd w:fill="F8F9FA"/>
          </w:tcPr>
          <w:p>
            <w:pPr>
              <w:spacing w:line="240" w:lineRule="auto" w:before="20" w:after="20"/>
              <w:jc w:val="left"/>
            </w:pPr>
            <w:r>
              <w:rPr>
                <w:rFonts w:ascii="Times New Roman" w:hAnsi="Times New Roman"/>
                <w:b/>
                <w:sz w:val="16"/>
              </w:rPr>
              <w:t>Operating System</w:t>
            </w:r>
          </w:p>
        </w:tc>
        <w:tc>
          <w:tcPr>
            <w:tcW w:type="dxa" w:w="6192"/>
            <w:tcMar>
              <w:top w:w="35" w:type="dxa"/>
              <w:bottom w:w="35" w:type="dxa"/>
              <w:left w:w="50" w:type="dxa"/>
              <w:right w:w="50" w:type="dxa"/>
            </w:tcMar>
            <w:shd w:fill="F8F9FA"/>
          </w:tcPr>
          <w:p>
            <w:pPr>
              <w:spacing w:line="240" w:lineRule="auto" w:before="20" w:after="20"/>
              <w:jc w:val="left"/>
            </w:pPr>
            <w:r>
              <w:rPr>
                <w:rFonts w:ascii="Times New Roman" w:hAnsi="Times New Roman"/>
                <w:sz w:val="16"/>
              </w:rPr>
              <w:t>Microsoft Windows 11 Professional (64-bit, x86_64 Architecture)</w:t>
            </w:r>
          </w:p>
        </w:tc>
      </w:tr>
      <w:tr>
        <w:tc>
          <w:tcPr>
            <w:tcW w:type="dxa" w:w="3168"/>
            <w:tcMar>
              <w:top w:w="35" w:type="dxa"/>
              <w:bottom w:w="35" w:type="dxa"/>
              <w:left w:w="50" w:type="dxa"/>
              <w:right w:w="50" w:type="dxa"/>
            </w:tcMar>
          </w:tcPr>
          <w:p>
            <w:pPr>
              <w:spacing w:line="240" w:lineRule="auto" w:before="20" w:after="20"/>
              <w:jc w:val="left"/>
            </w:pPr>
            <w:r>
              <w:rPr>
                <w:rFonts w:ascii="Times New Roman" w:hAnsi="Times New Roman"/>
                <w:b/>
                <w:sz w:val="16"/>
              </w:rPr>
              <w:t>Compute Hardware</w:t>
            </w:r>
          </w:p>
        </w:tc>
        <w:tc>
          <w:tcPr>
            <w:tcW w:type="dxa" w:w="6192"/>
            <w:tcMar>
              <w:top w:w="35" w:type="dxa"/>
              <w:bottom w:w="35" w:type="dxa"/>
              <w:left w:w="50" w:type="dxa"/>
              <w:right w:w="50" w:type="dxa"/>
            </w:tcMar>
          </w:tcPr>
          <w:p>
            <w:pPr>
              <w:spacing w:line="240" w:lineRule="auto" w:before="20" w:after="20"/>
              <w:jc w:val="left"/>
            </w:pPr>
            <w:r>
              <w:rPr>
                <w:rFonts w:ascii="Times New Roman" w:hAnsi="Times New Roman"/>
                <w:sz w:val="16"/>
              </w:rPr>
              <w:t>HP EliteBook 840 G8 Workstation</w:t>
            </w:r>
          </w:p>
        </w:tc>
      </w:tr>
      <w:tr>
        <w:tc>
          <w:tcPr>
            <w:tcW w:type="dxa" w:w="3168"/>
            <w:tcMar>
              <w:top w:w="35" w:type="dxa"/>
              <w:bottom w:w="35" w:type="dxa"/>
              <w:left w:w="50" w:type="dxa"/>
              <w:right w:w="50" w:type="dxa"/>
            </w:tcMar>
            <w:shd w:fill="F8F9FA"/>
          </w:tcPr>
          <w:p>
            <w:pPr>
              <w:spacing w:line="240" w:lineRule="auto" w:before="20" w:after="20"/>
              <w:jc w:val="left"/>
            </w:pPr>
            <w:r>
              <w:rPr>
                <w:rFonts w:ascii="Times New Roman" w:hAnsi="Times New Roman"/>
                <w:b/>
                <w:sz w:val="16"/>
              </w:rPr>
              <w:t>Processor (CPU)</w:t>
            </w:r>
          </w:p>
        </w:tc>
        <w:tc>
          <w:tcPr>
            <w:tcW w:type="dxa" w:w="6192"/>
            <w:tcMar>
              <w:top w:w="35" w:type="dxa"/>
              <w:bottom w:w="35" w:type="dxa"/>
              <w:left w:w="50" w:type="dxa"/>
              <w:right w:w="50" w:type="dxa"/>
            </w:tcMar>
            <w:shd w:fill="F8F9FA"/>
          </w:tcPr>
          <w:p>
            <w:pPr>
              <w:spacing w:line="240" w:lineRule="auto" w:before="20" w:after="20"/>
              <w:jc w:val="left"/>
            </w:pPr>
            <w:r>
              <w:rPr>
                <w:rFonts w:ascii="Times New Roman" w:hAnsi="Times New Roman"/>
                <w:sz w:val="16"/>
              </w:rPr>
              <w:t>Intel Core i7 Processor</w:t>
            </w:r>
          </w:p>
        </w:tc>
      </w:tr>
      <w:tr>
        <w:tc>
          <w:tcPr>
            <w:tcW w:type="dxa" w:w="3168"/>
            <w:tcMar>
              <w:top w:w="35" w:type="dxa"/>
              <w:bottom w:w="35" w:type="dxa"/>
              <w:left w:w="50" w:type="dxa"/>
              <w:right w:w="50" w:type="dxa"/>
            </w:tcMar>
          </w:tcPr>
          <w:p>
            <w:pPr>
              <w:spacing w:line="240" w:lineRule="auto" w:before="20" w:after="20"/>
              <w:jc w:val="left"/>
            </w:pPr>
            <w:r>
              <w:rPr>
                <w:rFonts w:ascii="Times New Roman" w:hAnsi="Times New Roman"/>
                <w:b/>
                <w:sz w:val="16"/>
              </w:rPr>
              <w:t>System Memory (RAM)</w:t>
            </w:r>
          </w:p>
        </w:tc>
        <w:tc>
          <w:tcPr>
            <w:tcW w:type="dxa" w:w="6192"/>
            <w:tcMar>
              <w:top w:w="35" w:type="dxa"/>
              <w:bottom w:w="35" w:type="dxa"/>
              <w:left w:w="50" w:type="dxa"/>
              <w:right w:w="50" w:type="dxa"/>
            </w:tcMar>
          </w:tcPr>
          <w:p>
            <w:pPr>
              <w:spacing w:line="240" w:lineRule="auto" w:before="20" w:after="20"/>
              <w:jc w:val="left"/>
            </w:pPr>
            <w:r>
              <w:rPr>
                <w:rFonts w:ascii="Times New Roman" w:hAnsi="Times New Roman"/>
                <w:sz w:val="16"/>
              </w:rPr>
              <w:t>16 GB DDR4 System RAM</w:t>
            </w:r>
          </w:p>
        </w:tc>
      </w:tr>
      <w:tr>
        <w:tc>
          <w:tcPr>
            <w:tcW w:type="dxa" w:w="3168"/>
            <w:tcMar>
              <w:top w:w="35" w:type="dxa"/>
              <w:bottom w:w="35" w:type="dxa"/>
              <w:left w:w="50" w:type="dxa"/>
              <w:right w:w="50" w:type="dxa"/>
            </w:tcMar>
            <w:shd w:fill="F8F9FA"/>
          </w:tcPr>
          <w:p>
            <w:pPr>
              <w:spacing w:line="240" w:lineRule="auto" w:before="20" w:after="20"/>
              <w:jc w:val="left"/>
            </w:pPr>
            <w:r>
              <w:rPr>
                <w:rFonts w:ascii="Times New Roman" w:hAnsi="Times New Roman"/>
                <w:b/>
                <w:sz w:val="16"/>
              </w:rPr>
              <w:t>Hardware Acceleration</w:t>
            </w:r>
          </w:p>
        </w:tc>
        <w:tc>
          <w:tcPr>
            <w:tcW w:type="dxa" w:w="6192"/>
            <w:tcMar>
              <w:top w:w="35" w:type="dxa"/>
              <w:bottom w:w="35" w:type="dxa"/>
              <w:left w:w="50" w:type="dxa"/>
              <w:right w:w="50" w:type="dxa"/>
            </w:tcMar>
            <w:shd w:fill="F8F9FA"/>
          </w:tcPr>
          <w:p>
            <w:pPr>
              <w:spacing w:line="240" w:lineRule="auto" w:before="20" w:after="20"/>
              <w:jc w:val="left"/>
            </w:pPr>
            <w:r>
              <w:rPr>
                <w:rFonts w:ascii="Times New Roman" w:hAnsi="Times New Roman"/>
                <w:sz w:val="16"/>
              </w:rPr>
              <w:t>None (CPU-Only Model Inference Execution)</w:t>
            </w:r>
          </w:p>
        </w:tc>
      </w:tr>
      <w:tr>
        <w:tc>
          <w:tcPr>
            <w:tcW w:type="dxa" w:w="3168"/>
            <w:tcMar>
              <w:top w:w="35" w:type="dxa"/>
              <w:bottom w:w="35" w:type="dxa"/>
              <w:left w:w="50" w:type="dxa"/>
              <w:right w:w="50" w:type="dxa"/>
            </w:tcMar>
          </w:tcPr>
          <w:p>
            <w:pPr>
              <w:spacing w:line="240" w:lineRule="auto" w:before="20" w:after="20"/>
              <w:jc w:val="left"/>
            </w:pPr>
            <w:r>
              <w:rPr>
                <w:rFonts w:ascii="Times New Roman" w:hAnsi="Times New Roman"/>
                <w:b/>
                <w:sz w:val="16"/>
              </w:rPr>
              <w:t>Inference Serving Engine</w:t>
            </w:r>
          </w:p>
        </w:tc>
        <w:tc>
          <w:tcPr>
            <w:tcW w:type="dxa" w:w="6192"/>
            <w:tcMar>
              <w:top w:w="35" w:type="dxa"/>
              <w:bottom w:w="35" w:type="dxa"/>
              <w:left w:w="50" w:type="dxa"/>
              <w:right w:w="50" w:type="dxa"/>
            </w:tcMar>
          </w:tcPr>
          <w:p>
            <w:pPr>
              <w:spacing w:line="240" w:lineRule="auto" w:before="20" w:after="20"/>
              <w:jc w:val="left"/>
            </w:pPr>
            <w:r>
              <w:rPr>
                <w:rFonts w:ascii="Times New Roman" w:hAnsi="Times New Roman"/>
                <w:sz w:val="16"/>
              </w:rPr>
              <w:t>Ollama Local Runtime (v0.32.14, Local Host)</w:t>
            </w:r>
          </w:p>
        </w:tc>
      </w:tr>
      <w:tr>
        <w:tc>
          <w:tcPr>
            <w:tcW w:type="dxa" w:w="3168"/>
            <w:tcMar>
              <w:top w:w="35" w:type="dxa"/>
              <w:bottom w:w="35" w:type="dxa"/>
              <w:left w:w="50" w:type="dxa"/>
              <w:right w:w="50" w:type="dxa"/>
            </w:tcMar>
            <w:shd w:fill="F8F9FA"/>
          </w:tcPr>
          <w:p>
            <w:pPr>
              <w:spacing w:line="240" w:lineRule="auto" w:before="20" w:after="20"/>
              <w:jc w:val="left"/>
            </w:pPr>
            <w:r>
              <w:rPr>
                <w:rFonts w:ascii="Times New Roman" w:hAnsi="Times New Roman"/>
                <w:b/>
                <w:sz w:val="16"/>
              </w:rPr>
              <w:t>Evaluated Neural Engine</w:t>
            </w:r>
          </w:p>
        </w:tc>
        <w:tc>
          <w:tcPr>
            <w:tcW w:type="dxa" w:w="6192"/>
            <w:tcMar>
              <w:top w:w="35" w:type="dxa"/>
              <w:bottom w:w="35" w:type="dxa"/>
              <w:left w:w="50" w:type="dxa"/>
              <w:right w:w="50" w:type="dxa"/>
            </w:tcMar>
            <w:shd w:fill="F8F9FA"/>
          </w:tcPr>
          <w:p>
            <w:pPr>
              <w:spacing w:line="240" w:lineRule="auto" w:before="20" w:after="20"/>
              <w:jc w:val="left"/>
            </w:pPr>
            <w:r>
              <w:rPr>
                <w:rFonts w:ascii="Times New Roman" w:hAnsi="Times New Roman"/>
                <w:sz w:val="16"/>
              </w:rPr>
              <w:t>MiniCPM-V (minicpm-v:latest, ~7.6B Parameters, Q4_0 GGUF)</w:t>
            </w:r>
          </w:p>
        </w:tc>
      </w:tr>
      <w:tr>
        <w:tc>
          <w:tcPr>
            <w:tcW w:type="dxa" w:w="3168"/>
            <w:tcMar>
              <w:top w:w="35" w:type="dxa"/>
              <w:bottom w:w="35" w:type="dxa"/>
              <w:left w:w="50" w:type="dxa"/>
              <w:right w:w="50" w:type="dxa"/>
            </w:tcMar>
          </w:tcPr>
          <w:p>
            <w:pPr>
              <w:spacing w:line="240" w:lineRule="auto" w:before="20" w:after="20"/>
              <w:jc w:val="left"/>
            </w:pPr>
            <w:r>
              <w:rPr>
                <w:rFonts w:ascii="Times New Roman" w:hAnsi="Times New Roman"/>
                <w:b/>
                <w:sz w:val="16"/>
              </w:rPr>
              <w:t>Software Environments</w:t>
            </w:r>
          </w:p>
        </w:tc>
        <w:tc>
          <w:tcPr>
            <w:tcW w:type="dxa" w:w="6192"/>
            <w:tcMar>
              <w:top w:w="35" w:type="dxa"/>
              <w:bottom w:w="35" w:type="dxa"/>
              <w:left w:w="50" w:type="dxa"/>
              <w:right w:w="50" w:type="dxa"/>
            </w:tcMar>
          </w:tcPr>
          <w:p>
            <w:pPr>
              <w:spacing w:line="240" w:lineRule="auto" w:before="20" w:after="20"/>
              <w:jc w:val="left"/>
            </w:pPr>
            <w:r>
              <w:rPr>
                <w:rFonts w:ascii="Times New Roman" w:hAnsi="Times New Roman"/>
                <w:sz w:val="16"/>
              </w:rPr>
              <w:t>Python 3.14.x, Node.js v18.x, npm v9.x</w:t>
            </w:r>
          </w:p>
        </w:tc>
      </w:tr>
      <w:tr>
        <w:tc>
          <w:tcPr>
            <w:tcW w:type="dxa" w:w="3168"/>
            <w:tcMar>
              <w:top w:w="35" w:type="dxa"/>
              <w:bottom w:w="35" w:type="dxa"/>
              <w:left w:w="50" w:type="dxa"/>
              <w:right w:w="50" w:type="dxa"/>
            </w:tcMar>
            <w:shd w:fill="F8F9FA"/>
          </w:tcPr>
          <w:p>
            <w:pPr>
              <w:spacing w:line="240" w:lineRule="auto" w:before="20" w:after="20"/>
              <w:jc w:val="left"/>
            </w:pPr>
            <w:r>
              <w:rPr>
                <w:rFonts w:ascii="Times New Roman" w:hAnsi="Times New Roman"/>
                <w:b/>
                <w:sz w:val="16"/>
              </w:rPr>
              <w:t>Scientific &amp; Statistical Stack</w:t>
            </w:r>
          </w:p>
        </w:tc>
        <w:tc>
          <w:tcPr>
            <w:tcW w:type="dxa" w:w="6192"/>
            <w:tcMar>
              <w:top w:w="35" w:type="dxa"/>
              <w:bottom w:w="35" w:type="dxa"/>
              <w:left w:w="50" w:type="dxa"/>
              <w:right w:w="50" w:type="dxa"/>
            </w:tcMar>
            <w:shd w:fill="F8F9FA"/>
          </w:tcPr>
          <w:p>
            <w:pPr>
              <w:spacing w:line="240" w:lineRule="auto" w:before="20" w:after="20"/>
              <w:jc w:val="left"/>
            </w:pPr>
            <w:r>
              <w:rPr>
                <w:rFonts w:ascii="Times New Roman" w:hAnsi="Times New Roman"/>
                <w:sz w:val="16"/>
              </w:rPr>
              <w:t>scipy &gt;= 1.11, pandas &gt;= 2.0, numpy &gt;= 1.24, scikit-learn &gt;= 1.3</w:t>
            </w:r>
          </w:p>
        </w:tc>
      </w:tr>
      <w:tr>
        <w:tc>
          <w:tcPr>
            <w:tcW w:type="dxa" w:w="3168"/>
            <w:tcMar>
              <w:top w:w="35" w:type="dxa"/>
              <w:bottom w:w="35" w:type="dxa"/>
              <w:left w:w="50" w:type="dxa"/>
              <w:right w:w="50" w:type="dxa"/>
            </w:tcMar>
          </w:tcPr>
          <w:p>
            <w:pPr>
              <w:spacing w:line="240" w:lineRule="auto" w:before="20" w:after="20"/>
              <w:jc w:val="left"/>
            </w:pPr>
            <w:r>
              <w:rPr>
                <w:rFonts w:ascii="Times New Roman" w:hAnsi="Times New Roman"/>
                <w:b/>
                <w:sz w:val="16"/>
              </w:rPr>
              <w:t>Framework Execution Mode</w:t>
            </w:r>
          </w:p>
        </w:tc>
        <w:tc>
          <w:tcPr>
            <w:tcW w:type="dxa" w:w="6192"/>
            <w:tcMar>
              <w:top w:w="35" w:type="dxa"/>
              <w:bottom w:w="35" w:type="dxa"/>
              <w:left w:w="50" w:type="dxa"/>
              <w:right w:w="50" w:type="dxa"/>
            </w:tcMar>
          </w:tcPr>
          <w:p>
            <w:pPr>
              <w:spacing w:line="240" w:lineRule="auto" w:before="20" w:after="20"/>
              <w:jc w:val="left"/>
            </w:pPr>
            <w:r>
              <w:rPr>
                <w:rFonts w:ascii="Times New Roman" w:hAnsi="Times New Roman"/>
                <w:sz w:val="16"/>
              </w:rPr>
              <w:t>Headless Read-Only Execution (isReadOnly: true, 0 Database Writes)</w:t>
            </w:r>
          </w:p>
        </w:tc>
      </w:tr>
      <w:tr>
        <w:tc>
          <w:tcPr>
            <w:tcW w:type="dxa" w:w="3168"/>
            <w:tcMar>
              <w:top w:w="35" w:type="dxa"/>
              <w:bottom w:w="35" w:type="dxa"/>
              <w:left w:w="50" w:type="dxa"/>
              <w:right w:w="50" w:type="dxa"/>
            </w:tcMar>
            <w:shd w:fill="F8F9FA"/>
          </w:tcPr>
          <w:p>
            <w:pPr>
              <w:spacing w:line="240" w:lineRule="auto" w:before="20" w:after="20"/>
              <w:jc w:val="left"/>
            </w:pPr>
            <w:r>
              <w:rPr>
                <w:rFonts w:ascii="Times New Roman" w:hAnsi="Times New Roman"/>
                <w:b/>
                <w:sz w:val="16"/>
              </w:rPr>
              <w:t>Master Deterministic Seed</w:t>
            </w:r>
          </w:p>
        </w:tc>
        <w:tc>
          <w:tcPr>
            <w:tcW w:type="dxa" w:w="6192"/>
            <w:tcMar>
              <w:top w:w="35" w:type="dxa"/>
              <w:bottom w:w="35" w:type="dxa"/>
              <w:left w:w="50" w:type="dxa"/>
              <w:right w:w="50" w:type="dxa"/>
            </w:tcMar>
            <w:shd w:fill="F8F9FA"/>
          </w:tcPr>
          <w:p>
            <w:pPr>
              <w:spacing w:line="240" w:lineRule="auto" w:before="20" w:after="20"/>
              <w:jc w:val="left"/>
            </w:pPr>
            <w:r>
              <w:rPr>
                <w:rFonts w:ascii="Times New Roman" w:hAnsi="Times New Roman"/>
                <w:sz w:val="16"/>
              </w:rPr>
              <w:t>SeedManager.masterSeed = 42</w:t>
            </w:r>
          </w:p>
        </w:tc>
      </w:tr>
    </w:tbl>
    <w:p>
      <w:pPr>
        <w:spacing w:before="200" w:after="60"/>
        <w:outlineLvl w:val="1"/>
      </w:pPr>
      <w:r>
        <w:rPr>
          <w:rFonts w:ascii="Times New Roman" w:hAnsi="Times New Roman"/>
          <w:b/>
          <w:sz w:val="21"/>
        </w:rPr>
        <w:t>4.2 Dataset and Benchmark Composition</w:t>
      </w:r>
    </w:p>
    <w:p>
      <w:pPr>
        <w:spacing w:after="80"/>
        <w:jc w:val="both"/>
      </w:pPr>
      <w:r>
        <w:rPr>
          <w:rFonts w:ascii="Times New Roman" w:hAnsi="Times New Roman"/>
          <w:sz w:val="20"/>
        </w:rPr>
        <w:t>The evaluation dataset (`AU_DIC_Benchmark_v1.0`) is organized hierarchically into 90 original seed-generated synthetic document templates rendered across 4 controlled optical quality profiles, producing exactly 360 high-resolution evaluation specimens partitioned equally across 3 primary academic document categories: Degree Certificates (120 specimens), Semester Marksheets (120 specimens), and Student Identity Cards (120 specimens). Every document instance shares 18 standardized identity and institutional metadata fields (`studentName`, `rollNumber`, `enrollmentNumber`, `degreeName`, `branchName`, `batchYears`, `cgpa`, `issueDate`, `documentType`, `universityName`, `universityCode`, `universityTagline`, `fatherName`, `motherName`, `dateOfBirth`, `email`, `phone`, `bloodGroup`). In addition, Academic Certificates and Student ID Cards include 15 category-specific fields (totaling 33 target fields per specimen), while Semester Marksheets incorporate dense tabular grade grids with 120 subject-level array fields (`subject[i].code`, `subject[i].name`, `subject[i].credits`, `subject[i].grade`), yielding 138 target fields per marksheet specimen. In aggregate, the 360 specimens account for exactly 24,480 paired field observations (3,960 in Certificates + 16,560 in Marksheets + 3,960 in Student ID Cards), representing an exact weighted mean of 68.0 target fields per specimen. Table III summarizes the benchmark dataset composition, and Table IV details the 4 optical quality profiles.</w:t>
      </w:r>
    </w:p>
    <w:p>
      <w:pPr>
        <w:spacing w:before="120" w:after="60"/>
        <w:jc w:val="center"/>
      </w:pPr>
      <w:r>
        <w:rPr>
          <w:rFonts w:ascii="Times New Roman" w:hAnsi="Times New Roman"/>
          <w:b/>
          <w:sz w:val="18"/>
        </w:rPr>
        <w:t>TABLE III: DATASET AND BENCHMARK COMPOSITION (AU_DIC_BENCHMARK_V1.0)</w:t>
      </w:r>
    </w:p>
    <w:p/>
    <w:tbl>
      <w:tblPr>
        <w:tblW w:type="auto" w:w="0"/>
        <w:jc w:val="center"/>
        <w:tblLook w:firstColumn="1" w:firstRow="1" w:lastColumn="0" w:lastRow="0" w:noHBand="0" w:noVBand="1" w:val="04A0"/>
      </w:tblPr>
      <w:tblGrid>
        <w:gridCol w:w="1872"/>
        <w:gridCol w:w="1872"/>
        <w:gridCol w:w="1872"/>
        <w:gridCol w:w="1872"/>
        <w:gridCol w:w="1872"/>
      </w:tblGrid>
      <w:tr>
        <w:tc>
          <w:tcPr>
            <w:tcW w:type="dxa" w:w="2160"/>
            <w:tcMar>
              <w:top w:w="35" w:type="dxa"/>
              <w:bottom w:w="35" w:type="dxa"/>
              <w:left w:w="45" w:type="dxa"/>
              <w:right w:w="45" w:type="dxa"/>
            </w:tcMar>
            <w:shd w:fill="E0E0E0"/>
          </w:tcPr>
          <w:p>
            <w:pPr>
              <w:spacing w:line="240" w:lineRule="auto" w:before="20" w:after="20"/>
              <w:jc w:val="left"/>
            </w:pPr>
            <w:r>
              <w:rPr>
                <w:rFonts w:ascii="Times New Roman" w:hAnsi="Times New Roman"/>
                <w:b/>
                <w:sz w:val="16"/>
              </w:rPr>
              <w:t>Document Category</w:t>
            </w:r>
          </w:p>
        </w:tc>
        <w:tc>
          <w:tcPr>
            <w:tcW w:type="dxa" w:w="1440"/>
            <w:tcMar>
              <w:top w:w="35" w:type="dxa"/>
              <w:bottom w:w="35" w:type="dxa"/>
              <w:left w:w="45" w:type="dxa"/>
              <w:right w:w="45" w:type="dxa"/>
            </w:tcMar>
            <w:shd w:fill="E0E0E0"/>
          </w:tcPr>
          <w:p>
            <w:pPr>
              <w:spacing w:line="240" w:lineRule="auto" w:before="20" w:after="20"/>
              <w:jc w:val="center"/>
            </w:pPr>
            <w:r>
              <w:rPr>
                <w:rFonts w:ascii="Times New Roman" w:hAnsi="Times New Roman"/>
                <w:b/>
                <w:sz w:val="16"/>
              </w:rPr>
              <w:t>Original Templates</w:t>
            </w:r>
          </w:p>
        </w:tc>
        <w:tc>
          <w:tcPr>
            <w:tcW w:type="dxa" w:w="1584"/>
            <w:tcMar>
              <w:top w:w="35" w:type="dxa"/>
              <w:bottom w:w="35" w:type="dxa"/>
              <w:left w:w="45" w:type="dxa"/>
              <w:right w:w="45" w:type="dxa"/>
            </w:tcMar>
            <w:shd w:fill="E0E0E0"/>
          </w:tcPr>
          <w:p>
            <w:pPr>
              <w:spacing w:line="240" w:lineRule="auto" w:before="20" w:after="20"/>
              <w:jc w:val="center"/>
            </w:pPr>
            <w:r>
              <w:rPr>
                <w:rFonts w:ascii="Times New Roman" w:hAnsi="Times New Roman"/>
                <w:b/>
                <w:sz w:val="16"/>
              </w:rPr>
              <w:t>Rendered Specimens</w:t>
            </w:r>
          </w:p>
        </w:tc>
        <w:tc>
          <w:tcPr>
            <w:tcW w:type="dxa" w:w="2304"/>
            <w:tcMar>
              <w:top w:w="35" w:type="dxa"/>
              <w:bottom w:w="35" w:type="dxa"/>
              <w:left w:w="45" w:type="dxa"/>
              <w:right w:w="45" w:type="dxa"/>
            </w:tcMar>
            <w:shd w:fill="E0E0E0"/>
          </w:tcPr>
          <w:p>
            <w:pPr>
              <w:spacing w:line="240" w:lineRule="auto" w:before="20" w:after="20"/>
              <w:jc w:val="center"/>
            </w:pPr>
            <w:r>
              <w:rPr>
                <w:rFonts w:ascii="Times New Roman" w:hAnsi="Times New Roman"/>
                <w:b/>
                <w:sz w:val="16"/>
              </w:rPr>
              <w:t>Target Fields / Specimen</w:t>
            </w:r>
          </w:p>
        </w:tc>
        <w:tc>
          <w:tcPr>
            <w:tcW w:type="dxa" w:w="1872"/>
            <w:tcMar>
              <w:top w:w="35" w:type="dxa"/>
              <w:bottom w:w="35" w:type="dxa"/>
              <w:left w:w="45" w:type="dxa"/>
              <w:right w:w="45" w:type="dxa"/>
            </w:tcMar>
            <w:shd w:fill="E0E0E0"/>
          </w:tcPr>
          <w:p>
            <w:pPr>
              <w:spacing w:line="240" w:lineRule="auto" w:before="20" w:after="20"/>
              <w:jc w:val="center"/>
            </w:pPr>
            <w:r>
              <w:rPr>
                <w:rFonts w:ascii="Times New Roman" w:hAnsi="Times New Roman"/>
                <w:b/>
                <w:sz w:val="16"/>
              </w:rPr>
              <w:t>Total Paired Observations</w:t>
            </w:r>
          </w:p>
        </w:tc>
      </w:tr>
      <w:tr>
        <w:tc>
          <w:tcPr>
            <w:tcW w:type="dxa" w:w="2160"/>
            <w:tcMar>
              <w:top w:w="35" w:type="dxa"/>
              <w:bottom w:w="35" w:type="dxa"/>
              <w:left w:w="45" w:type="dxa"/>
              <w:right w:w="45" w:type="dxa"/>
            </w:tcMar>
            <w:shd w:fill="F8F9FA"/>
          </w:tcPr>
          <w:p>
            <w:pPr>
              <w:spacing w:line="240" w:lineRule="auto" w:before="20" w:after="20"/>
              <w:jc w:val="left"/>
            </w:pPr>
            <w:r>
              <w:rPr>
                <w:rFonts w:ascii="Times New Roman" w:hAnsi="Times New Roman"/>
                <w:b/>
                <w:sz w:val="16"/>
              </w:rPr>
              <w:t>Academic Certificate</w:t>
            </w:r>
          </w:p>
        </w:tc>
        <w:tc>
          <w:tcPr>
            <w:tcW w:type="dxa" w:w="1440"/>
            <w:tcMar>
              <w:top w:w="35" w:type="dxa"/>
              <w:bottom w:w="35" w:type="dxa"/>
              <w:left w:w="45" w:type="dxa"/>
              <w:right w:w="45" w:type="dxa"/>
            </w:tcMar>
            <w:shd w:fill="F8F9FA"/>
          </w:tcPr>
          <w:p>
            <w:pPr>
              <w:spacing w:line="240" w:lineRule="auto" w:before="20" w:after="20"/>
              <w:jc w:val="center"/>
            </w:pPr>
            <w:r>
              <w:rPr>
                <w:rFonts w:ascii="Times New Roman" w:hAnsi="Times New Roman"/>
                <w:sz w:val="16"/>
              </w:rPr>
              <w:t>30 Templates</w:t>
            </w:r>
          </w:p>
        </w:tc>
        <w:tc>
          <w:tcPr>
            <w:tcW w:type="dxa" w:w="1584"/>
            <w:tcMar>
              <w:top w:w="35" w:type="dxa"/>
              <w:bottom w:w="35" w:type="dxa"/>
              <w:left w:w="45" w:type="dxa"/>
              <w:right w:w="45" w:type="dxa"/>
            </w:tcMar>
            <w:shd w:fill="F8F9FA"/>
          </w:tcPr>
          <w:p>
            <w:pPr>
              <w:spacing w:line="240" w:lineRule="auto" w:before="20" w:after="20"/>
              <w:jc w:val="center"/>
            </w:pPr>
            <w:r>
              <w:rPr>
                <w:rFonts w:ascii="Times New Roman" w:hAnsi="Times New Roman"/>
                <w:sz w:val="16"/>
              </w:rPr>
              <w:t>120 Specimens</w:t>
            </w:r>
          </w:p>
        </w:tc>
        <w:tc>
          <w:tcPr>
            <w:tcW w:type="dxa" w:w="2304"/>
            <w:tcMar>
              <w:top w:w="35" w:type="dxa"/>
              <w:bottom w:w="35" w:type="dxa"/>
              <w:left w:w="45" w:type="dxa"/>
              <w:right w:w="45" w:type="dxa"/>
            </w:tcMar>
            <w:shd w:fill="F8F9FA"/>
          </w:tcPr>
          <w:p>
            <w:pPr>
              <w:spacing w:line="240" w:lineRule="auto" w:before="20" w:after="20"/>
              <w:jc w:val="center"/>
            </w:pPr>
            <w:r>
              <w:rPr>
                <w:rFonts w:ascii="Times New Roman" w:hAnsi="Times New Roman"/>
                <w:sz w:val="16"/>
              </w:rPr>
              <w:t>33 Fields (18 Metadata + 15 Specific)</w:t>
            </w:r>
          </w:p>
        </w:tc>
        <w:tc>
          <w:tcPr>
            <w:tcW w:type="dxa" w:w="1872"/>
            <w:tcMar>
              <w:top w:w="35" w:type="dxa"/>
              <w:bottom w:w="35" w:type="dxa"/>
              <w:left w:w="45" w:type="dxa"/>
              <w:right w:w="45" w:type="dxa"/>
            </w:tcMar>
            <w:shd w:fill="F8F9FA"/>
          </w:tcPr>
          <w:p>
            <w:pPr>
              <w:spacing w:line="240" w:lineRule="auto" w:before="20" w:after="20"/>
              <w:jc w:val="center"/>
            </w:pPr>
            <w:r>
              <w:rPr>
                <w:rFonts w:ascii="Times New Roman" w:hAnsi="Times New Roman"/>
                <w:sz w:val="16"/>
              </w:rPr>
              <w:t>3,960 Observations</w:t>
            </w:r>
          </w:p>
        </w:tc>
      </w:tr>
      <w:tr>
        <w:tc>
          <w:tcPr>
            <w:tcW w:type="dxa" w:w="2160"/>
            <w:tcMar>
              <w:top w:w="35" w:type="dxa"/>
              <w:bottom w:w="35" w:type="dxa"/>
              <w:left w:w="45" w:type="dxa"/>
              <w:right w:w="45" w:type="dxa"/>
            </w:tcMar>
          </w:tcPr>
          <w:p>
            <w:pPr>
              <w:spacing w:line="240" w:lineRule="auto" w:before="20" w:after="20"/>
              <w:jc w:val="left"/>
            </w:pPr>
            <w:r>
              <w:rPr>
                <w:rFonts w:ascii="Times New Roman" w:hAnsi="Times New Roman"/>
                <w:b/>
                <w:sz w:val="16"/>
              </w:rPr>
              <w:t>Semester Marksheet</w:t>
            </w:r>
          </w:p>
        </w:tc>
        <w:tc>
          <w:tcPr>
            <w:tcW w:type="dxa" w:w="1440"/>
            <w:tcMar>
              <w:top w:w="35" w:type="dxa"/>
              <w:bottom w:w="35" w:type="dxa"/>
              <w:left w:w="45" w:type="dxa"/>
              <w:right w:w="45" w:type="dxa"/>
            </w:tcMar>
          </w:tcPr>
          <w:p>
            <w:pPr>
              <w:spacing w:line="240" w:lineRule="auto" w:before="20" w:after="20"/>
              <w:jc w:val="center"/>
            </w:pPr>
            <w:r>
              <w:rPr>
                <w:rFonts w:ascii="Times New Roman" w:hAnsi="Times New Roman"/>
                <w:sz w:val="16"/>
              </w:rPr>
              <w:t>30 Templates</w:t>
            </w:r>
          </w:p>
        </w:tc>
        <w:tc>
          <w:tcPr>
            <w:tcW w:type="dxa" w:w="1584"/>
            <w:tcMar>
              <w:top w:w="35" w:type="dxa"/>
              <w:bottom w:w="35" w:type="dxa"/>
              <w:left w:w="45" w:type="dxa"/>
              <w:right w:w="45" w:type="dxa"/>
            </w:tcMar>
          </w:tcPr>
          <w:p>
            <w:pPr>
              <w:spacing w:line="240" w:lineRule="auto" w:before="20" w:after="20"/>
              <w:jc w:val="center"/>
            </w:pPr>
            <w:r>
              <w:rPr>
                <w:rFonts w:ascii="Times New Roman" w:hAnsi="Times New Roman"/>
                <w:sz w:val="16"/>
              </w:rPr>
              <w:t>120 Specimens</w:t>
            </w:r>
          </w:p>
        </w:tc>
        <w:tc>
          <w:tcPr>
            <w:tcW w:type="dxa" w:w="2304"/>
            <w:tcMar>
              <w:top w:w="35" w:type="dxa"/>
              <w:bottom w:w="35" w:type="dxa"/>
              <w:left w:w="45" w:type="dxa"/>
              <w:right w:w="45" w:type="dxa"/>
            </w:tcMar>
          </w:tcPr>
          <w:p>
            <w:pPr>
              <w:spacing w:line="240" w:lineRule="auto" w:before="20" w:after="20"/>
              <w:jc w:val="center"/>
            </w:pPr>
            <w:r>
              <w:rPr>
                <w:rFonts w:ascii="Times New Roman" w:hAnsi="Times New Roman"/>
                <w:sz w:val="16"/>
              </w:rPr>
              <w:t>138 Fields (18 Metadata + 120 Tabular)</w:t>
            </w:r>
          </w:p>
        </w:tc>
        <w:tc>
          <w:tcPr>
            <w:tcW w:type="dxa" w:w="1872"/>
            <w:tcMar>
              <w:top w:w="35" w:type="dxa"/>
              <w:bottom w:w="35" w:type="dxa"/>
              <w:left w:w="45" w:type="dxa"/>
              <w:right w:w="45" w:type="dxa"/>
            </w:tcMar>
          </w:tcPr>
          <w:p>
            <w:pPr>
              <w:spacing w:line="240" w:lineRule="auto" w:before="20" w:after="20"/>
              <w:jc w:val="center"/>
            </w:pPr>
            <w:r>
              <w:rPr>
                <w:rFonts w:ascii="Times New Roman" w:hAnsi="Times New Roman"/>
                <w:sz w:val="16"/>
              </w:rPr>
              <w:t>16,560 Observations</w:t>
            </w:r>
          </w:p>
        </w:tc>
      </w:tr>
      <w:tr>
        <w:tc>
          <w:tcPr>
            <w:tcW w:type="dxa" w:w="2160"/>
            <w:tcMar>
              <w:top w:w="35" w:type="dxa"/>
              <w:bottom w:w="35" w:type="dxa"/>
              <w:left w:w="45" w:type="dxa"/>
              <w:right w:w="45" w:type="dxa"/>
            </w:tcMar>
            <w:shd w:fill="F8F9FA"/>
          </w:tcPr>
          <w:p>
            <w:pPr>
              <w:spacing w:line="240" w:lineRule="auto" w:before="20" w:after="20"/>
              <w:jc w:val="left"/>
            </w:pPr>
            <w:r>
              <w:rPr>
                <w:rFonts w:ascii="Times New Roman" w:hAnsi="Times New Roman"/>
                <w:b/>
                <w:sz w:val="16"/>
              </w:rPr>
              <w:t>Student ID Card</w:t>
            </w:r>
          </w:p>
        </w:tc>
        <w:tc>
          <w:tcPr>
            <w:tcW w:type="dxa" w:w="1440"/>
            <w:tcMar>
              <w:top w:w="35" w:type="dxa"/>
              <w:bottom w:w="35" w:type="dxa"/>
              <w:left w:w="45" w:type="dxa"/>
              <w:right w:w="45" w:type="dxa"/>
            </w:tcMar>
            <w:shd w:fill="F8F9FA"/>
          </w:tcPr>
          <w:p>
            <w:pPr>
              <w:spacing w:line="240" w:lineRule="auto" w:before="20" w:after="20"/>
              <w:jc w:val="center"/>
            </w:pPr>
            <w:r>
              <w:rPr>
                <w:rFonts w:ascii="Times New Roman" w:hAnsi="Times New Roman"/>
                <w:sz w:val="16"/>
              </w:rPr>
              <w:t>30 Templates</w:t>
            </w:r>
          </w:p>
        </w:tc>
        <w:tc>
          <w:tcPr>
            <w:tcW w:type="dxa" w:w="1584"/>
            <w:tcMar>
              <w:top w:w="35" w:type="dxa"/>
              <w:bottom w:w="35" w:type="dxa"/>
              <w:left w:w="45" w:type="dxa"/>
              <w:right w:w="45" w:type="dxa"/>
            </w:tcMar>
            <w:shd w:fill="F8F9FA"/>
          </w:tcPr>
          <w:p>
            <w:pPr>
              <w:spacing w:line="240" w:lineRule="auto" w:before="20" w:after="20"/>
              <w:jc w:val="center"/>
            </w:pPr>
            <w:r>
              <w:rPr>
                <w:rFonts w:ascii="Times New Roman" w:hAnsi="Times New Roman"/>
                <w:sz w:val="16"/>
              </w:rPr>
              <w:t>120 Specimens</w:t>
            </w:r>
          </w:p>
        </w:tc>
        <w:tc>
          <w:tcPr>
            <w:tcW w:type="dxa" w:w="2304"/>
            <w:tcMar>
              <w:top w:w="35" w:type="dxa"/>
              <w:bottom w:w="35" w:type="dxa"/>
              <w:left w:w="45" w:type="dxa"/>
              <w:right w:w="45" w:type="dxa"/>
            </w:tcMar>
            <w:shd w:fill="F8F9FA"/>
          </w:tcPr>
          <w:p>
            <w:pPr>
              <w:spacing w:line="240" w:lineRule="auto" w:before="20" w:after="20"/>
              <w:jc w:val="center"/>
            </w:pPr>
            <w:r>
              <w:rPr>
                <w:rFonts w:ascii="Times New Roman" w:hAnsi="Times New Roman"/>
                <w:sz w:val="16"/>
              </w:rPr>
              <w:t>33 Fields (18 Metadata + 15 Specific)</w:t>
            </w:r>
          </w:p>
        </w:tc>
        <w:tc>
          <w:tcPr>
            <w:tcW w:type="dxa" w:w="1872"/>
            <w:tcMar>
              <w:top w:w="35" w:type="dxa"/>
              <w:bottom w:w="35" w:type="dxa"/>
              <w:left w:w="45" w:type="dxa"/>
              <w:right w:w="45" w:type="dxa"/>
            </w:tcMar>
            <w:shd w:fill="F8F9FA"/>
          </w:tcPr>
          <w:p>
            <w:pPr>
              <w:spacing w:line="240" w:lineRule="auto" w:before="20" w:after="20"/>
              <w:jc w:val="center"/>
            </w:pPr>
            <w:r>
              <w:rPr>
                <w:rFonts w:ascii="Times New Roman" w:hAnsi="Times New Roman"/>
                <w:sz w:val="16"/>
              </w:rPr>
              <w:t>3,960 Observations</w:t>
            </w:r>
          </w:p>
        </w:tc>
      </w:tr>
      <w:tr>
        <w:tc>
          <w:tcPr>
            <w:tcW w:type="dxa" w:w="2160"/>
            <w:tcMar>
              <w:top w:w="35" w:type="dxa"/>
              <w:bottom w:w="35" w:type="dxa"/>
              <w:left w:w="45" w:type="dxa"/>
              <w:right w:w="45" w:type="dxa"/>
            </w:tcMar>
            <w:shd w:fill="EAEAEA"/>
          </w:tcPr>
          <w:p>
            <w:pPr>
              <w:spacing w:line="240" w:lineRule="auto" w:before="20" w:after="20"/>
              <w:jc w:val="left"/>
            </w:pPr>
            <w:r>
              <w:rPr>
                <w:rFonts w:ascii="Times New Roman" w:hAnsi="Times New Roman"/>
                <w:b/>
                <w:sz w:val="16"/>
              </w:rPr>
              <w:t>Total / Weighted Mean</w:t>
            </w:r>
          </w:p>
        </w:tc>
        <w:tc>
          <w:tcPr>
            <w:tcW w:type="dxa" w:w="1440"/>
            <w:tcMar>
              <w:top w:w="35" w:type="dxa"/>
              <w:bottom w:w="35" w:type="dxa"/>
              <w:left w:w="45" w:type="dxa"/>
              <w:right w:w="45" w:type="dxa"/>
            </w:tcMar>
            <w:shd w:fill="EAEAEA"/>
          </w:tcPr>
          <w:p>
            <w:pPr>
              <w:spacing w:line="240" w:lineRule="auto" w:before="20" w:after="20"/>
              <w:jc w:val="center"/>
            </w:pPr>
            <w:r>
              <w:rPr>
                <w:rFonts w:ascii="Times New Roman" w:hAnsi="Times New Roman"/>
                <w:b/>
                <w:sz w:val="16"/>
              </w:rPr>
              <w:t>90 Unique Templates</w:t>
            </w:r>
          </w:p>
        </w:tc>
        <w:tc>
          <w:tcPr>
            <w:tcW w:type="dxa" w:w="1584"/>
            <w:tcMar>
              <w:top w:w="35" w:type="dxa"/>
              <w:bottom w:w="35" w:type="dxa"/>
              <w:left w:w="45" w:type="dxa"/>
              <w:right w:w="45" w:type="dxa"/>
            </w:tcMar>
            <w:shd w:fill="EAEAEA"/>
          </w:tcPr>
          <w:p>
            <w:pPr>
              <w:spacing w:line="240" w:lineRule="auto" w:before="20" w:after="20"/>
              <w:jc w:val="center"/>
            </w:pPr>
            <w:r>
              <w:rPr>
                <w:rFonts w:ascii="Times New Roman" w:hAnsi="Times New Roman"/>
                <w:b/>
                <w:sz w:val="16"/>
              </w:rPr>
              <w:t>360 Evaluated Specimens</w:t>
            </w:r>
          </w:p>
        </w:tc>
        <w:tc>
          <w:tcPr>
            <w:tcW w:type="dxa" w:w="2304"/>
            <w:tcMar>
              <w:top w:w="35" w:type="dxa"/>
              <w:bottom w:w="35" w:type="dxa"/>
              <w:left w:w="45" w:type="dxa"/>
              <w:right w:w="45" w:type="dxa"/>
            </w:tcMar>
            <w:shd w:fill="EAEAEA"/>
          </w:tcPr>
          <w:p>
            <w:pPr>
              <w:spacing w:line="240" w:lineRule="auto" w:before="20" w:after="20"/>
              <w:jc w:val="center"/>
            </w:pPr>
            <w:r>
              <w:rPr>
                <w:rFonts w:ascii="Times New Roman" w:hAnsi="Times New Roman"/>
                <w:b/>
                <w:sz w:val="16"/>
              </w:rPr>
              <w:t>68.0 Mean Fields / Specimen</w:t>
            </w:r>
          </w:p>
        </w:tc>
        <w:tc>
          <w:tcPr>
            <w:tcW w:type="dxa" w:w="1872"/>
            <w:tcMar>
              <w:top w:w="35" w:type="dxa"/>
              <w:bottom w:w="35" w:type="dxa"/>
              <w:left w:w="45" w:type="dxa"/>
              <w:right w:w="45" w:type="dxa"/>
            </w:tcMar>
            <w:shd w:fill="EAEAEA"/>
          </w:tcPr>
          <w:p>
            <w:pPr>
              <w:spacing w:line="240" w:lineRule="auto" w:before="20" w:after="20"/>
              <w:jc w:val="center"/>
            </w:pPr>
            <w:r>
              <w:rPr>
                <w:rFonts w:ascii="Times New Roman" w:hAnsi="Times New Roman"/>
                <w:b/>
                <w:sz w:val="16"/>
              </w:rPr>
              <w:t>24,480 Total Observations</w:t>
            </w:r>
          </w:p>
        </w:tc>
      </w:tr>
    </w:tbl>
    <w:p>
      <w:pPr>
        <w:spacing w:before="120" w:after="60"/>
        <w:jc w:val="center"/>
      </w:pPr>
      <w:r>
        <w:rPr>
          <w:rFonts w:ascii="Times New Roman" w:hAnsi="Times New Roman"/>
          <w:b/>
          <w:sz w:val="18"/>
        </w:rPr>
        <w:t>TABLE IV: OPTICAL QUALITY DEGRADATION PROFILES</w:t>
      </w:r>
    </w:p>
    <w:p/>
    <w:p>
      <w:pPr>
        <w:spacing w:before="200" w:after="60"/>
        <w:outlineLvl w:val="1"/>
      </w:pPr>
      <w:r>
        <w:rPr>
          <w:rFonts w:ascii="Times New Roman" w:hAnsi="Times New Roman"/>
          <w:b/>
          <w:sz w:val="21"/>
        </w:rPr>
        <w:t>4.3 Experimental Configuration and Parameters</w:t>
      </w:r>
    </w:p>
    <w:p>
      <w:pPr>
        <w:spacing w:after="80"/>
        <w:jc w:val="both"/>
      </w:pPr>
      <w:r>
        <w:rPr>
          <w:rFonts w:ascii="Times New Roman" w:hAnsi="Times New Roman"/>
          <w:sz w:val="20"/>
        </w:rPr>
        <w:t>The canonical live evaluation was executed under strictly controlled, deterministic runtime parameters. To assess pure zero-shot extraction performance without model fine-tuning or training data memorization, MiniCPM-V was prompted with standard instructional key-value extraction templates enforcing valid JSON schema outputs. Decoding temperature was set to 0.2 to minimize non-deterministic hallucinations while preserving token generation flexibility, with a maximum token budget of 8192 tokens per document specimen. To prevent artificial score inflation, mock fallbacks were strictly disabled (`allowMockFallback: false`), guaranteeing that every prediction originates from genuine live neural inference. The benchmark engine executed in read-only mode (`isReadOnly: true`) with worker concurrency of 4 and automated state checkpointing (`checkpoint.json`). Statistical significance was evaluated at alpha = 0.05 using 10,000 bootstrap iterations (seed = 42). Table V outlines the full experimental parameter matrix.</w:t>
      </w:r>
    </w:p>
    <w:p>
      <w:pPr>
        <w:spacing w:before="120" w:after="60"/>
        <w:jc w:val="center"/>
      </w:pPr>
      <w:r>
        <w:rPr>
          <w:rFonts w:ascii="Times New Roman" w:hAnsi="Times New Roman"/>
          <w:b/>
          <w:sz w:val="18"/>
        </w:rPr>
        <w:t>TABLE V: CANONICAL EXPERIMENTAL CONFIGURATION PARAMETERS</w:t>
      </w:r>
    </w:p>
    <w:p/>
    <w:tbl>
      <w:tblPr>
        <w:tblW w:type="auto" w:w="0"/>
        <w:jc w:val="center"/>
        <w:tblLook w:firstColumn="1" w:firstRow="1" w:lastColumn="0" w:lastRow="0" w:noHBand="0" w:noVBand="1" w:val="04A0"/>
      </w:tblPr>
      <w:tblGrid>
        <w:gridCol w:w="4680"/>
        <w:gridCol w:w="4680"/>
      </w:tblGrid>
      <w:tr>
        <w:tc>
          <w:tcPr>
            <w:tcW w:type="dxa" w:w="3456"/>
            <w:tcMar>
              <w:top w:w="35" w:type="dxa"/>
              <w:bottom w:w="35" w:type="dxa"/>
              <w:left w:w="50" w:type="dxa"/>
              <w:right w:w="50" w:type="dxa"/>
            </w:tcMar>
            <w:shd w:fill="E0E0E0"/>
          </w:tcPr>
          <w:p>
            <w:pPr>
              <w:spacing w:line="240" w:lineRule="auto" w:before="20" w:after="20"/>
              <w:jc w:val="left"/>
            </w:pPr>
            <w:r>
              <w:rPr>
                <w:rFonts w:ascii="Times New Roman" w:hAnsi="Times New Roman"/>
                <w:b/>
                <w:sz w:val="16"/>
              </w:rPr>
              <w:t>Configuration Parameter</w:t>
            </w:r>
          </w:p>
        </w:tc>
        <w:tc>
          <w:tcPr>
            <w:tcW w:type="dxa" w:w="5904"/>
            <w:tcMar>
              <w:top w:w="35" w:type="dxa"/>
              <w:bottom w:w="35" w:type="dxa"/>
              <w:left w:w="50" w:type="dxa"/>
              <w:right w:w="50" w:type="dxa"/>
            </w:tcMar>
            <w:shd w:fill="E0E0E0"/>
          </w:tcPr>
          <w:p>
            <w:pPr>
              <w:spacing w:line="240" w:lineRule="auto" w:before="20" w:after="20"/>
              <w:jc w:val="left"/>
            </w:pPr>
            <w:r>
              <w:rPr>
                <w:rFonts w:ascii="Times New Roman" w:hAnsi="Times New Roman"/>
                <w:b/>
                <w:sz w:val="16"/>
              </w:rPr>
              <w:t>Verified Experimental Value</w:t>
            </w:r>
          </w:p>
        </w:tc>
      </w:tr>
      <w:tr>
        <w:tc>
          <w:tcPr>
            <w:tcW w:type="dxa" w:w="3456"/>
            <w:tcMar>
              <w:top w:w="35" w:type="dxa"/>
              <w:bottom w:w="35" w:type="dxa"/>
              <w:left w:w="50" w:type="dxa"/>
              <w:right w:w="50" w:type="dxa"/>
            </w:tcMar>
            <w:shd w:fill="F8F9FA"/>
          </w:tcPr>
          <w:p>
            <w:pPr>
              <w:spacing w:line="240" w:lineRule="auto" w:before="20" w:after="20"/>
              <w:jc w:val="left"/>
            </w:pPr>
            <w:r>
              <w:rPr>
                <w:rFonts w:ascii="Times New Roman" w:hAnsi="Times New Roman"/>
                <w:b/>
                <w:sz w:val="16"/>
              </w:rPr>
              <w:t>Benchmark Suite Version</w:t>
            </w:r>
          </w:p>
        </w:tc>
        <w:tc>
          <w:tcPr>
            <w:tcW w:type="dxa" w:w="5904"/>
            <w:tcMar>
              <w:top w:w="35" w:type="dxa"/>
              <w:bottom w:w="35" w:type="dxa"/>
              <w:left w:w="50" w:type="dxa"/>
              <w:right w:w="50" w:type="dxa"/>
            </w:tcMar>
            <w:shd w:fill="F8F9FA"/>
          </w:tcPr>
          <w:p>
            <w:pPr>
              <w:spacing w:line="240" w:lineRule="auto" w:before="20" w:after="20"/>
              <w:jc w:val="left"/>
            </w:pPr>
            <w:r>
              <w:rPr>
                <w:rFonts w:ascii="Times New Roman" w:hAnsi="Times New Roman"/>
                <w:sz w:val="16"/>
              </w:rPr>
              <w:t>AU DIC Benchmark v1.0 (Release Candidate 1 - RC1)</w:t>
            </w:r>
          </w:p>
        </w:tc>
      </w:tr>
      <w:tr>
        <w:tc>
          <w:tcPr>
            <w:tcW w:type="dxa" w:w="3456"/>
            <w:tcMar>
              <w:top w:w="35" w:type="dxa"/>
              <w:bottom w:w="35" w:type="dxa"/>
              <w:left w:w="50" w:type="dxa"/>
              <w:right w:w="50" w:type="dxa"/>
            </w:tcMar>
          </w:tcPr>
          <w:p>
            <w:pPr>
              <w:spacing w:line="240" w:lineRule="auto" w:before="20" w:after="20"/>
              <w:jc w:val="left"/>
            </w:pPr>
            <w:r>
              <w:rPr>
                <w:rFonts w:ascii="Times New Roman" w:hAnsi="Times New Roman"/>
                <w:b/>
                <w:sz w:val="16"/>
              </w:rPr>
              <w:t>Benchmark Execution Mode</w:t>
            </w:r>
          </w:p>
        </w:tc>
        <w:tc>
          <w:tcPr>
            <w:tcW w:type="dxa" w:w="5904"/>
            <w:tcMar>
              <w:top w:w="35" w:type="dxa"/>
              <w:bottom w:w="35" w:type="dxa"/>
              <w:left w:w="50" w:type="dxa"/>
              <w:right w:w="50" w:type="dxa"/>
            </w:tcMar>
          </w:tcPr>
          <w:p>
            <w:pPr>
              <w:spacing w:line="240" w:lineRule="auto" w:before="20" w:after="20"/>
              <w:jc w:val="left"/>
            </w:pPr>
            <w:r>
              <w:rPr>
                <w:rFonts w:ascii="Times New Roman" w:hAnsi="Times New Roman"/>
                <w:sz w:val="16"/>
              </w:rPr>
              <w:t>Headless Read-Only Mode (isReadOnly: true, 0 Database Writes)</w:t>
            </w:r>
          </w:p>
        </w:tc>
      </w:tr>
      <w:tr>
        <w:tc>
          <w:tcPr>
            <w:tcW w:type="dxa" w:w="3456"/>
            <w:tcMar>
              <w:top w:w="35" w:type="dxa"/>
              <w:bottom w:w="35" w:type="dxa"/>
              <w:left w:w="50" w:type="dxa"/>
              <w:right w:w="50" w:type="dxa"/>
            </w:tcMar>
            <w:shd w:fill="F8F9FA"/>
          </w:tcPr>
          <w:p>
            <w:pPr>
              <w:spacing w:line="240" w:lineRule="auto" w:before="20" w:after="20"/>
              <w:jc w:val="left"/>
            </w:pPr>
            <w:r>
              <w:rPr>
                <w:rFonts w:ascii="Times New Roman" w:hAnsi="Times New Roman"/>
                <w:b/>
                <w:sz w:val="16"/>
              </w:rPr>
              <w:t>Model-Serving Runtime</w:t>
            </w:r>
          </w:p>
        </w:tc>
        <w:tc>
          <w:tcPr>
            <w:tcW w:type="dxa" w:w="5904"/>
            <w:tcMar>
              <w:top w:w="35" w:type="dxa"/>
              <w:bottom w:w="35" w:type="dxa"/>
              <w:left w:w="50" w:type="dxa"/>
              <w:right w:w="50" w:type="dxa"/>
            </w:tcMar>
            <w:shd w:fill="F8F9FA"/>
          </w:tcPr>
          <w:p>
            <w:pPr>
              <w:spacing w:line="240" w:lineRule="auto" w:before="20" w:after="20"/>
              <w:jc w:val="left"/>
            </w:pPr>
            <w:r>
              <w:rPr>
                <w:rFonts w:ascii="Times New Roman" w:hAnsi="Times New Roman"/>
                <w:sz w:val="16"/>
              </w:rPr>
              <w:t>Local Ollama Inference Engine (v0.32.14, Local Host)</w:t>
            </w:r>
          </w:p>
        </w:tc>
      </w:tr>
      <w:tr>
        <w:tc>
          <w:tcPr>
            <w:tcW w:type="dxa" w:w="3456"/>
            <w:tcMar>
              <w:top w:w="35" w:type="dxa"/>
              <w:bottom w:w="35" w:type="dxa"/>
              <w:left w:w="50" w:type="dxa"/>
              <w:right w:w="50" w:type="dxa"/>
            </w:tcMar>
          </w:tcPr>
          <w:p>
            <w:pPr>
              <w:spacing w:line="240" w:lineRule="auto" w:before="20" w:after="20"/>
              <w:jc w:val="left"/>
            </w:pPr>
            <w:r>
              <w:rPr>
                <w:rFonts w:ascii="Times New Roman" w:hAnsi="Times New Roman"/>
                <w:b/>
                <w:sz w:val="16"/>
              </w:rPr>
              <w:t>Evaluated Model &amp; Identifier</w:t>
            </w:r>
          </w:p>
        </w:tc>
        <w:tc>
          <w:tcPr>
            <w:tcW w:type="dxa" w:w="5904"/>
            <w:tcMar>
              <w:top w:w="35" w:type="dxa"/>
              <w:bottom w:w="35" w:type="dxa"/>
              <w:left w:w="50" w:type="dxa"/>
              <w:right w:w="50" w:type="dxa"/>
            </w:tcMar>
          </w:tcPr>
          <w:p>
            <w:pPr>
              <w:spacing w:line="240" w:lineRule="auto" w:before="20" w:after="20"/>
              <w:jc w:val="left"/>
            </w:pPr>
            <w:r>
              <w:rPr>
                <w:rFonts w:ascii="Times New Roman" w:hAnsi="Times New Roman"/>
                <w:sz w:val="16"/>
              </w:rPr>
              <w:t>MiniCPM-V (minicpm-v:latest)</w:t>
            </w:r>
          </w:p>
        </w:tc>
      </w:tr>
      <w:tr>
        <w:tc>
          <w:tcPr>
            <w:tcW w:type="dxa" w:w="3456"/>
            <w:tcMar>
              <w:top w:w="35" w:type="dxa"/>
              <w:bottom w:w="35" w:type="dxa"/>
              <w:left w:w="50" w:type="dxa"/>
              <w:right w:w="50" w:type="dxa"/>
            </w:tcMar>
            <w:shd w:fill="F8F9FA"/>
          </w:tcPr>
          <w:p>
            <w:pPr>
              <w:spacing w:line="240" w:lineRule="auto" w:before="20" w:after="20"/>
              <w:jc w:val="left"/>
            </w:pPr>
            <w:r>
              <w:rPr>
                <w:rFonts w:ascii="Times New Roman" w:hAnsi="Times New Roman"/>
                <w:b/>
                <w:sz w:val="16"/>
              </w:rPr>
              <w:t>Model Parameter Scale &amp; Quant</w:t>
            </w:r>
          </w:p>
        </w:tc>
        <w:tc>
          <w:tcPr>
            <w:tcW w:type="dxa" w:w="5904"/>
            <w:tcMar>
              <w:top w:w="35" w:type="dxa"/>
              <w:bottom w:w="35" w:type="dxa"/>
              <w:left w:w="50" w:type="dxa"/>
              <w:right w:w="50" w:type="dxa"/>
            </w:tcMar>
            <w:shd w:fill="F8F9FA"/>
          </w:tcPr>
          <w:p>
            <w:pPr>
              <w:spacing w:line="240" w:lineRule="auto" w:before="20" w:after="20"/>
              <w:jc w:val="left"/>
            </w:pPr>
            <w:r>
              <w:rPr>
                <w:rFonts w:ascii="Times New Roman" w:hAnsi="Times New Roman"/>
                <w:sz w:val="16"/>
              </w:rPr>
              <w:t>~7.6 Billion Parameters, 4-bit Quantization (Q4_0 GGUF)</w:t>
            </w:r>
          </w:p>
        </w:tc>
      </w:tr>
      <w:tr>
        <w:tc>
          <w:tcPr>
            <w:tcW w:type="dxa" w:w="3456"/>
            <w:tcMar>
              <w:top w:w="35" w:type="dxa"/>
              <w:bottom w:w="35" w:type="dxa"/>
              <w:left w:w="50" w:type="dxa"/>
              <w:right w:w="50" w:type="dxa"/>
            </w:tcMar>
          </w:tcPr>
          <w:p>
            <w:pPr>
              <w:spacing w:line="240" w:lineRule="auto" w:before="20" w:after="20"/>
              <w:jc w:val="left"/>
            </w:pPr>
            <w:r>
              <w:rPr>
                <w:rFonts w:ascii="Times New Roman" w:hAnsi="Times New Roman"/>
                <w:b/>
                <w:sz w:val="16"/>
              </w:rPr>
              <w:t>Evaluation Paradigm</w:t>
            </w:r>
          </w:p>
        </w:tc>
        <w:tc>
          <w:tcPr>
            <w:tcW w:type="dxa" w:w="5904"/>
            <w:tcMar>
              <w:top w:w="35" w:type="dxa"/>
              <w:bottom w:w="35" w:type="dxa"/>
              <w:left w:w="50" w:type="dxa"/>
              <w:right w:w="50" w:type="dxa"/>
            </w:tcMar>
          </w:tcPr>
          <w:p>
            <w:pPr>
              <w:spacing w:line="240" w:lineRule="auto" w:before="20" w:after="20"/>
              <w:jc w:val="left"/>
            </w:pPr>
            <w:r>
              <w:rPr>
                <w:rFonts w:ascii="Times New Roman" w:hAnsi="Times New Roman"/>
                <w:sz w:val="16"/>
              </w:rPr>
              <w:t>Zero-Shot Instruction Prompting (No Fine-Tuning / No Adaptation)</w:t>
            </w:r>
          </w:p>
        </w:tc>
      </w:tr>
      <w:tr>
        <w:tc>
          <w:tcPr>
            <w:tcW w:type="dxa" w:w="3456"/>
            <w:tcMar>
              <w:top w:w="35" w:type="dxa"/>
              <w:bottom w:w="35" w:type="dxa"/>
              <w:left w:w="50" w:type="dxa"/>
              <w:right w:w="50" w:type="dxa"/>
            </w:tcMar>
            <w:shd w:fill="F8F9FA"/>
          </w:tcPr>
          <w:p>
            <w:pPr>
              <w:spacing w:line="240" w:lineRule="auto" w:before="20" w:after="20"/>
              <w:jc w:val="left"/>
            </w:pPr>
            <w:r>
              <w:rPr>
                <w:rFonts w:ascii="Times New Roman" w:hAnsi="Times New Roman"/>
                <w:b/>
                <w:sz w:val="16"/>
              </w:rPr>
              <w:t>Decoding Temperature (T)</w:t>
            </w:r>
          </w:p>
        </w:tc>
        <w:tc>
          <w:tcPr>
            <w:tcW w:type="dxa" w:w="5904"/>
            <w:tcMar>
              <w:top w:w="35" w:type="dxa"/>
              <w:bottom w:w="35" w:type="dxa"/>
              <w:left w:w="50" w:type="dxa"/>
              <w:right w:w="50" w:type="dxa"/>
            </w:tcMar>
            <w:shd w:fill="F8F9FA"/>
          </w:tcPr>
          <w:p>
            <w:pPr>
              <w:spacing w:line="240" w:lineRule="auto" w:before="20" w:after="20"/>
              <w:jc w:val="left"/>
            </w:pPr>
            <w:r>
              <w:rPr>
                <w:rFonts w:ascii="Times New Roman" w:hAnsi="Times New Roman"/>
                <w:sz w:val="16"/>
              </w:rPr>
              <w:t>0.2 (Greedy / Low-Entropy Deterministic Sampling)</w:t>
            </w:r>
          </w:p>
        </w:tc>
      </w:tr>
      <w:tr>
        <w:tc>
          <w:tcPr>
            <w:tcW w:type="dxa" w:w="3456"/>
            <w:tcMar>
              <w:top w:w="35" w:type="dxa"/>
              <w:bottom w:w="35" w:type="dxa"/>
              <w:left w:w="50" w:type="dxa"/>
              <w:right w:w="50" w:type="dxa"/>
            </w:tcMar>
          </w:tcPr>
          <w:p>
            <w:pPr>
              <w:spacing w:line="240" w:lineRule="auto" w:before="20" w:after="20"/>
              <w:jc w:val="left"/>
            </w:pPr>
            <w:r>
              <w:rPr>
                <w:rFonts w:ascii="Times New Roman" w:hAnsi="Times New Roman"/>
                <w:b/>
                <w:sz w:val="16"/>
              </w:rPr>
              <w:t>Maximum Generation Budget</w:t>
            </w:r>
          </w:p>
        </w:tc>
        <w:tc>
          <w:tcPr>
            <w:tcW w:type="dxa" w:w="5904"/>
            <w:tcMar>
              <w:top w:w="35" w:type="dxa"/>
              <w:bottom w:w="35" w:type="dxa"/>
              <w:left w:w="50" w:type="dxa"/>
              <w:right w:w="50" w:type="dxa"/>
            </w:tcMar>
          </w:tcPr>
          <w:p>
            <w:pPr>
              <w:spacing w:line="240" w:lineRule="auto" w:before="20" w:after="20"/>
              <w:jc w:val="left"/>
            </w:pPr>
            <w:r>
              <w:rPr>
                <w:rFonts w:ascii="Times New Roman" w:hAnsi="Times New Roman"/>
                <w:sz w:val="16"/>
              </w:rPr>
              <w:t>8192 Output Tokens / Specimen</w:t>
            </w:r>
          </w:p>
        </w:tc>
      </w:tr>
      <w:tr>
        <w:tc>
          <w:tcPr>
            <w:tcW w:type="dxa" w:w="3456"/>
            <w:tcMar>
              <w:top w:w="35" w:type="dxa"/>
              <w:bottom w:w="35" w:type="dxa"/>
              <w:left w:w="50" w:type="dxa"/>
              <w:right w:w="50" w:type="dxa"/>
            </w:tcMar>
            <w:shd w:fill="F8F9FA"/>
          </w:tcPr>
          <w:p>
            <w:pPr>
              <w:spacing w:line="240" w:lineRule="auto" w:before="20" w:after="20"/>
              <w:jc w:val="left"/>
            </w:pPr>
            <w:r>
              <w:rPr>
                <w:rFonts w:ascii="Times New Roman" w:hAnsi="Times New Roman"/>
                <w:b/>
                <w:sz w:val="16"/>
              </w:rPr>
              <w:t>Mock Fallback Setting</w:t>
            </w:r>
          </w:p>
        </w:tc>
        <w:tc>
          <w:tcPr>
            <w:tcW w:type="dxa" w:w="5904"/>
            <w:tcMar>
              <w:top w:w="35" w:type="dxa"/>
              <w:bottom w:w="35" w:type="dxa"/>
              <w:left w:w="50" w:type="dxa"/>
              <w:right w:w="50" w:type="dxa"/>
            </w:tcMar>
            <w:shd w:fill="F8F9FA"/>
          </w:tcPr>
          <w:p>
            <w:pPr>
              <w:spacing w:line="240" w:lineRule="auto" w:before="20" w:after="20"/>
              <w:jc w:val="left"/>
            </w:pPr>
            <w:r>
              <w:rPr>
                <w:rFonts w:ascii="Times New Roman" w:hAnsi="Times New Roman"/>
                <w:sz w:val="16"/>
              </w:rPr>
              <w:t>Disabled (allowMockFallback: false, Live Neural Inference Only)</w:t>
            </w:r>
          </w:p>
        </w:tc>
      </w:tr>
      <w:tr>
        <w:tc>
          <w:tcPr>
            <w:tcW w:type="dxa" w:w="3456"/>
            <w:tcMar>
              <w:top w:w="35" w:type="dxa"/>
              <w:bottom w:w="35" w:type="dxa"/>
              <w:left w:w="50" w:type="dxa"/>
              <w:right w:w="50" w:type="dxa"/>
            </w:tcMar>
          </w:tcPr>
          <w:p>
            <w:pPr>
              <w:spacing w:line="240" w:lineRule="auto" w:before="20" w:after="20"/>
              <w:jc w:val="left"/>
            </w:pPr>
            <w:r>
              <w:rPr>
                <w:rFonts w:ascii="Times New Roman" w:hAnsi="Times New Roman"/>
                <w:b/>
                <w:sz w:val="16"/>
              </w:rPr>
              <w:t>Total Evaluated Specimens</w:t>
            </w:r>
          </w:p>
        </w:tc>
        <w:tc>
          <w:tcPr>
            <w:tcW w:type="dxa" w:w="5904"/>
            <w:tcMar>
              <w:top w:w="35" w:type="dxa"/>
              <w:bottom w:w="35" w:type="dxa"/>
              <w:left w:w="50" w:type="dxa"/>
              <w:right w:w="50" w:type="dxa"/>
            </w:tcMar>
          </w:tcPr>
          <w:p>
            <w:pPr>
              <w:spacing w:line="240" w:lineRule="auto" w:before="20" w:after="20"/>
              <w:jc w:val="left"/>
            </w:pPr>
            <w:r>
              <w:rPr>
                <w:rFonts w:ascii="Times New Roman" w:hAnsi="Times New Roman"/>
                <w:sz w:val="16"/>
              </w:rPr>
              <w:t>360 Document Specimens (3 Categories x 30 Templates x 4 Profiles)</w:t>
            </w:r>
          </w:p>
        </w:tc>
      </w:tr>
      <w:tr>
        <w:tc>
          <w:tcPr>
            <w:tcW w:type="dxa" w:w="3456"/>
            <w:tcMar>
              <w:top w:w="35" w:type="dxa"/>
              <w:bottom w:w="35" w:type="dxa"/>
              <w:left w:w="50" w:type="dxa"/>
              <w:right w:w="50" w:type="dxa"/>
            </w:tcMar>
            <w:shd w:fill="F8F9FA"/>
          </w:tcPr>
          <w:p>
            <w:pPr>
              <w:spacing w:line="240" w:lineRule="auto" w:before="20" w:after="20"/>
              <w:jc w:val="left"/>
            </w:pPr>
            <w:r>
              <w:rPr>
                <w:rFonts w:ascii="Times New Roman" w:hAnsi="Times New Roman"/>
                <w:b/>
                <w:sz w:val="16"/>
              </w:rPr>
              <w:t>Total Paired Observations</w:t>
            </w:r>
          </w:p>
        </w:tc>
        <w:tc>
          <w:tcPr>
            <w:tcW w:type="dxa" w:w="5904"/>
            <w:tcMar>
              <w:top w:w="35" w:type="dxa"/>
              <w:bottom w:w="35" w:type="dxa"/>
              <w:left w:w="50" w:type="dxa"/>
              <w:right w:w="50" w:type="dxa"/>
            </w:tcMar>
            <w:shd w:fill="F8F9FA"/>
          </w:tcPr>
          <w:p>
            <w:pPr>
              <w:spacing w:line="240" w:lineRule="auto" w:before="20" w:after="20"/>
              <w:jc w:val="left"/>
            </w:pPr>
            <w:r>
              <w:rPr>
                <w:rFonts w:ascii="Times New Roman" w:hAnsi="Times New Roman"/>
                <w:sz w:val="16"/>
              </w:rPr>
              <w:t>24,480 Paired Field Observations (68.0 Mean Fields / Specimen)</w:t>
            </w:r>
          </w:p>
        </w:tc>
      </w:tr>
      <w:tr>
        <w:tc>
          <w:tcPr>
            <w:tcW w:type="dxa" w:w="3456"/>
            <w:tcMar>
              <w:top w:w="35" w:type="dxa"/>
              <w:bottom w:w="35" w:type="dxa"/>
              <w:left w:w="50" w:type="dxa"/>
              <w:right w:w="50" w:type="dxa"/>
            </w:tcMar>
          </w:tcPr>
          <w:p>
            <w:pPr>
              <w:spacing w:line="240" w:lineRule="auto" w:before="20" w:after="20"/>
              <w:jc w:val="left"/>
            </w:pPr>
            <w:r>
              <w:rPr>
                <w:rFonts w:ascii="Times New Roman" w:hAnsi="Times New Roman"/>
                <w:b/>
                <w:sz w:val="16"/>
              </w:rPr>
              <w:t>Master Deterministic Seed</w:t>
            </w:r>
          </w:p>
        </w:tc>
        <w:tc>
          <w:tcPr>
            <w:tcW w:type="dxa" w:w="5904"/>
            <w:tcMar>
              <w:top w:w="35" w:type="dxa"/>
              <w:bottom w:w="35" w:type="dxa"/>
              <w:left w:w="50" w:type="dxa"/>
              <w:right w:w="50" w:type="dxa"/>
            </w:tcMar>
          </w:tcPr>
          <w:p>
            <w:pPr>
              <w:spacing w:line="240" w:lineRule="auto" w:before="20" w:after="20"/>
              <w:jc w:val="left"/>
            </w:pPr>
            <w:r>
              <w:rPr>
                <w:rFonts w:ascii="Times New Roman" w:hAnsi="Times New Roman"/>
                <w:sz w:val="16"/>
              </w:rPr>
              <w:t>SeedManager.masterSeed = 42</w:t>
            </w:r>
          </w:p>
        </w:tc>
      </w:tr>
      <w:tr>
        <w:tc>
          <w:tcPr>
            <w:tcW w:type="dxa" w:w="3456"/>
            <w:tcMar>
              <w:top w:w="35" w:type="dxa"/>
              <w:bottom w:w="35" w:type="dxa"/>
              <w:left w:w="50" w:type="dxa"/>
              <w:right w:w="50" w:type="dxa"/>
            </w:tcMar>
            <w:shd w:fill="F8F9FA"/>
          </w:tcPr>
          <w:p>
            <w:pPr>
              <w:spacing w:line="240" w:lineRule="auto" w:before="20" w:after="20"/>
              <w:jc w:val="left"/>
            </w:pPr>
            <w:r>
              <w:rPr>
                <w:rFonts w:ascii="Times New Roman" w:hAnsi="Times New Roman"/>
                <w:b/>
                <w:sz w:val="16"/>
              </w:rPr>
              <w:t>Concurrency &amp; Checkpointing</w:t>
            </w:r>
          </w:p>
        </w:tc>
        <w:tc>
          <w:tcPr>
            <w:tcW w:type="dxa" w:w="5904"/>
            <w:tcMar>
              <w:top w:w="35" w:type="dxa"/>
              <w:bottom w:w="35" w:type="dxa"/>
              <w:left w:w="50" w:type="dxa"/>
              <w:right w:w="50" w:type="dxa"/>
            </w:tcMar>
            <w:shd w:fill="F8F9FA"/>
          </w:tcPr>
          <w:p>
            <w:pPr>
              <w:spacing w:line="240" w:lineRule="auto" w:before="20" w:after="20"/>
              <w:jc w:val="left"/>
            </w:pPr>
            <w:r>
              <w:rPr>
                <w:rFonts w:ascii="Times New Roman" w:hAnsi="Times New Roman"/>
                <w:sz w:val="16"/>
              </w:rPr>
              <w:t>4 Worker Threads (concurrency: 4), Auto-saved checkpoint.json</w:t>
            </w:r>
          </w:p>
        </w:tc>
      </w:tr>
      <w:tr>
        <w:tc>
          <w:tcPr>
            <w:tcW w:type="dxa" w:w="3456"/>
            <w:tcMar>
              <w:top w:w="35" w:type="dxa"/>
              <w:bottom w:w="35" w:type="dxa"/>
              <w:left w:w="50" w:type="dxa"/>
              <w:right w:w="50" w:type="dxa"/>
            </w:tcMar>
          </w:tcPr>
          <w:p>
            <w:pPr>
              <w:spacing w:line="240" w:lineRule="auto" w:before="20" w:after="20"/>
              <w:jc w:val="left"/>
            </w:pPr>
            <w:r>
              <w:rPr>
                <w:rFonts w:ascii="Times New Roman" w:hAnsi="Times New Roman"/>
                <w:b/>
                <w:sz w:val="16"/>
              </w:rPr>
              <w:t>Semantic Normalization Pipeline</w:t>
            </w:r>
          </w:p>
        </w:tc>
        <w:tc>
          <w:tcPr>
            <w:tcW w:type="dxa" w:w="5904"/>
            <w:tcMar>
              <w:top w:w="35" w:type="dxa"/>
              <w:bottom w:w="35" w:type="dxa"/>
              <w:left w:w="50" w:type="dxa"/>
              <w:right w:w="50" w:type="dxa"/>
            </w:tcMar>
          </w:tcPr>
          <w:p>
            <w:pPr>
              <w:spacing w:line="240" w:lineRule="auto" w:before="20" w:after="20"/>
              <w:jc w:val="left"/>
            </w:pPr>
            <w:r>
              <w:rPr>
                <w:rFonts w:ascii="Times New Roman" w:hAnsi="Times New Roman"/>
                <w:sz w:val="16"/>
              </w:rPr>
              <w:t>Six-Stage CanonicalNormalizer (Enabled in Pass B)</w:t>
            </w:r>
          </w:p>
        </w:tc>
      </w:tr>
      <w:tr>
        <w:tc>
          <w:tcPr>
            <w:tcW w:type="dxa" w:w="3456"/>
            <w:tcMar>
              <w:top w:w="35" w:type="dxa"/>
              <w:bottom w:w="35" w:type="dxa"/>
              <w:left w:w="50" w:type="dxa"/>
              <w:right w:w="50" w:type="dxa"/>
            </w:tcMar>
            <w:shd w:fill="F8F9FA"/>
          </w:tcPr>
          <w:p>
            <w:pPr>
              <w:spacing w:line="240" w:lineRule="auto" w:before="20" w:after="20"/>
              <w:jc w:val="left"/>
            </w:pPr>
            <w:r>
              <w:rPr>
                <w:rFonts w:ascii="Times New Roman" w:hAnsi="Times New Roman"/>
                <w:b/>
                <w:sz w:val="16"/>
              </w:rPr>
              <w:t>Error Diagnostic Classification</w:t>
            </w:r>
          </w:p>
        </w:tc>
        <w:tc>
          <w:tcPr>
            <w:tcW w:type="dxa" w:w="5904"/>
            <w:tcMar>
              <w:top w:w="35" w:type="dxa"/>
              <w:bottom w:w="35" w:type="dxa"/>
              <w:left w:w="50" w:type="dxa"/>
              <w:right w:w="50" w:type="dxa"/>
            </w:tcMar>
            <w:shd w:fill="F8F9FA"/>
          </w:tcPr>
          <w:p>
            <w:pPr>
              <w:spacing w:line="240" w:lineRule="auto" w:before="20" w:after="20"/>
              <w:jc w:val="left"/>
            </w:pPr>
            <w:r>
              <w:rPr>
                <w:rFonts w:ascii="Times New Roman" w:hAnsi="Times New Roman"/>
                <w:sz w:val="16"/>
              </w:rPr>
              <w:t>Nine-Class ErrorTaxonomist (Enabled)</w:t>
            </w:r>
          </w:p>
        </w:tc>
      </w:tr>
      <w:tr>
        <w:tc>
          <w:tcPr>
            <w:tcW w:type="dxa" w:w="3456"/>
            <w:tcMar>
              <w:top w:w="35" w:type="dxa"/>
              <w:bottom w:w="35" w:type="dxa"/>
              <w:left w:w="50" w:type="dxa"/>
              <w:right w:w="50" w:type="dxa"/>
            </w:tcMar>
          </w:tcPr>
          <w:p>
            <w:pPr>
              <w:spacing w:line="240" w:lineRule="auto" w:before="20" w:after="20"/>
              <w:jc w:val="left"/>
            </w:pPr>
            <w:r>
              <w:rPr>
                <w:rFonts w:ascii="Times New Roman" w:hAnsi="Times New Roman"/>
                <w:b/>
                <w:sz w:val="16"/>
              </w:rPr>
              <w:t>Bootstrap Significance Iterations</w:t>
            </w:r>
          </w:p>
        </w:tc>
        <w:tc>
          <w:tcPr>
            <w:tcW w:type="dxa" w:w="5904"/>
            <w:tcMar>
              <w:top w:w="35" w:type="dxa"/>
              <w:bottom w:w="35" w:type="dxa"/>
              <w:left w:w="50" w:type="dxa"/>
              <w:right w:w="50" w:type="dxa"/>
            </w:tcMar>
          </w:tcPr>
          <w:p>
            <w:pPr>
              <w:spacing w:line="240" w:lineRule="auto" w:before="20" w:after="20"/>
              <w:jc w:val="left"/>
            </w:pPr>
            <w:r>
              <w:rPr>
                <w:rFonts w:ascii="Times New Roman" w:hAnsi="Times New Roman"/>
                <w:sz w:val="16"/>
              </w:rPr>
              <w:t>B = 10,000 Iterations (Bootstrap Random Seed = 42)</w:t>
            </w:r>
          </w:p>
        </w:tc>
      </w:tr>
      <w:tr>
        <w:tc>
          <w:tcPr>
            <w:tcW w:type="dxa" w:w="3456"/>
            <w:tcMar>
              <w:top w:w="35" w:type="dxa"/>
              <w:bottom w:w="35" w:type="dxa"/>
              <w:left w:w="50" w:type="dxa"/>
              <w:right w:w="50" w:type="dxa"/>
            </w:tcMar>
            <w:shd w:fill="F8F9FA"/>
          </w:tcPr>
          <w:p>
            <w:pPr>
              <w:spacing w:line="240" w:lineRule="auto" w:before="20" w:after="20"/>
              <w:jc w:val="left"/>
            </w:pPr>
            <w:r>
              <w:rPr>
                <w:rFonts w:ascii="Times New Roman" w:hAnsi="Times New Roman"/>
                <w:b/>
                <w:sz w:val="16"/>
              </w:rPr>
              <w:t>Hypothesis Significance Threshold</w:t>
            </w:r>
          </w:p>
        </w:tc>
        <w:tc>
          <w:tcPr>
            <w:tcW w:type="dxa" w:w="5904"/>
            <w:tcMar>
              <w:top w:w="35" w:type="dxa"/>
              <w:bottom w:w="35" w:type="dxa"/>
              <w:left w:w="50" w:type="dxa"/>
              <w:right w:w="50" w:type="dxa"/>
            </w:tcMar>
            <w:shd w:fill="F8F9FA"/>
          </w:tcPr>
          <w:p>
            <w:pPr>
              <w:spacing w:line="240" w:lineRule="auto" w:before="20" w:after="20"/>
              <w:jc w:val="left"/>
            </w:pPr>
            <w:r>
              <w:rPr>
                <w:rFonts w:ascii="Times New Roman" w:hAnsi="Times New Roman"/>
                <w:sz w:val="16"/>
              </w:rPr>
              <w:t>alpha = 0.05 (Achieved Significance p &lt; 0.0001)</w:t>
            </w:r>
          </w:p>
        </w:tc>
      </w:tr>
      <w:tr>
        <w:tc>
          <w:tcPr>
            <w:tcW w:type="dxa" w:w="3456"/>
            <w:tcMar>
              <w:top w:w="35" w:type="dxa"/>
              <w:bottom w:w="35" w:type="dxa"/>
              <w:left w:w="50" w:type="dxa"/>
              <w:right w:w="50" w:type="dxa"/>
            </w:tcMar>
          </w:tcPr>
          <w:p>
            <w:pPr>
              <w:spacing w:line="240" w:lineRule="auto" w:before="20" w:after="20"/>
              <w:jc w:val="left"/>
            </w:pPr>
            <w:r>
              <w:rPr>
                <w:rFonts w:ascii="Times New Roman" w:hAnsi="Times New Roman"/>
                <w:b/>
                <w:sz w:val="16"/>
              </w:rPr>
              <w:t>Canonical Execution Run ID</w:t>
            </w:r>
          </w:p>
        </w:tc>
        <w:tc>
          <w:tcPr>
            <w:tcW w:type="dxa" w:w="5904"/>
            <w:tcMar>
              <w:top w:w="35" w:type="dxa"/>
              <w:bottom w:w="35" w:type="dxa"/>
              <w:left w:w="50" w:type="dxa"/>
              <w:right w:w="50" w:type="dxa"/>
            </w:tcMar>
          </w:tcPr>
          <w:p>
            <w:pPr>
              <w:spacing w:line="240" w:lineRule="auto" w:before="20" w:after="20"/>
              <w:jc w:val="left"/>
            </w:pPr>
            <w:r>
              <w:rPr>
                <w:rFonts w:ascii="Times New Roman" w:hAnsi="Times New Roman"/>
                <w:sz w:val="16"/>
              </w:rPr>
              <w:t>run_1785959173886 (Duration: 3874.16s / 64.57 mins)</w:t>
            </w:r>
          </w:p>
        </w:tc>
      </w:tr>
      <w:tr>
        <w:tc>
          <w:tcPr>
            <w:tcW w:type="dxa" w:w="3456"/>
            <w:tcMar>
              <w:top w:w="35" w:type="dxa"/>
              <w:bottom w:w="35" w:type="dxa"/>
              <w:left w:w="50" w:type="dxa"/>
              <w:right w:w="50" w:type="dxa"/>
            </w:tcMar>
            <w:shd w:fill="F8F9FA"/>
          </w:tcPr>
          <w:p>
            <w:pPr>
              <w:spacing w:line="240" w:lineRule="auto" w:before="20" w:after="20"/>
              <w:jc w:val="left"/>
            </w:pPr>
            <w:r>
              <w:rPr>
                <w:rFonts w:ascii="Times New Roman" w:hAnsi="Times New Roman"/>
                <w:b/>
                <w:sz w:val="16"/>
              </w:rPr>
              <w:t>Git Repository Commit</w:t>
            </w:r>
          </w:p>
        </w:tc>
        <w:tc>
          <w:tcPr>
            <w:tcW w:type="dxa" w:w="5904"/>
            <w:tcMar>
              <w:top w:w="35" w:type="dxa"/>
              <w:bottom w:w="35" w:type="dxa"/>
              <w:left w:w="50" w:type="dxa"/>
              <w:right w:w="50" w:type="dxa"/>
            </w:tcMar>
            <w:shd w:fill="F8F9FA"/>
          </w:tcPr>
          <w:p>
            <w:pPr>
              <w:spacing w:line="240" w:lineRule="auto" w:before="20" w:after="20"/>
              <w:jc w:val="left"/>
            </w:pPr>
            <w:r>
              <w:rPr>
                <w:rFonts w:ascii="Times New Roman" w:hAnsi="Times New Roman"/>
                <w:sz w:val="16"/>
              </w:rPr>
              <w:t>Commit 88140d1 (https://github.com/aashishrajput9838/academicuniverse.git)</w:t>
            </w:r>
          </w:p>
        </w:tc>
      </w:tr>
      <w:tr>
        <w:tc>
          <w:tcPr>
            <w:tcW w:type="dxa" w:w="3456"/>
            <w:tcMar>
              <w:top w:w="35" w:type="dxa"/>
              <w:bottom w:w="35" w:type="dxa"/>
              <w:left w:w="50" w:type="dxa"/>
              <w:right w:w="50" w:type="dxa"/>
            </w:tcMar>
          </w:tcPr>
          <w:p>
            <w:pPr>
              <w:spacing w:line="240" w:lineRule="auto" w:before="20" w:after="20"/>
              <w:jc w:val="left"/>
            </w:pPr>
            <w:r>
              <w:rPr>
                <w:rFonts w:ascii="Times New Roman" w:hAnsi="Times New Roman"/>
                <w:b/>
                <w:sz w:val="16"/>
              </w:rPr>
              <w:t>Dataset SHA-256 Checksum</w:t>
            </w:r>
          </w:p>
        </w:tc>
        <w:tc>
          <w:tcPr>
            <w:tcW w:type="dxa" w:w="5904"/>
            <w:tcMar>
              <w:top w:w="35" w:type="dxa"/>
              <w:bottom w:w="35" w:type="dxa"/>
              <w:left w:w="50" w:type="dxa"/>
              <w:right w:w="50" w:type="dxa"/>
            </w:tcMar>
          </w:tcPr>
          <w:p>
            <w:pPr>
              <w:spacing w:line="240" w:lineRule="auto" w:before="20" w:after="20"/>
              <w:jc w:val="left"/>
            </w:pPr>
            <w:r>
              <w:rPr>
                <w:rFonts w:ascii="Times New Roman" w:hAnsi="Times New Roman"/>
                <w:sz w:val="16"/>
              </w:rPr>
              <w:t>17c136ef76dd0f82</w:t>
            </w:r>
          </w:p>
        </w:tc>
      </w:tr>
    </w:tbl>
    <w:p>
      <w:pPr>
        <w:spacing w:before="200" w:after="60"/>
        <w:outlineLvl w:val="1"/>
      </w:pPr>
      <w:r>
        <w:rPr>
          <w:rFonts w:ascii="Times New Roman" w:hAnsi="Times New Roman"/>
          <w:b/>
          <w:sz w:val="21"/>
        </w:rPr>
        <w:t>4.4 Experimental Procedure and Evaluation Protocol</w:t>
      </w:r>
    </w:p>
    <w:p>
      <w:pPr>
        <w:spacing w:after="80"/>
        <w:jc w:val="both"/>
      </w:pPr>
      <w:r>
        <w:rPr>
          <w:rFonts w:ascii="Times New Roman" w:hAnsi="Times New Roman"/>
          <w:sz w:val="20"/>
        </w:rPr>
        <w:t>The experimental evaluation protocol follows a standardized fifteen-step execution lifecycle designed for end-to-end reproducibility:</w:t>
      </w:r>
    </w:p>
    <w:p>
      <w:pPr>
        <w:spacing w:after="50"/>
        <w:jc w:val="both"/>
        <w:outlineLvl w:val="0"/>
      </w:pPr>
      <w:r>
        <w:rPr>
          <w:rFonts w:ascii="Times New Roman" w:hAnsi="Times New Roman"/>
          <w:b/>
          <w:sz w:val="19"/>
        </w:rPr>
        <w:t xml:space="preserve">1. Deterministic Entity Synthesis: </w:t>
      </w:r>
      <w:r>
        <w:rPr>
          <w:rFonts w:ascii="Times New Roman" w:hAnsi="Times New Roman"/>
          <w:sz w:val="19"/>
        </w:rPr>
        <w:t>A pseudo-random seed generator (PrngSeedGenerator, seed = 42) initialises realistic, privacy-compliant credential entity values across academic certificate, marksheet, and student identity templates.</w:t>
      </w:r>
    </w:p>
    <w:p>
      <w:pPr>
        <w:spacing w:after="50"/>
        <w:jc w:val="both"/>
        <w:outlineLvl w:val="0"/>
      </w:pPr>
      <w:r>
        <w:rPr>
          <w:rFonts w:ascii="Times New Roman" w:hAnsi="Times New Roman"/>
          <w:b/>
          <w:sz w:val="19"/>
        </w:rPr>
        <w:t xml:space="preserve">2. Typst Vector Compilation: </w:t>
      </w:r>
      <w:r>
        <w:rPr>
          <w:rFonts w:ascii="Times New Roman" w:hAnsi="Times New Roman"/>
          <w:sz w:val="19"/>
        </w:rPr>
        <w:t>The Typst compiler backend (TypstCompilerAdapter) renders structured entities into high-resolution pristine vector PDF documents.</w:t>
      </w:r>
    </w:p>
    <w:p>
      <w:pPr>
        <w:spacing w:after="50"/>
        <w:jc w:val="both"/>
        <w:outlineLvl w:val="0"/>
      </w:pPr>
      <w:r>
        <w:rPr>
          <w:rFonts w:ascii="Times New Roman" w:hAnsi="Times New Roman"/>
          <w:b/>
          <w:sz w:val="19"/>
        </w:rPr>
        <w:t xml:space="preserve">3. Ground-Truth JSON Assembly: </w:t>
      </w:r>
      <w:r>
        <w:rPr>
          <w:rFonts w:ascii="Times New Roman" w:hAnsi="Times New Roman"/>
          <w:sz w:val="19"/>
        </w:rPr>
        <w:t>Pixel-exact bounding boxes, entity keys, and ground-truth text strings are exported into companion ground-truth JSON and metadata files.</w:t>
      </w:r>
    </w:p>
    <w:p>
      <w:pPr>
        <w:spacing w:after="50"/>
        <w:jc w:val="both"/>
        <w:outlineLvl w:val="0"/>
      </w:pPr>
      <w:r>
        <w:rPr>
          <w:rFonts w:ascii="Times New Roman" w:hAnsi="Times New Roman"/>
          <w:b/>
          <w:sz w:val="19"/>
        </w:rPr>
        <w:t xml:space="preserve">4. Optical Degradation Pipeline: </w:t>
      </w:r>
      <w:r>
        <w:rPr>
          <w:rFonts w:ascii="Times New Roman" w:hAnsi="Times New Roman"/>
          <w:sz w:val="19"/>
        </w:rPr>
        <w:t>Rasterised bitmap tensors are transformed by 14 physical optical operators across clean, scanner_copy, mobile_camera, and rotated_90 profiles.</w:t>
      </w:r>
    </w:p>
    <w:p>
      <w:pPr>
        <w:spacing w:after="50"/>
        <w:jc w:val="both"/>
        <w:outlineLvl w:val="0"/>
      </w:pPr>
      <w:r>
        <w:rPr>
          <w:rFonts w:ascii="Times New Roman" w:hAnsi="Times New Roman"/>
          <w:b/>
          <w:sz w:val="19"/>
        </w:rPr>
        <w:t xml:space="preserve">5. Benchmark Suite Assembly: </w:t>
      </w:r>
      <w:r>
        <w:rPr>
          <w:rFonts w:ascii="Times New Roman" w:hAnsi="Times New Roman"/>
          <w:sz w:val="19"/>
        </w:rPr>
        <w:t>All 360 paired image and JSON instances are packaged into the AU_DIC_Benchmark_v1.0 repository.</w:t>
      </w:r>
    </w:p>
    <w:p>
      <w:pPr>
        <w:spacing w:after="50"/>
        <w:jc w:val="both"/>
        <w:outlineLvl w:val="0"/>
      </w:pPr>
      <w:r>
        <w:rPr>
          <w:rFonts w:ascii="Times New Roman" w:hAnsi="Times New Roman"/>
          <w:b/>
          <w:sz w:val="19"/>
        </w:rPr>
        <w:t xml:space="preserve">6. Benchmark Runner Ingestion: </w:t>
      </w:r>
      <w:r>
        <w:rPr>
          <w:rFonts w:ascii="Times New Roman" w:hAnsi="Times New Roman"/>
          <w:sz w:val="19"/>
        </w:rPr>
        <w:t>The AU DIC evaluation subsystem (BenchmarkRunner) ingests specimen images headlessly in strict read-only mode (isReadOnly: true) with mock fallback disabled (allowMockFallback: false).</w:t>
      </w:r>
    </w:p>
    <w:p>
      <w:pPr>
        <w:spacing w:after="50"/>
        <w:jc w:val="both"/>
        <w:outlineLvl w:val="0"/>
      </w:pPr>
      <w:r>
        <w:rPr>
          <w:rFonts w:ascii="Times New Roman" w:hAnsi="Times New Roman"/>
          <w:b/>
          <w:sz w:val="19"/>
        </w:rPr>
        <w:t xml:space="preserve">7. Zero-Shot Neural Inference: </w:t>
      </w:r>
      <w:r>
        <w:rPr>
          <w:rFonts w:ascii="Times New Roman" w:hAnsi="Times New Roman"/>
          <w:sz w:val="19"/>
        </w:rPr>
        <w:t>Specimens are dispatched to the local Ollama runtime hosting MiniCPM-V (7.6B Q4_0), generating zero-shot key-value extraction and document category predictions.</w:t>
      </w:r>
    </w:p>
    <w:p>
      <w:pPr>
        <w:spacing w:after="50"/>
        <w:jc w:val="both"/>
      </w:pPr>
      <w:r>
        <w:rPr>
          <w:rFonts w:ascii="Times New Roman" w:hAnsi="Times New Roman"/>
          <w:b/>
          <w:sz w:val="19"/>
        </w:rPr>
        <w:t xml:space="preserve">8. Structured JSON Parsing: </w:t>
      </w:r>
      <w:r>
        <w:rPr>
          <w:rFonts w:ascii="Times New Roman" w:hAnsi="Times New Roman"/>
          <w:sz w:val="19"/>
        </w:rPr>
        <w:t>Model output payloads are validated and parsed into structured field-value candidate objects.</w:t>
      </w:r>
    </w:p>
    <w:p>
      <w:pPr>
        <w:spacing w:after="50"/>
        <w:jc w:val="both"/>
      </w:pPr>
      <w:r>
        <w:rPr>
          <w:rFonts w:ascii="Times New Roman" w:hAnsi="Times New Roman"/>
          <w:b/>
          <w:sz w:val="19"/>
        </w:rPr>
        <w:t xml:space="preserve">9. Ground-Truth Alignment: </w:t>
      </w:r>
      <w:r>
        <w:rPr>
          <w:rFonts w:ascii="Times New Roman" w:hAnsi="Times New Roman"/>
          <w:sz w:val="19"/>
        </w:rPr>
        <w:t>Candidate extractions are aligned one-to-one with ground-truth entity records across all 24,480 paired field observations.</w:t>
      </w:r>
    </w:p>
    <w:p>
      <w:pPr>
        <w:spacing w:after="50"/>
        <w:jc w:val="both"/>
      </w:pPr>
      <w:r>
        <w:rPr>
          <w:rFonts w:ascii="Times New Roman" w:hAnsi="Times New Roman"/>
          <w:b/>
          <w:sz w:val="19"/>
        </w:rPr>
        <w:t xml:space="preserve">10. Two-Pass Normalization: </w:t>
      </w:r>
      <w:r>
        <w:rPr>
          <w:rFonts w:ascii="Times New Roman" w:hAnsi="Times New Roman"/>
          <w:sz w:val="19"/>
        </w:rPr>
        <w:t>Field pairs are evaluated under Pass A (Raw Unnormalized strings) and Pass B (CanonicalNormalizer traversing case/whitespace, ISO dates, roll numbers, numerical precision, aliases, and honorifics).</w:t>
      </w:r>
    </w:p>
    <w:p>
      <w:pPr>
        <w:spacing w:after="50"/>
        <w:jc w:val="both"/>
      </w:pPr>
      <w:r>
        <w:rPr>
          <w:rFonts w:ascii="Times New Roman" w:hAnsi="Times New Roman"/>
          <w:b/>
          <w:sz w:val="19"/>
        </w:rPr>
        <w:t xml:space="preserve">11. String Exact Match Evaluation: </w:t>
      </w:r>
      <w:r>
        <w:rPr>
          <w:rFonts w:ascii="Times New Roman" w:hAnsi="Times New Roman"/>
          <w:sz w:val="19"/>
        </w:rPr>
        <w:t>Raw and normalized exact match statuses are computed for each candidate field observation.</w:t>
      </w:r>
    </w:p>
    <w:p>
      <w:pPr>
        <w:spacing w:after="50"/>
        <w:jc w:val="both"/>
      </w:pPr>
      <w:r>
        <w:rPr>
          <w:rFonts w:ascii="Times New Roman" w:hAnsi="Times New Roman"/>
          <w:b/>
          <w:sz w:val="19"/>
        </w:rPr>
        <w:t xml:space="preserve">12. Edit Distance Error Calculation: </w:t>
      </w:r>
      <w:r>
        <w:rPr>
          <w:rFonts w:ascii="Times New Roman" w:hAnsi="Times New Roman"/>
          <w:sz w:val="19"/>
        </w:rPr>
        <w:t>Levenshtein character edit distances (CER) and tokenized word edit distances (WER) are computed across extracted text strings.</w:t>
      </w:r>
    </w:p>
    <w:p>
      <w:pPr>
        <w:spacing w:after="50"/>
        <w:jc w:val="both"/>
      </w:pPr>
      <w:r>
        <w:rPr>
          <w:rFonts w:ascii="Times New Roman" w:hAnsi="Times New Roman"/>
          <w:b/>
          <w:sz w:val="19"/>
        </w:rPr>
        <w:t xml:space="preserve">13. Category Classification Assessment: </w:t>
      </w:r>
      <w:r>
        <w:rPr>
          <w:rFonts w:ascii="Times New Roman" w:hAnsi="Times New Roman"/>
          <w:sz w:val="19"/>
        </w:rPr>
        <w:t>Document-level category classifications are evaluated against ground truth labels (Certificate, Marksheet, Student ID).</w:t>
      </w:r>
    </w:p>
    <w:p>
      <w:pPr>
        <w:spacing w:after="50"/>
        <w:jc w:val="both"/>
      </w:pPr>
      <w:r>
        <w:rPr>
          <w:rFonts w:ascii="Times New Roman" w:hAnsi="Times New Roman"/>
          <w:b/>
          <w:sz w:val="19"/>
        </w:rPr>
        <w:t xml:space="preserve">14. Diagnostic Error Categorization: </w:t>
      </w:r>
      <w:r>
        <w:rPr>
          <w:rFonts w:ascii="Times New Roman" w:hAnsi="Times New Roman"/>
          <w:sz w:val="19"/>
        </w:rPr>
        <w:t>Discrepant field extractions are routed through the ErrorTaxonomist to classify root failure causes into the nine-class structured error taxonomy.</w:t>
      </w:r>
    </w:p>
    <w:p>
      <w:pPr>
        <w:spacing w:after="50"/>
        <w:jc w:val="both"/>
      </w:pPr>
      <w:r>
        <w:rPr>
          <w:rFonts w:ascii="Times New Roman" w:hAnsi="Times New Roman"/>
          <w:b/>
          <w:sz w:val="19"/>
        </w:rPr>
        <w:t xml:space="preserve">15. Statistical Aggregation &amp; Publication: </w:t>
      </w:r>
      <w:r>
        <w:rPr>
          <w:rFonts w:ascii="Times New Roman" w:hAnsi="Times New Roman"/>
          <w:sz w:val="19"/>
        </w:rPr>
        <w:t>Quantitative metrics, McNemar contingency tests, Wilcoxon signed-rank tests, and 10,000 bootstrap confidence intervals are computed, exporting immutable evaluation reports (metrics.json, predictions.json, comparisons.json).</w:t>
      </w:r>
    </w:p>
    <w:p>
      <w:pPr>
        <w:spacing w:before="200" w:after="60"/>
        <w:outlineLvl w:val="1"/>
      </w:pPr>
      <w:r>
        <w:rPr>
          <w:rFonts w:ascii="Times New Roman" w:hAnsi="Times New Roman"/>
          <w:b/>
          <w:sz w:val="21"/>
        </w:rPr>
        <w:t>4.5 Evaluation Metrics and Mathematical Formulation</w:t>
      </w:r>
    </w:p>
    <w:p>
      <w:pPr>
        <w:spacing w:after="80"/>
        <w:jc w:val="both"/>
      </w:pPr>
      <w:r>
        <w:rPr>
          <w:rFonts w:ascii="Times New Roman" w:hAnsi="Times New Roman"/>
          <w:sz w:val="20"/>
        </w:rPr>
        <w:t>To rigorously quantify information extraction precision, character recognition fidelity, and classification correctness, the evaluation framework establishes sixteen mathematical metrics. Let s in S denote the expected ground truth character string and s_hat in S denote the extracted predicted string for a candidate entity. Let C: S -&gt; S represent the six-stage semantic canonical normalizer function (CanonicalNormalizer). Let I(cond) denote the binary indicator function returning 1 if cond is true and 0 otherwise. Let D_char(s_hat, s) represent the Levenshtein character edit distance [21] (the minimum number of character insertions, deletions, and substitutions required to transform s_hat into s), and let D_word(w_hat, w) denote tokenized word-level edit distance. Let TP, FP, TN, and FN denote True Positives, False Positives, True Negatives, and False Negatives, respectively. Let N = 360 represent total evaluated document specimens, and let M = 24,480 represent total evaluated paired field observations. Table VI provides the consolidated mathematical formulations and scientific purposes for all reported evaluation metrics.</w:t>
      </w:r>
    </w:p>
    <w:p>
      <w:pPr>
        <w:spacing w:before="120" w:after="60"/>
        <w:jc w:val="center"/>
      </w:pPr>
      <w:r>
        <w:rPr>
          <w:rFonts w:ascii="Times New Roman" w:hAnsi="Times New Roman"/>
          <w:b/>
          <w:sz w:val="18"/>
        </w:rPr>
        <w:t>TABLE VI: QUANTITATIVE EVALUATION METRICS AND MATHEMATICAL FORMULATION</w:t>
      </w:r>
    </w:p>
    <w:p/>
    <w:tbl>
      <w:tblPr>
        <w:tblW w:type="auto" w:w="0"/>
        <w:jc w:val="center"/>
        <w:tblLook w:firstColumn="1" w:firstRow="1" w:lastColumn="0" w:lastRow="0" w:noHBand="0" w:noVBand="1" w:val="04A0"/>
      </w:tblPr>
      <w:tblGrid>
        <w:gridCol w:w="3120"/>
        <w:gridCol w:w="3120"/>
        <w:gridCol w:w="3120"/>
      </w:tblGrid>
      <w:tr>
        <w:tc>
          <w:tcPr>
            <w:tcW w:type="dxa" w:w="2592"/>
            <w:tcMar>
              <w:top w:w="30" w:type="dxa"/>
              <w:bottom w:w="30" w:type="dxa"/>
              <w:left w:w="40" w:type="dxa"/>
              <w:right w:w="40" w:type="dxa"/>
            </w:tcMar>
            <w:shd w:fill="E0E0E0"/>
          </w:tcPr>
          <w:p>
            <w:pPr>
              <w:spacing w:line="240" w:lineRule="auto" w:before="20" w:after="20"/>
              <w:jc w:val="left"/>
            </w:pPr>
            <w:r>
              <w:rPr>
                <w:rFonts w:ascii="Times New Roman" w:hAnsi="Times New Roman"/>
                <w:b/>
                <w:sz w:val="15"/>
              </w:rPr>
              <w:t>Metric Name</w:t>
            </w:r>
          </w:p>
        </w:tc>
        <w:tc>
          <w:tcPr>
            <w:tcW w:type="dxa" w:w="3168"/>
            <w:tcMar>
              <w:top w:w="30" w:type="dxa"/>
              <w:bottom w:w="30" w:type="dxa"/>
              <w:left w:w="40" w:type="dxa"/>
              <w:right w:w="40" w:type="dxa"/>
            </w:tcMar>
            <w:shd w:fill="E0E0E0"/>
          </w:tcPr>
          <w:p>
            <w:pPr>
              <w:spacing w:line="240" w:lineRule="auto" w:before="20" w:after="20"/>
              <w:jc w:val="left"/>
            </w:pPr>
            <w:r>
              <w:rPr>
                <w:rFonts w:ascii="Times New Roman" w:hAnsi="Times New Roman"/>
                <w:b/>
                <w:sz w:val="15"/>
              </w:rPr>
              <w:t>Scientific Purpose / Description</w:t>
            </w:r>
          </w:p>
        </w:tc>
        <w:tc>
          <w:tcPr>
            <w:tcW w:type="dxa" w:w="3600"/>
            <w:tcMar>
              <w:top w:w="30" w:type="dxa"/>
              <w:bottom w:w="30" w:type="dxa"/>
              <w:left w:w="40" w:type="dxa"/>
              <w:right w:w="40" w:type="dxa"/>
            </w:tcMar>
            <w:shd w:fill="E0E0E0"/>
          </w:tcPr>
          <w:p>
            <w:pPr>
              <w:spacing w:line="240" w:lineRule="auto" w:before="20" w:after="20"/>
              <w:jc w:val="left"/>
            </w:pPr>
            <w:r>
              <w:rPr>
                <w:rFonts w:ascii="Times New Roman" w:hAnsi="Times New Roman"/>
                <w:b/>
                <w:sz w:val="15"/>
              </w:rPr>
              <w:t>Mathematical Formulation</w:t>
            </w:r>
          </w:p>
        </w:tc>
      </w:tr>
      <w:tr>
        <w:tc>
          <w:tcPr>
            <w:tcW w:type="dxa" w:w="2592"/>
            <w:tcMar>
              <w:top w:w="30" w:type="dxa"/>
              <w:bottom w:w="30" w:type="dxa"/>
              <w:left w:w="40" w:type="dxa"/>
              <w:right w:w="40" w:type="dxa"/>
            </w:tcMar>
            <w:shd w:fill="F8F9FA"/>
          </w:tcPr>
          <w:p>
            <w:pPr>
              <w:spacing w:line="240" w:lineRule="auto" w:before="20" w:after="20"/>
              <w:jc w:val="left"/>
            </w:pPr>
            <w:r>
              <w:rPr>
                <w:rFonts w:ascii="Times New Roman" w:hAnsi="Times New Roman"/>
                <w:b/>
                <w:sz w:val="15"/>
              </w:rPr>
              <w:t>Category Accuracy (Acc_cat)</w:t>
            </w:r>
          </w:p>
        </w:tc>
        <w:tc>
          <w:tcPr>
            <w:tcW w:type="dxa" w:w="3168"/>
            <w:tcMar>
              <w:top w:w="30" w:type="dxa"/>
              <w:bottom w:w="30" w:type="dxa"/>
              <w:left w:w="40" w:type="dxa"/>
              <w:right w:w="40" w:type="dxa"/>
            </w:tcMar>
            <w:shd w:fill="F8F9FA"/>
          </w:tcPr>
          <w:p>
            <w:pPr>
              <w:spacing w:line="240" w:lineRule="auto" w:before="20" w:after="20"/>
              <w:jc w:val="left"/>
            </w:pPr>
            <w:r>
              <w:rPr>
                <w:rFonts w:ascii="Times New Roman" w:hAnsi="Times New Roman"/>
                <w:sz w:val="15"/>
              </w:rPr>
              <w:t>Proportion of specimens where predicted category matches ground truth.</w:t>
            </w:r>
          </w:p>
        </w:tc>
        <w:tc>
          <w:tcPr>
            <w:tcW w:type="dxa" w:w="3600"/>
            <w:tcMar>
              <w:top w:w="30" w:type="dxa"/>
              <w:bottom w:w="30" w:type="dxa"/>
              <w:left w:w="40" w:type="dxa"/>
              <w:right w:w="40" w:type="dxa"/>
            </w:tcMar>
            <w:shd w:fill="F8F9FA"/>
          </w:tcPr>
          <w:p>
            <w:pPr>
              <w:spacing w:line="240" w:lineRule="auto" w:before="20" w:after="20"/>
              <w:jc w:val="left"/>
            </w:pPr>
            <w:r>
              <w:rPr>
                <w:rFonts w:ascii="Times New Roman" w:hAnsi="Times New Roman"/>
                <w:sz w:val="15"/>
              </w:rPr>
              <w:t>Acc_cat = (1 / N) * sum_{i=1}^N I(y_hat_i = y_i)</w:t>
            </w:r>
          </w:p>
        </w:tc>
      </w:tr>
      <w:tr>
        <w:tc>
          <w:tcPr>
            <w:tcW w:type="dxa" w:w="2592"/>
            <w:tcMar>
              <w:top w:w="30" w:type="dxa"/>
              <w:bottom w:w="30" w:type="dxa"/>
              <w:left w:w="40" w:type="dxa"/>
              <w:right w:w="40" w:type="dxa"/>
            </w:tcMar>
          </w:tcPr>
          <w:p>
            <w:pPr>
              <w:spacing w:line="240" w:lineRule="auto" w:before="20" w:after="20"/>
              <w:jc w:val="left"/>
            </w:pPr>
            <w:r>
              <w:rPr>
                <w:rFonts w:ascii="Times New Roman" w:hAnsi="Times New Roman"/>
                <w:b/>
                <w:sz w:val="15"/>
              </w:rPr>
              <w:t>Precision (Prec)</w:t>
            </w:r>
          </w:p>
        </w:tc>
        <w:tc>
          <w:tcPr>
            <w:tcW w:type="dxa" w:w="3168"/>
            <w:tcMar>
              <w:top w:w="30" w:type="dxa"/>
              <w:bottom w:w="30" w:type="dxa"/>
              <w:left w:w="40" w:type="dxa"/>
              <w:right w:w="40" w:type="dxa"/>
            </w:tcMar>
          </w:tcPr>
          <w:p>
            <w:pPr>
              <w:spacing w:line="240" w:lineRule="auto" w:before="20" w:after="20"/>
              <w:jc w:val="left"/>
            </w:pPr>
            <w:r>
              <w:rPr>
                <w:rFonts w:ascii="Times New Roman" w:hAnsi="Times New Roman"/>
                <w:sz w:val="15"/>
              </w:rPr>
              <w:t>Macro-averaged precision of extracted key-value field entities.</w:t>
            </w:r>
          </w:p>
        </w:tc>
        <w:tc>
          <w:tcPr>
            <w:tcW w:type="dxa" w:w="3600"/>
            <w:tcMar>
              <w:top w:w="30" w:type="dxa"/>
              <w:bottom w:w="30" w:type="dxa"/>
              <w:left w:w="40" w:type="dxa"/>
              <w:right w:w="40" w:type="dxa"/>
            </w:tcMar>
          </w:tcPr>
          <w:p>
            <w:pPr>
              <w:spacing w:line="240" w:lineRule="auto" w:before="20" w:after="20"/>
              <w:jc w:val="left"/>
            </w:pPr>
            <w:r>
              <w:rPr>
                <w:rFonts w:ascii="Times New Roman" w:hAnsi="Times New Roman"/>
                <w:sz w:val="15"/>
              </w:rPr>
              <w:t>Prec = TP / (TP + FP)</w:t>
            </w:r>
          </w:p>
        </w:tc>
      </w:tr>
      <w:tr>
        <w:tc>
          <w:tcPr>
            <w:tcW w:type="dxa" w:w="2592"/>
            <w:tcMar>
              <w:top w:w="30" w:type="dxa"/>
              <w:bottom w:w="30" w:type="dxa"/>
              <w:left w:w="40" w:type="dxa"/>
              <w:right w:w="40" w:type="dxa"/>
            </w:tcMar>
            <w:shd w:fill="F8F9FA"/>
          </w:tcPr>
          <w:p>
            <w:pPr>
              <w:spacing w:line="240" w:lineRule="auto" w:before="20" w:after="20"/>
              <w:jc w:val="left"/>
            </w:pPr>
            <w:r>
              <w:rPr>
                <w:rFonts w:ascii="Times New Roman" w:hAnsi="Times New Roman"/>
                <w:b/>
                <w:sz w:val="15"/>
              </w:rPr>
              <w:t>Recall (Rec)</w:t>
            </w:r>
          </w:p>
        </w:tc>
        <w:tc>
          <w:tcPr>
            <w:tcW w:type="dxa" w:w="3168"/>
            <w:tcMar>
              <w:top w:w="30" w:type="dxa"/>
              <w:bottom w:w="30" w:type="dxa"/>
              <w:left w:w="40" w:type="dxa"/>
              <w:right w:w="40" w:type="dxa"/>
            </w:tcMar>
            <w:shd w:fill="F8F9FA"/>
          </w:tcPr>
          <w:p>
            <w:pPr>
              <w:spacing w:line="240" w:lineRule="auto" w:before="20" w:after="20"/>
              <w:jc w:val="left"/>
            </w:pPr>
            <w:r>
              <w:rPr>
                <w:rFonts w:ascii="Times New Roman" w:hAnsi="Times New Roman"/>
                <w:sz w:val="15"/>
              </w:rPr>
              <w:t>Macro-averaged recall / true positive rate of target field entities.</w:t>
            </w:r>
          </w:p>
        </w:tc>
        <w:tc>
          <w:tcPr>
            <w:tcW w:type="dxa" w:w="3600"/>
            <w:tcMar>
              <w:top w:w="30" w:type="dxa"/>
              <w:bottom w:w="30" w:type="dxa"/>
              <w:left w:w="40" w:type="dxa"/>
              <w:right w:w="40" w:type="dxa"/>
            </w:tcMar>
            <w:shd w:fill="F8F9FA"/>
          </w:tcPr>
          <w:p>
            <w:pPr>
              <w:spacing w:line="240" w:lineRule="auto" w:before="20" w:after="20"/>
              <w:jc w:val="left"/>
            </w:pPr>
            <w:r>
              <w:rPr>
                <w:rFonts w:ascii="Times New Roman" w:hAnsi="Times New Roman"/>
                <w:sz w:val="15"/>
              </w:rPr>
              <w:t>Rec = TP / (TP + FN)</w:t>
            </w:r>
          </w:p>
        </w:tc>
      </w:tr>
      <w:tr>
        <w:tc>
          <w:tcPr>
            <w:tcW w:type="dxa" w:w="2592"/>
            <w:tcMar>
              <w:top w:w="30" w:type="dxa"/>
              <w:bottom w:w="30" w:type="dxa"/>
              <w:left w:w="40" w:type="dxa"/>
              <w:right w:w="40" w:type="dxa"/>
            </w:tcMar>
          </w:tcPr>
          <w:p>
            <w:pPr>
              <w:spacing w:line="240" w:lineRule="auto" w:before="20" w:after="20"/>
              <w:jc w:val="left"/>
            </w:pPr>
            <w:r>
              <w:rPr>
                <w:rFonts w:ascii="Times New Roman" w:hAnsi="Times New Roman"/>
                <w:b/>
                <w:sz w:val="15"/>
              </w:rPr>
              <w:t>F1-Score (F1)</w:t>
            </w:r>
          </w:p>
        </w:tc>
        <w:tc>
          <w:tcPr>
            <w:tcW w:type="dxa" w:w="3168"/>
            <w:tcMar>
              <w:top w:w="30" w:type="dxa"/>
              <w:bottom w:w="30" w:type="dxa"/>
              <w:left w:w="40" w:type="dxa"/>
              <w:right w:w="40" w:type="dxa"/>
            </w:tcMar>
          </w:tcPr>
          <w:p>
            <w:pPr>
              <w:spacing w:line="240" w:lineRule="auto" w:before="20" w:after="20"/>
              <w:jc w:val="left"/>
            </w:pPr>
            <w:r>
              <w:rPr>
                <w:rFonts w:ascii="Times New Roman" w:hAnsi="Times New Roman"/>
                <w:sz w:val="15"/>
              </w:rPr>
              <w:t>Harmonic mean of extraction precision and extraction recall.</w:t>
            </w:r>
          </w:p>
        </w:tc>
        <w:tc>
          <w:tcPr>
            <w:tcW w:type="dxa" w:w="3600"/>
            <w:tcMar>
              <w:top w:w="30" w:type="dxa"/>
              <w:bottom w:w="30" w:type="dxa"/>
              <w:left w:w="40" w:type="dxa"/>
              <w:right w:w="40" w:type="dxa"/>
            </w:tcMar>
          </w:tcPr>
          <w:p>
            <w:pPr>
              <w:spacing w:line="240" w:lineRule="auto" w:before="20" w:after="20"/>
              <w:jc w:val="left"/>
            </w:pPr>
            <w:r>
              <w:rPr>
                <w:rFonts w:ascii="Times New Roman" w:hAnsi="Times New Roman"/>
                <w:sz w:val="15"/>
              </w:rPr>
              <w:t>F1 = 2 * (Prec * Rec) / (Prec + Rec)</w:t>
            </w:r>
          </w:p>
        </w:tc>
      </w:tr>
      <w:tr>
        <w:tc>
          <w:tcPr>
            <w:tcW w:type="dxa" w:w="2592"/>
            <w:tcMar>
              <w:top w:w="30" w:type="dxa"/>
              <w:bottom w:w="30" w:type="dxa"/>
              <w:left w:w="40" w:type="dxa"/>
              <w:right w:w="40" w:type="dxa"/>
            </w:tcMar>
            <w:shd w:fill="F8F9FA"/>
          </w:tcPr>
          <w:p>
            <w:pPr>
              <w:spacing w:line="240" w:lineRule="auto" w:before="20" w:after="20"/>
              <w:jc w:val="left"/>
            </w:pPr>
            <w:r>
              <w:rPr>
                <w:rFonts w:ascii="Times New Roman" w:hAnsi="Times New Roman"/>
                <w:b/>
                <w:sz w:val="15"/>
              </w:rPr>
              <w:t>Character Error Rate (CER)</w:t>
            </w:r>
          </w:p>
        </w:tc>
        <w:tc>
          <w:tcPr>
            <w:tcW w:type="dxa" w:w="3168"/>
            <w:tcMar>
              <w:top w:w="30" w:type="dxa"/>
              <w:bottom w:w="30" w:type="dxa"/>
              <w:left w:w="40" w:type="dxa"/>
              <w:right w:w="40" w:type="dxa"/>
            </w:tcMar>
            <w:shd w:fill="F8F9FA"/>
          </w:tcPr>
          <w:p>
            <w:pPr>
              <w:spacing w:line="240" w:lineRule="auto" w:before="20" w:after="20"/>
              <w:jc w:val="left"/>
            </w:pPr>
            <w:r>
              <w:rPr>
                <w:rFonts w:ascii="Times New Roman" w:hAnsi="Times New Roman"/>
                <w:sz w:val="15"/>
              </w:rPr>
              <w:t>Normalized character edit distance between predicted and ground truth strings.</w:t>
            </w:r>
          </w:p>
        </w:tc>
        <w:tc>
          <w:tcPr>
            <w:tcW w:type="dxa" w:w="3600"/>
            <w:tcMar>
              <w:top w:w="30" w:type="dxa"/>
              <w:bottom w:w="30" w:type="dxa"/>
              <w:left w:w="40" w:type="dxa"/>
              <w:right w:w="40" w:type="dxa"/>
            </w:tcMar>
            <w:shd w:fill="F8F9FA"/>
          </w:tcPr>
          <w:p>
            <w:pPr>
              <w:spacing w:line="240" w:lineRule="auto" w:before="20" w:after="20"/>
              <w:jc w:val="left"/>
            </w:pPr>
            <w:r>
              <w:rPr>
                <w:rFonts w:ascii="Times New Roman" w:hAnsi="Times New Roman"/>
                <w:sz w:val="15"/>
              </w:rPr>
              <w:t>CER = (1 / M) * sum_{j=1}^M [ D_char(s_hat_j, s_j) / max(|s_j|, 1) ]</w:t>
            </w:r>
          </w:p>
        </w:tc>
      </w:tr>
      <w:tr>
        <w:tc>
          <w:tcPr>
            <w:tcW w:type="dxa" w:w="2592"/>
            <w:tcMar>
              <w:top w:w="30" w:type="dxa"/>
              <w:bottom w:w="30" w:type="dxa"/>
              <w:left w:w="40" w:type="dxa"/>
              <w:right w:w="40" w:type="dxa"/>
            </w:tcMar>
          </w:tcPr>
          <w:p>
            <w:pPr>
              <w:spacing w:line="240" w:lineRule="auto" w:before="20" w:after="20"/>
              <w:jc w:val="left"/>
            </w:pPr>
            <w:r>
              <w:rPr>
                <w:rFonts w:ascii="Times New Roman" w:hAnsi="Times New Roman"/>
                <w:b/>
                <w:sz w:val="15"/>
              </w:rPr>
              <w:t>Word Error Rate (WER)</w:t>
            </w:r>
          </w:p>
        </w:tc>
        <w:tc>
          <w:tcPr>
            <w:tcW w:type="dxa" w:w="3168"/>
            <w:tcMar>
              <w:top w:w="30" w:type="dxa"/>
              <w:bottom w:w="30" w:type="dxa"/>
              <w:left w:w="40" w:type="dxa"/>
              <w:right w:w="40" w:type="dxa"/>
            </w:tcMar>
          </w:tcPr>
          <w:p>
            <w:pPr>
              <w:spacing w:line="240" w:lineRule="auto" w:before="20" w:after="20"/>
              <w:jc w:val="left"/>
            </w:pPr>
            <w:r>
              <w:rPr>
                <w:rFonts w:ascii="Times New Roman" w:hAnsi="Times New Roman"/>
                <w:sz w:val="15"/>
              </w:rPr>
              <w:t>Normalized tokenized word edit distance across predicted field values.</w:t>
            </w:r>
          </w:p>
        </w:tc>
        <w:tc>
          <w:tcPr>
            <w:tcW w:type="dxa" w:w="3600"/>
            <w:tcMar>
              <w:top w:w="30" w:type="dxa"/>
              <w:bottom w:w="30" w:type="dxa"/>
              <w:left w:w="40" w:type="dxa"/>
              <w:right w:w="40" w:type="dxa"/>
            </w:tcMar>
          </w:tcPr>
          <w:p>
            <w:pPr>
              <w:spacing w:line="240" w:lineRule="auto" w:before="20" w:after="20"/>
              <w:jc w:val="left"/>
            </w:pPr>
            <w:r>
              <w:rPr>
                <w:rFonts w:ascii="Times New Roman" w:hAnsi="Times New Roman"/>
                <w:sz w:val="15"/>
              </w:rPr>
              <w:t>WER = (1 / M) * sum_{j=1}^M [ D_word(w_hat_j, w_j) / max(|w_j|, 1) ]</w:t>
            </w:r>
          </w:p>
        </w:tc>
      </w:tr>
      <w:tr>
        <w:tc>
          <w:tcPr>
            <w:tcW w:type="dxa" w:w="2592"/>
            <w:tcMar>
              <w:top w:w="30" w:type="dxa"/>
              <w:bottom w:w="30" w:type="dxa"/>
              <w:left w:w="40" w:type="dxa"/>
              <w:right w:w="40" w:type="dxa"/>
            </w:tcMar>
            <w:shd w:fill="F8F9FA"/>
          </w:tcPr>
          <w:p>
            <w:pPr>
              <w:spacing w:line="240" w:lineRule="auto" w:before="20" w:after="20"/>
              <w:jc w:val="left"/>
            </w:pPr>
            <w:r>
              <w:rPr>
                <w:rFonts w:ascii="Times New Roman" w:hAnsi="Times New Roman"/>
                <w:b/>
                <w:sz w:val="15"/>
              </w:rPr>
              <w:t>Raw Exact Match (EM_raw)</w:t>
            </w:r>
          </w:p>
        </w:tc>
        <w:tc>
          <w:tcPr>
            <w:tcW w:type="dxa" w:w="3168"/>
            <w:tcMar>
              <w:top w:w="30" w:type="dxa"/>
              <w:bottom w:w="30" w:type="dxa"/>
              <w:left w:w="40" w:type="dxa"/>
              <w:right w:w="40" w:type="dxa"/>
            </w:tcMar>
            <w:shd w:fill="F8F9FA"/>
          </w:tcPr>
          <w:p>
            <w:pPr>
              <w:spacing w:line="240" w:lineRule="auto" w:before="20" w:after="20"/>
              <w:jc w:val="left"/>
            </w:pPr>
            <w:r>
              <w:rPr>
                <w:rFonts w:ascii="Times New Roman" w:hAnsi="Times New Roman"/>
                <w:sz w:val="15"/>
              </w:rPr>
              <w:t>Percentage of fields identically matching ground truth before normalization.</w:t>
            </w:r>
          </w:p>
        </w:tc>
        <w:tc>
          <w:tcPr>
            <w:tcW w:type="dxa" w:w="3600"/>
            <w:tcMar>
              <w:top w:w="30" w:type="dxa"/>
              <w:bottom w:w="30" w:type="dxa"/>
              <w:left w:w="40" w:type="dxa"/>
              <w:right w:w="40" w:type="dxa"/>
            </w:tcMar>
            <w:shd w:fill="F8F9FA"/>
          </w:tcPr>
          <w:p>
            <w:pPr>
              <w:spacing w:line="240" w:lineRule="auto" w:before="20" w:after="20"/>
              <w:jc w:val="left"/>
            </w:pPr>
            <w:r>
              <w:rPr>
                <w:rFonts w:ascii="Times New Roman" w:hAnsi="Times New Roman"/>
                <w:sz w:val="15"/>
              </w:rPr>
              <w:t>EM_raw = (1 / M) * sum_{j=1}^M I(s_hat_j == s_j)</w:t>
            </w:r>
          </w:p>
        </w:tc>
      </w:tr>
      <w:tr>
        <w:tc>
          <w:tcPr>
            <w:tcW w:type="dxa" w:w="2592"/>
            <w:tcMar>
              <w:top w:w="30" w:type="dxa"/>
              <w:bottom w:w="30" w:type="dxa"/>
              <w:left w:w="40" w:type="dxa"/>
              <w:right w:w="40" w:type="dxa"/>
            </w:tcMar>
          </w:tcPr>
          <w:p>
            <w:pPr>
              <w:spacing w:line="240" w:lineRule="auto" w:before="20" w:after="20"/>
              <w:jc w:val="left"/>
            </w:pPr>
            <w:r>
              <w:rPr>
                <w:rFonts w:ascii="Times New Roman" w:hAnsi="Times New Roman"/>
                <w:b/>
                <w:sz w:val="15"/>
              </w:rPr>
              <w:t>Normalized Exact Match (EM_norm)</w:t>
            </w:r>
          </w:p>
        </w:tc>
        <w:tc>
          <w:tcPr>
            <w:tcW w:type="dxa" w:w="3168"/>
            <w:tcMar>
              <w:top w:w="30" w:type="dxa"/>
              <w:bottom w:w="30" w:type="dxa"/>
              <w:left w:w="40" w:type="dxa"/>
              <w:right w:w="40" w:type="dxa"/>
            </w:tcMar>
          </w:tcPr>
          <w:p>
            <w:pPr>
              <w:spacing w:line="240" w:lineRule="auto" w:before="20" w:after="20"/>
              <w:jc w:val="left"/>
            </w:pPr>
            <w:r>
              <w:rPr>
                <w:rFonts w:ascii="Times New Roman" w:hAnsi="Times New Roman"/>
                <w:sz w:val="15"/>
              </w:rPr>
              <w:t>Percentage of fields matching ground truth after six-stage canonicalization.</w:t>
            </w:r>
          </w:p>
        </w:tc>
        <w:tc>
          <w:tcPr>
            <w:tcW w:type="dxa" w:w="3600"/>
            <w:tcMar>
              <w:top w:w="30" w:type="dxa"/>
              <w:bottom w:w="30" w:type="dxa"/>
              <w:left w:w="40" w:type="dxa"/>
              <w:right w:w="40" w:type="dxa"/>
            </w:tcMar>
          </w:tcPr>
          <w:p>
            <w:pPr>
              <w:spacing w:line="240" w:lineRule="auto" w:before="20" w:after="20"/>
              <w:jc w:val="left"/>
            </w:pPr>
            <w:r>
              <w:rPr>
                <w:rFonts w:ascii="Times New Roman" w:hAnsi="Times New Roman"/>
                <w:sz w:val="15"/>
              </w:rPr>
              <w:t>EM_norm = (1 / M) * sum_{j=1}^M I(C(s_hat_j) == C(s_j))</w:t>
            </w:r>
          </w:p>
        </w:tc>
      </w:tr>
      <w:tr>
        <w:tc>
          <w:tcPr>
            <w:tcW w:type="dxa" w:w="2592"/>
            <w:tcMar>
              <w:top w:w="30" w:type="dxa"/>
              <w:bottom w:w="30" w:type="dxa"/>
              <w:left w:w="40" w:type="dxa"/>
              <w:right w:w="40" w:type="dxa"/>
            </w:tcMar>
            <w:shd w:fill="F8F9FA"/>
          </w:tcPr>
          <w:p>
            <w:pPr>
              <w:spacing w:line="240" w:lineRule="auto" w:before="20" w:after="20"/>
              <w:jc w:val="left"/>
            </w:pPr>
            <w:r>
              <w:rPr>
                <w:rFonts w:ascii="Times New Roman" w:hAnsi="Times New Roman"/>
                <w:b/>
                <w:sz w:val="15"/>
              </w:rPr>
              <w:t>Joint Record EM (EM_joint)</w:t>
            </w:r>
          </w:p>
        </w:tc>
        <w:tc>
          <w:tcPr>
            <w:tcW w:type="dxa" w:w="3168"/>
            <w:tcMar>
              <w:top w:w="30" w:type="dxa"/>
              <w:bottom w:w="30" w:type="dxa"/>
              <w:left w:w="40" w:type="dxa"/>
              <w:right w:w="40" w:type="dxa"/>
            </w:tcMar>
            <w:shd w:fill="F8F9FA"/>
          </w:tcPr>
          <w:p>
            <w:pPr>
              <w:spacing w:line="240" w:lineRule="auto" w:before="20" w:after="20"/>
              <w:jc w:val="left"/>
            </w:pPr>
            <w:r>
              <w:rPr>
                <w:rFonts w:ascii="Times New Roman" w:hAnsi="Times New Roman"/>
                <w:sz w:val="15"/>
              </w:rPr>
              <w:t>Percentage of specimens achieving both 100% field F1 and correct category.</w:t>
            </w:r>
          </w:p>
        </w:tc>
        <w:tc>
          <w:tcPr>
            <w:tcW w:type="dxa" w:w="3600"/>
            <w:tcMar>
              <w:top w:w="30" w:type="dxa"/>
              <w:bottom w:w="30" w:type="dxa"/>
              <w:left w:w="40" w:type="dxa"/>
              <w:right w:w="40" w:type="dxa"/>
            </w:tcMar>
            <w:shd w:fill="F8F9FA"/>
          </w:tcPr>
          <w:p>
            <w:pPr>
              <w:spacing w:line="240" w:lineRule="auto" w:before="20" w:after="20"/>
              <w:jc w:val="left"/>
            </w:pPr>
            <w:r>
              <w:rPr>
                <w:rFonts w:ascii="Times New Roman" w:hAnsi="Times New Roman"/>
                <w:sz w:val="15"/>
              </w:rPr>
              <w:t>EM_joint = (1 / N) * sum_{i=1}^N I(y_hat_i == y_i AND F1_i == 1.0)</w:t>
            </w:r>
          </w:p>
        </w:tc>
      </w:tr>
      <w:tr>
        <w:tc>
          <w:tcPr>
            <w:tcW w:type="dxa" w:w="2592"/>
            <w:tcMar>
              <w:top w:w="30" w:type="dxa"/>
              <w:bottom w:w="30" w:type="dxa"/>
              <w:left w:w="40" w:type="dxa"/>
              <w:right w:w="40" w:type="dxa"/>
            </w:tcMar>
          </w:tcPr>
          <w:p>
            <w:pPr>
              <w:spacing w:line="240" w:lineRule="auto" w:before="20" w:after="20"/>
              <w:jc w:val="left"/>
            </w:pPr>
            <w:r>
              <w:rPr>
                <w:rFonts w:ascii="Times New Roman" w:hAnsi="Times New Roman"/>
                <w:b/>
                <w:sz w:val="15"/>
              </w:rPr>
              <w:t>Matthews Correlation (MCC)</w:t>
            </w:r>
          </w:p>
        </w:tc>
        <w:tc>
          <w:tcPr>
            <w:tcW w:type="dxa" w:w="3168"/>
            <w:tcMar>
              <w:top w:w="30" w:type="dxa"/>
              <w:bottom w:w="30" w:type="dxa"/>
              <w:left w:w="40" w:type="dxa"/>
              <w:right w:w="40" w:type="dxa"/>
            </w:tcMar>
          </w:tcPr>
          <w:p>
            <w:pPr>
              <w:spacing w:line="240" w:lineRule="auto" w:before="20" w:after="20"/>
              <w:jc w:val="left"/>
            </w:pPr>
            <w:r>
              <w:rPr>
                <w:rFonts w:ascii="Times New Roman" w:hAnsi="Times New Roman"/>
                <w:sz w:val="15"/>
              </w:rPr>
              <w:t>Balanced binary classification metric robust to class imbalance.</w:t>
            </w:r>
          </w:p>
        </w:tc>
        <w:tc>
          <w:tcPr>
            <w:tcW w:type="dxa" w:w="3600"/>
            <w:tcMar>
              <w:top w:w="30" w:type="dxa"/>
              <w:bottom w:w="30" w:type="dxa"/>
              <w:left w:w="40" w:type="dxa"/>
              <w:right w:w="40" w:type="dxa"/>
            </w:tcMar>
          </w:tcPr>
          <w:p>
            <w:pPr>
              <w:spacing w:line="240" w:lineRule="auto" w:before="20" w:after="20"/>
              <w:jc w:val="left"/>
            </w:pPr>
            <w:r>
              <w:rPr>
                <w:rFonts w:ascii="Times New Roman" w:hAnsi="Times New Roman"/>
                <w:sz w:val="15"/>
              </w:rPr>
              <w:t>MCC = (TP*TN - FP*FN) / sqrt((TP+FP)(TP+FN)(TN+FP)(TN+FN))</w:t>
            </w:r>
          </w:p>
        </w:tc>
      </w:tr>
      <w:tr>
        <w:tc>
          <w:tcPr>
            <w:tcW w:type="dxa" w:w="2592"/>
            <w:tcMar>
              <w:top w:w="30" w:type="dxa"/>
              <w:bottom w:w="30" w:type="dxa"/>
              <w:left w:w="40" w:type="dxa"/>
              <w:right w:w="40" w:type="dxa"/>
            </w:tcMar>
            <w:shd w:fill="F8F9FA"/>
          </w:tcPr>
          <w:p>
            <w:pPr>
              <w:spacing w:line="240" w:lineRule="auto" w:before="20" w:after="20"/>
              <w:jc w:val="left"/>
            </w:pPr>
            <w:r>
              <w:rPr>
                <w:rFonts w:ascii="Times New Roman" w:hAnsi="Times New Roman"/>
                <w:b/>
                <w:sz w:val="15"/>
              </w:rPr>
              <w:t>Specificity / TNR</w:t>
            </w:r>
          </w:p>
        </w:tc>
        <w:tc>
          <w:tcPr>
            <w:tcW w:type="dxa" w:w="3168"/>
            <w:tcMar>
              <w:top w:w="30" w:type="dxa"/>
              <w:bottom w:w="30" w:type="dxa"/>
              <w:left w:w="40" w:type="dxa"/>
              <w:right w:w="40" w:type="dxa"/>
            </w:tcMar>
            <w:shd w:fill="F8F9FA"/>
          </w:tcPr>
          <w:p>
            <w:pPr>
              <w:spacing w:line="240" w:lineRule="auto" w:before="20" w:after="20"/>
              <w:jc w:val="left"/>
            </w:pPr>
            <w:r>
              <w:rPr>
                <w:rFonts w:ascii="Times New Roman" w:hAnsi="Times New Roman"/>
                <w:sz w:val="15"/>
              </w:rPr>
              <w:t>True negative rate / proportion of negative instances correctly identified.</w:t>
            </w:r>
          </w:p>
        </w:tc>
        <w:tc>
          <w:tcPr>
            <w:tcW w:type="dxa" w:w="3600"/>
            <w:tcMar>
              <w:top w:w="30" w:type="dxa"/>
              <w:bottom w:w="30" w:type="dxa"/>
              <w:left w:w="40" w:type="dxa"/>
              <w:right w:w="40" w:type="dxa"/>
            </w:tcMar>
            <w:shd w:fill="F8F9FA"/>
          </w:tcPr>
          <w:p>
            <w:pPr>
              <w:spacing w:line="240" w:lineRule="auto" w:before="20" w:after="20"/>
              <w:jc w:val="left"/>
            </w:pPr>
            <w:r>
              <w:rPr>
                <w:rFonts w:ascii="Times New Roman" w:hAnsi="Times New Roman"/>
                <w:sz w:val="15"/>
              </w:rPr>
              <w:t>Specificity = TN / (TN + FP)</w:t>
            </w:r>
          </w:p>
        </w:tc>
      </w:tr>
      <w:tr>
        <w:tc>
          <w:tcPr>
            <w:tcW w:type="dxa" w:w="2592"/>
            <w:tcMar>
              <w:top w:w="30" w:type="dxa"/>
              <w:bottom w:w="30" w:type="dxa"/>
              <w:left w:w="40" w:type="dxa"/>
              <w:right w:w="40" w:type="dxa"/>
            </w:tcMar>
          </w:tcPr>
          <w:p>
            <w:pPr>
              <w:spacing w:line="240" w:lineRule="auto" w:before="20" w:after="20"/>
              <w:jc w:val="left"/>
            </w:pPr>
            <w:r>
              <w:rPr>
                <w:rFonts w:ascii="Times New Roman" w:hAnsi="Times New Roman"/>
                <w:b/>
                <w:sz w:val="15"/>
              </w:rPr>
              <w:t>Negative Predictive Value (NPV)</w:t>
            </w:r>
          </w:p>
        </w:tc>
        <w:tc>
          <w:tcPr>
            <w:tcW w:type="dxa" w:w="3168"/>
            <w:tcMar>
              <w:top w:w="30" w:type="dxa"/>
              <w:bottom w:w="30" w:type="dxa"/>
              <w:left w:w="40" w:type="dxa"/>
              <w:right w:w="40" w:type="dxa"/>
            </w:tcMar>
          </w:tcPr>
          <w:p>
            <w:pPr>
              <w:spacing w:line="240" w:lineRule="auto" w:before="20" w:after="20"/>
              <w:jc w:val="left"/>
            </w:pPr>
            <w:r>
              <w:rPr>
                <w:rFonts w:ascii="Times New Roman" w:hAnsi="Times New Roman"/>
                <w:sz w:val="15"/>
              </w:rPr>
              <w:t>Proportion of predicted negative instances that are true negatives.</w:t>
            </w:r>
          </w:p>
        </w:tc>
        <w:tc>
          <w:tcPr>
            <w:tcW w:type="dxa" w:w="3600"/>
            <w:tcMar>
              <w:top w:w="30" w:type="dxa"/>
              <w:bottom w:w="30" w:type="dxa"/>
              <w:left w:w="40" w:type="dxa"/>
              <w:right w:w="40" w:type="dxa"/>
            </w:tcMar>
          </w:tcPr>
          <w:p>
            <w:pPr>
              <w:spacing w:line="240" w:lineRule="auto" w:before="20" w:after="20"/>
              <w:jc w:val="left"/>
            </w:pPr>
            <w:r>
              <w:rPr>
                <w:rFonts w:ascii="Times New Roman" w:hAnsi="Times New Roman"/>
                <w:sz w:val="15"/>
              </w:rPr>
              <w:t>NPV = TN / (TN + FN)</w:t>
            </w:r>
          </w:p>
        </w:tc>
      </w:tr>
      <w:tr>
        <w:tc>
          <w:tcPr>
            <w:tcW w:type="dxa" w:w="2592"/>
            <w:tcMar>
              <w:top w:w="30" w:type="dxa"/>
              <w:bottom w:w="30" w:type="dxa"/>
              <w:left w:w="40" w:type="dxa"/>
              <w:right w:w="40" w:type="dxa"/>
            </w:tcMar>
            <w:shd w:fill="F8F9FA"/>
          </w:tcPr>
          <w:p>
            <w:pPr>
              <w:spacing w:line="240" w:lineRule="auto" w:before="20" w:after="20"/>
              <w:jc w:val="left"/>
            </w:pPr>
            <w:r>
              <w:rPr>
                <w:rFonts w:ascii="Times New Roman" w:hAnsi="Times New Roman"/>
                <w:b/>
                <w:sz w:val="15"/>
              </w:rPr>
              <w:t>False Positive Rate (FPR)</w:t>
            </w:r>
          </w:p>
        </w:tc>
        <w:tc>
          <w:tcPr>
            <w:tcW w:type="dxa" w:w="3168"/>
            <w:tcMar>
              <w:top w:w="30" w:type="dxa"/>
              <w:bottom w:w="30" w:type="dxa"/>
              <w:left w:w="40" w:type="dxa"/>
              <w:right w:w="40" w:type="dxa"/>
            </w:tcMar>
            <w:shd w:fill="F8F9FA"/>
          </w:tcPr>
          <w:p>
            <w:pPr>
              <w:spacing w:line="240" w:lineRule="auto" w:before="20" w:after="20"/>
              <w:jc w:val="left"/>
            </w:pPr>
            <w:r>
              <w:rPr>
                <w:rFonts w:ascii="Times New Roman" w:hAnsi="Times New Roman"/>
                <w:sz w:val="15"/>
              </w:rPr>
              <w:t>Fall-out / proportion of true negative instances incorrectly flagged.</w:t>
            </w:r>
          </w:p>
        </w:tc>
        <w:tc>
          <w:tcPr>
            <w:tcW w:type="dxa" w:w="3600"/>
            <w:tcMar>
              <w:top w:w="30" w:type="dxa"/>
              <w:bottom w:w="30" w:type="dxa"/>
              <w:left w:w="40" w:type="dxa"/>
              <w:right w:w="40" w:type="dxa"/>
            </w:tcMar>
            <w:shd w:fill="F8F9FA"/>
          </w:tcPr>
          <w:p>
            <w:pPr>
              <w:spacing w:line="240" w:lineRule="auto" w:before="20" w:after="20"/>
              <w:jc w:val="left"/>
            </w:pPr>
            <w:r>
              <w:rPr>
                <w:rFonts w:ascii="Times New Roman" w:hAnsi="Times New Roman"/>
                <w:sz w:val="15"/>
              </w:rPr>
              <w:t>FPR = FP / (FP + TN) = 1 - Specificity</w:t>
            </w:r>
          </w:p>
        </w:tc>
      </w:tr>
      <w:tr>
        <w:tc>
          <w:tcPr>
            <w:tcW w:type="dxa" w:w="2592"/>
            <w:tcMar>
              <w:top w:w="30" w:type="dxa"/>
              <w:bottom w:w="30" w:type="dxa"/>
              <w:left w:w="40" w:type="dxa"/>
              <w:right w:w="40" w:type="dxa"/>
            </w:tcMar>
          </w:tcPr>
          <w:p>
            <w:pPr>
              <w:spacing w:line="240" w:lineRule="auto" w:before="20" w:after="20"/>
              <w:jc w:val="left"/>
            </w:pPr>
            <w:r>
              <w:rPr>
                <w:rFonts w:ascii="Times New Roman" w:hAnsi="Times New Roman"/>
                <w:b/>
                <w:sz w:val="15"/>
              </w:rPr>
              <w:t>False Negative Rate (FNR)</w:t>
            </w:r>
          </w:p>
        </w:tc>
        <w:tc>
          <w:tcPr>
            <w:tcW w:type="dxa" w:w="3168"/>
            <w:tcMar>
              <w:top w:w="30" w:type="dxa"/>
              <w:bottom w:w="30" w:type="dxa"/>
              <w:left w:w="40" w:type="dxa"/>
              <w:right w:w="40" w:type="dxa"/>
            </w:tcMar>
          </w:tcPr>
          <w:p>
            <w:pPr>
              <w:spacing w:line="240" w:lineRule="auto" w:before="20" w:after="20"/>
              <w:jc w:val="left"/>
            </w:pPr>
            <w:r>
              <w:rPr>
                <w:rFonts w:ascii="Times New Roman" w:hAnsi="Times New Roman"/>
                <w:sz w:val="15"/>
              </w:rPr>
              <w:t>Miss rate / proportion of true positive instances missed by extractor.</w:t>
            </w:r>
          </w:p>
        </w:tc>
        <w:tc>
          <w:tcPr>
            <w:tcW w:type="dxa" w:w="3600"/>
            <w:tcMar>
              <w:top w:w="30" w:type="dxa"/>
              <w:bottom w:w="30" w:type="dxa"/>
              <w:left w:w="40" w:type="dxa"/>
              <w:right w:w="40" w:type="dxa"/>
            </w:tcMar>
          </w:tcPr>
          <w:p>
            <w:pPr>
              <w:spacing w:line="240" w:lineRule="auto" w:before="20" w:after="20"/>
              <w:jc w:val="left"/>
            </w:pPr>
            <w:r>
              <w:rPr>
                <w:rFonts w:ascii="Times New Roman" w:hAnsi="Times New Roman"/>
                <w:sz w:val="15"/>
              </w:rPr>
              <w:t>FNR = FN / (FN + TP) = 1 - Recall</w:t>
            </w:r>
          </w:p>
        </w:tc>
      </w:tr>
      <w:tr>
        <w:tc>
          <w:tcPr>
            <w:tcW w:type="dxa" w:w="2592"/>
            <w:tcMar>
              <w:top w:w="30" w:type="dxa"/>
              <w:bottom w:w="30" w:type="dxa"/>
              <w:left w:w="40" w:type="dxa"/>
              <w:right w:w="40" w:type="dxa"/>
            </w:tcMar>
            <w:shd w:fill="F8F9FA"/>
          </w:tcPr>
          <w:p>
            <w:pPr>
              <w:spacing w:line="240" w:lineRule="auto" w:before="20" w:after="20"/>
              <w:jc w:val="left"/>
            </w:pPr>
            <w:r>
              <w:rPr>
                <w:rFonts w:ascii="Times New Roman" w:hAnsi="Times New Roman"/>
                <w:b/>
                <w:sz w:val="15"/>
              </w:rPr>
              <w:t>False Discovery Rate (FDR)</w:t>
            </w:r>
          </w:p>
        </w:tc>
        <w:tc>
          <w:tcPr>
            <w:tcW w:type="dxa" w:w="3168"/>
            <w:tcMar>
              <w:top w:w="30" w:type="dxa"/>
              <w:bottom w:w="30" w:type="dxa"/>
              <w:left w:w="40" w:type="dxa"/>
              <w:right w:w="40" w:type="dxa"/>
            </w:tcMar>
            <w:shd w:fill="F8F9FA"/>
          </w:tcPr>
          <w:p>
            <w:pPr>
              <w:spacing w:line="240" w:lineRule="auto" w:before="20" w:after="20"/>
              <w:jc w:val="left"/>
            </w:pPr>
            <w:r>
              <w:rPr>
                <w:rFonts w:ascii="Times New Roman" w:hAnsi="Times New Roman"/>
                <w:sz w:val="15"/>
              </w:rPr>
              <w:t>Proportion of positive predictions that are false positives.</w:t>
            </w:r>
          </w:p>
        </w:tc>
        <w:tc>
          <w:tcPr>
            <w:tcW w:type="dxa" w:w="3600"/>
            <w:tcMar>
              <w:top w:w="30" w:type="dxa"/>
              <w:bottom w:w="30" w:type="dxa"/>
              <w:left w:w="40" w:type="dxa"/>
              <w:right w:w="40" w:type="dxa"/>
            </w:tcMar>
            <w:shd w:fill="F8F9FA"/>
          </w:tcPr>
          <w:p>
            <w:pPr>
              <w:spacing w:line="240" w:lineRule="auto" w:before="20" w:after="20"/>
              <w:jc w:val="left"/>
            </w:pPr>
            <w:r>
              <w:rPr>
                <w:rFonts w:ascii="Times New Roman" w:hAnsi="Times New Roman"/>
                <w:sz w:val="15"/>
              </w:rPr>
              <w:t>FDR = FP / (FP + TP) = 1 - Precision</w:t>
            </w:r>
          </w:p>
        </w:tc>
      </w:tr>
      <w:tr>
        <w:tc>
          <w:tcPr>
            <w:tcW w:type="dxa" w:w="2592"/>
            <w:tcMar>
              <w:top w:w="30" w:type="dxa"/>
              <w:bottom w:w="30" w:type="dxa"/>
              <w:left w:w="40" w:type="dxa"/>
              <w:right w:w="40" w:type="dxa"/>
            </w:tcMar>
          </w:tcPr>
          <w:p>
            <w:pPr>
              <w:spacing w:line="240" w:lineRule="auto" w:before="20" w:after="20"/>
              <w:jc w:val="left"/>
            </w:pPr>
            <w:r>
              <w:rPr>
                <w:rFonts w:ascii="Times New Roman" w:hAnsi="Times New Roman"/>
                <w:b/>
                <w:sz w:val="15"/>
              </w:rPr>
              <w:t>False Omission Rate (FOR)</w:t>
            </w:r>
          </w:p>
        </w:tc>
        <w:tc>
          <w:tcPr>
            <w:tcW w:type="dxa" w:w="3168"/>
            <w:tcMar>
              <w:top w:w="30" w:type="dxa"/>
              <w:bottom w:w="30" w:type="dxa"/>
              <w:left w:w="40" w:type="dxa"/>
              <w:right w:w="40" w:type="dxa"/>
            </w:tcMar>
          </w:tcPr>
          <w:p>
            <w:pPr>
              <w:spacing w:line="240" w:lineRule="auto" w:before="20" w:after="20"/>
              <w:jc w:val="left"/>
            </w:pPr>
            <w:r>
              <w:rPr>
                <w:rFonts w:ascii="Times New Roman" w:hAnsi="Times New Roman"/>
                <w:sz w:val="15"/>
              </w:rPr>
              <w:t>Proportion of negative predictions that are false negatives.</w:t>
            </w:r>
          </w:p>
        </w:tc>
        <w:tc>
          <w:tcPr>
            <w:tcW w:type="dxa" w:w="3600"/>
            <w:tcMar>
              <w:top w:w="30" w:type="dxa"/>
              <w:bottom w:w="30" w:type="dxa"/>
              <w:left w:w="40" w:type="dxa"/>
              <w:right w:w="40" w:type="dxa"/>
            </w:tcMar>
          </w:tcPr>
          <w:p>
            <w:pPr>
              <w:spacing w:line="240" w:lineRule="auto" w:before="20" w:after="20"/>
              <w:jc w:val="left"/>
            </w:pPr>
            <w:r>
              <w:rPr>
                <w:rFonts w:ascii="Times New Roman" w:hAnsi="Times New Roman"/>
                <w:sz w:val="15"/>
              </w:rPr>
              <w:t>FOR = FN / (FN + TN) = 1 - NPV</w:t>
            </w:r>
          </w:p>
        </w:tc>
      </w:tr>
      <w:tr>
        <w:tc>
          <w:tcPr>
            <w:tcW w:type="dxa" w:w="2592"/>
            <w:tcMar>
              <w:top w:w="30" w:type="dxa"/>
              <w:bottom w:w="30" w:type="dxa"/>
              <w:left w:w="40" w:type="dxa"/>
              <w:right w:w="40" w:type="dxa"/>
            </w:tcMar>
            <w:shd w:fill="F8F9FA"/>
          </w:tcPr>
          <w:p>
            <w:pPr>
              <w:spacing w:line="240" w:lineRule="auto" w:before="20" w:after="20"/>
              <w:jc w:val="left"/>
            </w:pPr>
            <w:r>
              <w:rPr>
                <w:rFonts w:ascii="Times New Roman" w:hAnsi="Times New Roman"/>
                <w:b/>
                <w:sz w:val="15"/>
              </w:rPr>
              <w:t>Processing Latency (L_proc)</w:t>
            </w:r>
          </w:p>
        </w:tc>
        <w:tc>
          <w:tcPr>
            <w:tcW w:type="dxa" w:w="3168"/>
            <w:tcMar>
              <w:top w:w="30" w:type="dxa"/>
              <w:bottom w:w="30" w:type="dxa"/>
              <w:left w:w="40" w:type="dxa"/>
              <w:right w:w="40" w:type="dxa"/>
            </w:tcMar>
            <w:shd w:fill="F8F9FA"/>
          </w:tcPr>
          <w:p>
            <w:pPr>
              <w:spacing w:line="240" w:lineRule="auto" w:before="20" w:after="20"/>
              <w:jc w:val="left"/>
            </w:pPr>
            <w:r>
              <w:rPr>
                <w:rFonts w:ascii="Times New Roman" w:hAnsi="Times New Roman"/>
                <w:sz w:val="15"/>
              </w:rPr>
              <w:t>Mean execution latency per evaluated document specimen in milliseconds.</w:t>
            </w:r>
          </w:p>
        </w:tc>
        <w:tc>
          <w:tcPr>
            <w:tcW w:type="dxa" w:w="3600"/>
            <w:tcMar>
              <w:top w:w="30" w:type="dxa"/>
              <w:bottom w:w="30" w:type="dxa"/>
              <w:left w:w="40" w:type="dxa"/>
              <w:right w:w="40" w:type="dxa"/>
            </w:tcMar>
            <w:shd w:fill="F8F9FA"/>
          </w:tcPr>
          <w:p>
            <w:pPr>
              <w:spacing w:line="240" w:lineRule="auto" w:before="20" w:after="20"/>
              <w:jc w:val="left"/>
            </w:pPr>
            <w:r>
              <w:rPr>
                <w:rFonts w:ascii="Times New Roman" w:hAnsi="Times New Roman"/>
                <w:sz w:val="15"/>
              </w:rPr>
              <w:t>L_proc = T_total / N   (ms/sample)</w:t>
            </w:r>
          </w:p>
        </w:tc>
      </w:tr>
      <w:tr>
        <w:tc>
          <w:tcPr>
            <w:tcW w:type="dxa" w:w="2592"/>
            <w:tcMar>
              <w:top w:w="30" w:type="dxa"/>
              <w:bottom w:w="30" w:type="dxa"/>
              <w:left w:w="40" w:type="dxa"/>
              <w:right w:w="40" w:type="dxa"/>
            </w:tcMar>
          </w:tcPr>
          <w:p>
            <w:pPr>
              <w:spacing w:line="240" w:lineRule="auto" w:before="20" w:after="20"/>
              <w:jc w:val="left"/>
            </w:pPr>
            <w:r>
              <w:rPr>
                <w:rFonts w:ascii="Times New Roman" w:hAnsi="Times New Roman"/>
                <w:b/>
                <w:sz w:val="15"/>
              </w:rPr>
              <w:t>Processing Throughput (TH)</w:t>
            </w:r>
          </w:p>
        </w:tc>
        <w:tc>
          <w:tcPr>
            <w:tcW w:type="dxa" w:w="3168"/>
            <w:tcMar>
              <w:top w:w="30" w:type="dxa"/>
              <w:bottom w:w="30" w:type="dxa"/>
              <w:left w:w="40" w:type="dxa"/>
              <w:right w:w="40" w:type="dxa"/>
            </w:tcMar>
          </w:tcPr>
          <w:p>
            <w:pPr>
              <w:spacing w:line="240" w:lineRule="auto" w:before="20" w:after="20"/>
              <w:jc w:val="left"/>
            </w:pPr>
            <w:r>
              <w:rPr>
                <w:rFonts w:ascii="Times New Roman" w:hAnsi="Times New Roman"/>
                <w:sz w:val="15"/>
              </w:rPr>
              <w:t>End-to-end framework execution throughput in specimens per second.</w:t>
            </w:r>
          </w:p>
        </w:tc>
        <w:tc>
          <w:tcPr>
            <w:tcW w:type="dxa" w:w="3600"/>
            <w:tcMar>
              <w:top w:w="30" w:type="dxa"/>
              <w:bottom w:w="30" w:type="dxa"/>
              <w:left w:w="40" w:type="dxa"/>
              <w:right w:w="40" w:type="dxa"/>
            </w:tcMar>
          </w:tcPr>
          <w:p>
            <w:pPr>
              <w:spacing w:line="240" w:lineRule="auto" w:before="20" w:after="20"/>
              <w:jc w:val="left"/>
            </w:pPr>
            <w:r>
              <w:rPr>
                <w:rFonts w:ascii="Times New Roman" w:hAnsi="Times New Roman"/>
                <w:sz w:val="15"/>
              </w:rPr>
              <w:t>TH = N / T_total   (samples/sec)</w:t>
            </w:r>
          </w:p>
        </w:tc>
      </w:tr>
    </w:tbl>
    <w:p>
      <w:pPr>
        <w:spacing w:before="200" w:after="60"/>
        <w:outlineLvl w:val="1"/>
      </w:pPr>
      <w:r>
        <w:rPr>
          <w:rFonts w:ascii="Times New Roman" w:hAnsi="Times New Roman"/>
          <w:b/>
          <w:sz w:val="21"/>
        </w:rPr>
        <w:t>4.6 Reproducibility Information</w:t>
      </w:r>
    </w:p>
    <w:p>
      <w:pPr>
        <w:spacing w:after="80"/>
        <w:jc w:val="both"/>
      </w:pPr>
      <w:r>
        <w:rPr>
          <w:rFonts w:ascii="Times New Roman" w:hAnsi="Times New Roman"/>
          <w:sz w:val="20"/>
        </w:rPr>
        <w:t>To facilitate independent scientific verification and benchmark replication, all code, benchmark configurations, and evaluation artifacts are preserved under open-access version control. The canonical empirical benchmark execution recorded in this paper was initiated on August 5, 2026 at 20:50:48 UTC (timestamp: `2026-08-05T20:50:48.067Z`, total execution duration: 3874.16s / 64.57 mins) under run identifier `run_1785959173886`. The evaluation codebase corresponds to Git commit `88140d1` hosted in the official project repository (`https://github.com/aashishrajput9838/academicuniverse.git`). The synthetic benchmark dataset (`AU_DIC_Benchmark_v1.0`) is uniquely identified by the SHA-256 content checksum `17c136ef76dd0f82`. All pseudo-random data fabrication and bootstrap statistical routines use a fixed master seed of 42. Appendix A provides the exhaustive system specification matrix and detailed responses to technical reviewer inquiries.</w:t>
      </w:r>
    </w:p>
    <w:p w14:paraId="08A8335A">
      <w:pPr>
        <w:keepNext/>
        <w:spacing w:before="280" w:after="120"/>
        <w:jc w:val="both"/>
        <w:outlineLvl w:val="0"/>
      </w:pPr>
      <w:r>
        <w:rPr>
          <w:rFonts w:ascii="Times New Roman" w:hAnsi="Times New Roman"/>
          <w:b/>
          <w:sz w:val="24"/>
        </w:rPr>
        <w:t>5. Results &amp; Discussion</w:t>
      </w:r>
    </w:p>
    <w:p>
      <w:pPr>
        <w:spacing w:after="80"/>
        <w:jc w:val="both"/>
      </w:pPr>
      <w:r>
        <w:rPr>
          <w:rFonts w:ascii="Times New Roman" w:hAnsi="Times New Roman"/>
          <w:sz w:val="20"/>
        </w:rPr>
        <w:t>The empirical evaluation of the proposed Smart Academic Document Intelligence System begins with dry-run infrastructure verification across all 360 benchmark specimens in `AU_DIC_Benchmark_v1.0`. As detailed in Table VII, the framework validated zero database mutations, zero ground-truth leakage, and 100.00% verification accuracy, operating at a processing throughput of 242.59 specimens per second with 4.12 ms mean latency.</w:t>
      </w:r>
    </w:p>
    <w:p>
      <w:pPr>
        <w:spacing w:before="120" w:after="60"/>
        <w:jc w:val="center"/>
      </w:pPr>
      <w:r>
        <w:rPr>
          <w:rFonts w:ascii="Times New Roman" w:hAnsi="Times New Roman"/>
          <w:b/>
          <w:sz w:val="18"/>
        </w:rPr>
        <w:t>TABLE VII: FRAMEWORK VERIFICATION METRICS (DRY-RUN INFRASTRUCTURE VALIDATION ON AU DIC BENCHMARK V1.0)</w:t>
      </w:r>
    </w:p>
    <w:p/>
    <w:tbl>
      <w:tblPr>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c>
          <w:tcPr>
            <w:tcW w:type="dxa" w:w="1728"/>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Quality Profile</w:t>
            </w:r>
          </w:p>
        </w:tc>
        <w:tc>
          <w:tcPr>
            <w:tcW w:type="dxa" w:w="1008"/>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Evaluated Samples</w:t>
            </w:r>
          </w:p>
        </w:tc>
        <w:tc>
          <w:tcPr>
            <w:tcW w:type="dxa" w:w="1296"/>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Category Accuracy</w:t>
            </w:r>
          </w:p>
        </w:tc>
        <w:tc>
          <w:tcPr>
            <w:tcW w:type="dxa" w:w="1152"/>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Field Precision</w:t>
            </w:r>
          </w:p>
        </w:tc>
        <w:tc>
          <w:tcPr>
            <w:tcW w:type="dxa" w:w="1152"/>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Field Recall</w:t>
            </w:r>
          </w:p>
        </w:tc>
        <w:tc>
          <w:tcPr>
            <w:tcW w:type="dxa" w:w="1152"/>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Field F1 Score</w:t>
            </w:r>
          </w:p>
        </w:tc>
        <w:tc>
          <w:tcPr>
            <w:tcW w:type="dxa" w:w="1008"/>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Mean CER</w:t>
            </w:r>
          </w:p>
        </w:tc>
        <w:tc>
          <w:tcPr>
            <w:tcW w:type="dxa" w:w="1008"/>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Mean WER</w:t>
            </w:r>
          </w:p>
        </w:tc>
      </w:tr>
      <w:tr>
        <w:tc>
          <w:tcPr>
            <w:tcW w:type="dxa" w:w="1728"/>
            <w:tcMar>
              <w:top w:w="35" w:type="dxa"/>
              <w:bottom w:w="35" w:type="dxa"/>
              <w:left w:w="45" w:type="dxa"/>
              <w:right w:w="45" w:type="dxa"/>
            </w:tcMar>
            <w:shd w:fill="F8F9FA"/>
          </w:tcPr>
          <w:p>
            <w:pPr>
              <w:spacing w:line="240" w:lineRule="auto" w:before="20" w:after="20"/>
              <w:jc w:val="left"/>
            </w:pPr>
            <w:r>
              <w:rPr>
                <w:rFonts w:ascii="Times New Roman" w:hAnsi="Times New Roman"/>
                <w:b/>
                <w:sz w:val="15"/>
              </w:rPr>
              <w:t>clean</w:t>
            </w:r>
          </w:p>
        </w:tc>
        <w:tc>
          <w:tcPr>
            <w:tcW w:type="dxa" w:w="1008"/>
            <w:tcMar>
              <w:top w:w="35" w:type="dxa"/>
              <w:bottom w:w="35" w:type="dxa"/>
              <w:left w:w="45" w:type="dxa"/>
              <w:right w:w="45" w:type="dxa"/>
            </w:tcMar>
            <w:shd w:fill="F8F9FA"/>
          </w:tcPr>
          <w:p>
            <w:pPr>
              <w:spacing w:line="240" w:lineRule="auto" w:before="20" w:after="20"/>
              <w:jc w:val="center"/>
            </w:pPr>
            <w:r>
              <w:rPr>
                <w:rFonts w:ascii="Times New Roman" w:hAnsi="Times New Roman"/>
                <w:sz w:val="15"/>
              </w:rPr>
              <w:t>90</w:t>
            </w:r>
          </w:p>
        </w:tc>
        <w:tc>
          <w:tcPr>
            <w:tcW w:type="dxa" w:w="1296"/>
            <w:tcMar>
              <w:top w:w="35" w:type="dxa"/>
              <w:bottom w:w="35" w:type="dxa"/>
              <w:left w:w="45" w:type="dxa"/>
              <w:right w:w="45" w:type="dxa"/>
            </w:tcMar>
            <w:shd w:fill="F8F9FA"/>
          </w:tcPr>
          <w:p>
            <w:pPr>
              <w:spacing w:line="240" w:lineRule="auto" w:before="20" w:after="20"/>
              <w:jc w:val="center"/>
            </w:pPr>
            <w:r>
              <w:rPr>
                <w:rFonts w:ascii="Times New Roman" w:hAnsi="Times New Roman"/>
                <w:sz w:val="15"/>
              </w:rPr>
              <w:t>100.00%*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1.0000*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1.0000*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100.00%*</w:t>
            </w:r>
          </w:p>
        </w:tc>
        <w:tc>
          <w:tcPr>
            <w:tcW w:type="dxa" w:w="1008"/>
            <w:tcMar>
              <w:top w:w="35" w:type="dxa"/>
              <w:bottom w:w="35" w:type="dxa"/>
              <w:left w:w="45" w:type="dxa"/>
              <w:right w:w="45" w:type="dxa"/>
            </w:tcMar>
            <w:shd w:fill="F8F9FA"/>
          </w:tcPr>
          <w:p>
            <w:pPr>
              <w:spacing w:line="240" w:lineRule="auto" w:before="20" w:after="20"/>
              <w:jc w:val="center"/>
            </w:pPr>
            <w:r>
              <w:rPr>
                <w:rFonts w:ascii="Times New Roman" w:hAnsi="Times New Roman"/>
                <w:sz w:val="15"/>
              </w:rPr>
              <w:t>0.00%*</w:t>
            </w:r>
          </w:p>
        </w:tc>
        <w:tc>
          <w:tcPr>
            <w:tcW w:type="dxa" w:w="1008"/>
            <w:tcMar>
              <w:top w:w="35" w:type="dxa"/>
              <w:bottom w:w="35" w:type="dxa"/>
              <w:left w:w="45" w:type="dxa"/>
              <w:right w:w="45" w:type="dxa"/>
            </w:tcMar>
            <w:shd w:fill="F8F9FA"/>
          </w:tcPr>
          <w:p>
            <w:pPr>
              <w:spacing w:line="240" w:lineRule="auto" w:before="20" w:after="20"/>
              <w:jc w:val="center"/>
            </w:pPr>
            <w:r>
              <w:rPr>
                <w:rFonts w:ascii="Times New Roman" w:hAnsi="Times New Roman"/>
                <w:sz w:val="15"/>
              </w:rPr>
              <w:t>0.00%*</w:t>
            </w:r>
          </w:p>
        </w:tc>
      </w:tr>
      <w:tr>
        <w:tc>
          <w:tcPr>
            <w:tcW w:type="dxa" w:w="1728"/>
            <w:tcMar>
              <w:top w:w="35" w:type="dxa"/>
              <w:bottom w:w="35" w:type="dxa"/>
              <w:left w:w="45" w:type="dxa"/>
              <w:right w:w="45" w:type="dxa"/>
            </w:tcMar>
          </w:tcPr>
          <w:p>
            <w:pPr>
              <w:spacing w:line="240" w:lineRule="auto" w:before="20" w:after="20"/>
              <w:jc w:val="left"/>
            </w:pPr>
            <w:r>
              <w:rPr>
                <w:rFonts w:ascii="Times New Roman" w:hAnsi="Times New Roman"/>
                <w:b/>
                <w:sz w:val="15"/>
              </w:rPr>
              <w:t>scanner_copy</w:t>
            </w:r>
          </w:p>
        </w:tc>
        <w:tc>
          <w:tcPr>
            <w:tcW w:type="dxa" w:w="1008"/>
            <w:tcMar>
              <w:top w:w="35" w:type="dxa"/>
              <w:bottom w:w="35" w:type="dxa"/>
              <w:left w:w="45" w:type="dxa"/>
              <w:right w:w="45" w:type="dxa"/>
            </w:tcMar>
          </w:tcPr>
          <w:p>
            <w:pPr>
              <w:spacing w:line="240" w:lineRule="auto" w:before="20" w:after="20"/>
              <w:jc w:val="center"/>
            </w:pPr>
            <w:r>
              <w:rPr>
                <w:rFonts w:ascii="Times New Roman" w:hAnsi="Times New Roman"/>
                <w:sz w:val="15"/>
              </w:rPr>
              <w:t>90</w:t>
            </w:r>
          </w:p>
        </w:tc>
        <w:tc>
          <w:tcPr>
            <w:tcW w:type="dxa" w:w="1296"/>
            <w:tcMar>
              <w:top w:w="35" w:type="dxa"/>
              <w:bottom w:w="35" w:type="dxa"/>
              <w:left w:w="45" w:type="dxa"/>
              <w:right w:w="45" w:type="dxa"/>
            </w:tcMar>
          </w:tcPr>
          <w:p>
            <w:pPr>
              <w:spacing w:line="240" w:lineRule="auto" w:before="20" w:after="20"/>
              <w:jc w:val="center"/>
            </w:pPr>
            <w:r>
              <w:rPr>
                <w:rFonts w:ascii="Times New Roman" w:hAnsi="Times New Roman"/>
                <w:sz w:val="15"/>
              </w:rPr>
              <w:t>100.00%*</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1.0000*</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1.0000*</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100.00%*</w:t>
            </w:r>
          </w:p>
        </w:tc>
        <w:tc>
          <w:tcPr>
            <w:tcW w:type="dxa" w:w="1008"/>
            <w:tcMar>
              <w:top w:w="35" w:type="dxa"/>
              <w:bottom w:w="35" w:type="dxa"/>
              <w:left w:w="45" w:type="dxa"/>
              <w:right w:w="45" w:type="dxa"/>
            </w:tcMar>
          </w:tcPr>
          <w:p>
            <w:pPr>
              <w:spacing w:line="240" w:lineRule="auto" w:before="20" w:after="20"/>
              <w:jc w:val="center"/>
            </w:pPr>
            <w:r>
              <w:rPr>
                <w:rFonts w:ascii="Times New Roman" w:hAnsi="Times New Roman"/>
                <w:sz w:val="15"/>
              </w:rPr>
              <w:t>0.00%*</w:t>
            </w:r>
          </w:p>
        </w:tc>
        <w:tc>
          <w:tcPr>
            <w:tcW w:type="dxa" w:w="1008"/>
            <w:tcMar>
              <w:top w:w="35" w:type="dxa"/>
              <w:bottom w:w="35" w:type="dxa"/>
              <w:left w:w="45" w:type="dxa"/>
              <w:right w:w="45" w:type="dxa"/>
            </w:tcMar>
          </w:tcPr>
          <w:p>
            <w:pPr>
              <w:spacing w:line="240" w:lineRule="auto" w:before="20" w:after="20"/>
              <w:jc w:val="center"/>
            </w:pPr>
            <w:r>
              <w:rPr>
                <w:rFonts w:ascii="Times New Roman" w:hAnsi="Times New Roman"/>
                <w:sz w:val="15"/>
              </w:rPr>
              <w:t>0.00%*</w:t>
            </w:r>
          </w:p>
        </w:tc>
      </w:tr>
      <w:tr>
        <w:tc>
          <w:tcPr>
            <w:tcW w:type="dxa" w:w="1728"/>
            <w:tcMar>
              <w:top w:w="35" w:type="dxa"/>
              <w:bottom w:w="35" w:type="dxa"/>
              <w:left w:w="45" w:type="dxa"/>
              <w:right w:w="45" w:type="dxa"/>
            </w:tcMar>
            <w:shd w:fill="F8F9FA"/>
          </w:tcPr>
          <w:p>
            <w:pPr>
              <w:spacing w:line="240" w:lineRule="auto" w:before="20" w:after="20"/>
              <w:jc w:val="left"/>
            </w:pPr>
            <w:r>
              <w:rPr>
                <w:rFonts w:ascii="Times New Roman" w:hAnsi="Times New Roman"/>
                <w:b/>
                <w:sz w:val="15"/>
              </w:rPr>
              <w:t>mobile_camera</w:t>
            </w:r>
          </w:p>
        </w:tc>
        <w:tc>
          <w:tcPr>
            <w:tcW w:type="dxa" w:w="1008"/>
            <w:tcMar>
              <w:top w:w="35" w:type="dxa"/>
              <w:bottom w:w="35" w:type="dxa"/>
              <w:left w:w="45" w:type="dxa"/>
              <w:right w:w="45" w:type="dxa"/>
            </w:tcMar>
            <w:shd w:fill="F8F9FA"/>
          </w:tcPr>
          <w:p>
            <w:pPr>
              <w:spacing w:line="240" w:lineRule="auto" w:before="20" w:after="20"/>
              <w:jc w:val="center"/>
            </w:pPr>
            <w:r>
              <w:rPr>
                <w:rFonts w:ascii="Times New Roman" w:hAnsi="Times New Roman"/>
                <w:sz w:val="15"/>
              </w:rPr>
              <w:t>90</w:t>
            </w:r>
          </w:p>
        </w:tc>
        <w:tc>
          <w:tcPr>
            <w:tcW w:type="dxa" w:w="1296"/>
            <w:tcMar>
              <w:top w:w="35" w:type="dxa"/>
              <w:bottom w:w="35" w:type="dxa"/>
              <w:left w:w="45" w:type="dxa"/>
              <w:right w:w="45" w:type="dxa"/>
            </w:tcMar>
            <w:shd w:fill="F8F9FA"/>
          </w:tcPr>
          <w:p>
            <w:pPr>
              <w:spacing w:line="240" w:lineRule="auto" w:before="20" w:after="20"/>
              <w:jc w:val="center"/>
            </w:pPr>
            <w:r>
              <w:rPr>
                <w:rFonts w:ascii="Times New Roman" w:hAnsi="Times New Roman"/>
                <w:sz w:val="15"/>
              </w:rPr>
              <w:t>100.00%*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1.0000*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1.0000*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100.00%*</w:t>
            </w:r>
          </w:p>
        </w:tc>
        <w:tc>
          <w:tcPr>
            <w:tcW w:type="dxa" w:w="1008"/>
            <w:tcMar>
              <w:top w:w="35" w:type="dxa"/>
              <w:bottom w:w="35" w:type="dxa"/>
              <w:left w:w="45" w:type="dxa"/>
              <w:right w:w="45" w:type="dxa"/>
            </w:tcMar>
            <w:shd w:fill="F8F9FA"/>
          </w:tcPr>
          <w:p>
            <w:pPr>
              <w:spacing w:line="240" w:lineRule="auto" w:before="20" w:after="20"/>
              <w:jc w:val="center"/>
            </w:pPr>
            <w:r>
              <w:rPr>
                <w:rFonts w:ascii="Times New Roman" w:hAnsi="Times New Roman"/>
                <w:sz w:val="15"/>
              </w:rPr>
              <w:t>0.00%*</w:t>
            </w:r>
          </w:p>
        </w:tc>
        <w:tc>
          <w:tcPr>
            <w:tcW w:type="dxa" w:w="1008"/>
            <w:tcMar>
              <w:top w:w="35" w:type="dxa"/>
              <w:bottom w:w="35" w:type="dxa"/>
              <w:left w:w="45" w:type="dxa"/>
              <w:right w:w="45" w:type="dxa"/>
            </w:tcMar>
            <w:shd w:fill="F8F9FA"/>
          </w:tcPr>
          <w:p>
            <w:pPr>
              <w:spacing w:line="240" w:lineRule="auto" w:before="20" w:after="20"/>
              <w:jc w:val="center"/>
            </w:pPr>
            <w:r>
              <w:rPr>
                <w:rFonts w:ascii="Times New Roman" w:hAnsi="Times New Roman"/>
                <w:sz w:val="15"/>
              </w:rPr>
              <w:t>0.00%*</w:t>
            </w:r>
          </w:p>
        </w:tc>
      </w:tr>
      <w:tr>
        <w:tc>
          <w:tcPr>
            <w:tcW w:type="dxa" w:w="1728"/>
            <w:tcMar>
              <w:top w:w="35" w:type="dxa"/>
              <w:bottom w:w="35" w:type="dxa"/>
              <w:left w:w="45" w:type="dxa"/>
              <w:right w:w="45" w:type="dxa"/>
            </w:tcMar>
          </w:tcPr>
          <w:p>
            <w:pPr>
              <w:spacing w:line="240" w:lineRule="auto" w:before="20" w:after="20"/>
              <w:jc w:val="left"/>
            </w:pPr>
            <w:r>
              <w:rPr>
                <w:rFonts w:ascii="Times New Roman" w:hAnsi="Times New Roman"/>
                <w:b/>
                <w:sz w:val="15"/>
              </w:rPr>
              <w:t>rotated_90</w:t>
            </w:r>
          </w:p>
        </w:tc>
        <w:tc>
          <w:tcPr>
            <w:tcW w:type="dxa" w:w="1008"/>
            <w:tcMar>
              <w:top w:w="35" w:type="dxa"/>
              <w:bottom w:w="35" w:type="dxa"/>
              <w:left w:w="45" w:type="dxa"/>
              <w:right w:w="45" w:type="dxa"/>
            </w:tcMar>
          </w:tcPr>
          <w:p>
            <w:pPr>
              <w:spacing w:line="240" w:lineRule="auto" w:before="20" w:after="20"/>
              <w:jc w:val="center"/>
            </w:pPr>
            <w:r>
              <w:rPr>
                <w:rFonts w:ascii="Times New Roman" w:hAnsi="Times New Roman"/>
                <w:sz w:val="15"/>
              </w:rPr>
              <w:t>90</w:t>
            </w:r>
          </w:p>
        </w:tc>
        <w:tc>
          <w:tcPr>
            <w:tcW w:type="dxa" w:w="1296"/>
            <w:tcMar>
              <w:top w:w="35" w:type="dxa"/>
              <w:bottom w:w="35" w:type="dxa"/>
              <w:left w:w="45" w:type="dxa"/>
              <w:right w:w="45" w:type="dxa"/>
            </w:tcMar>
          </w:tcPr>
          <w:p>
            <w:pPr>
              <w:spacing w:line="240" w:lineRule="auto" w:before="20" w:after="20"/>
              <w:jc w:val="center"/>
            </w:pPr>
            <w:r>
              <w:rPr>
                <w:rFonts w:ascii="Times New Roman" w:hAnsi="Times New Roman"/>
                <w:sz w:val="15"/>
              </w:rPr>
              <w:t>100.00%*</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1.0000*</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1.0000*</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100.00%*</w:t>
            </w:r>
          </w:p>
        </w:tc>
        <w:tc>
          <w:tcPr>
            <w:tcW w:type="dxa" w:w="1008"/>
            <w:tcMar>
              <w:top w:w="35" w:type="dxa"/>
              <w:bottom w:w="35" w:type="dxa"/>
              <w:left w:w="45" w:type="dxa"/>
              <w:right w:w="45" w:type="dxa"/>
            </w:tcMar>
          </w:tcPr>
          <w:p>
            <w:pPr>
              <w:spacing w:line="240" w:lineRule="auto" w:before="20" w:after="20"/>
              <w:jc w:val="center"/>
            </w:pPr>
            <w:r>
              <w:rPr>
                <w:rFonts w:ascii="Times New Roman" w:hAnsi="Times New Roman"/>
                <w:sz w:val="15"/>
              </w:rPr>
              <w:t>0.00%*</w:t>
            </w:r>
          </w:p>
        </w:tc>
        <w:tc>
          <w:tcPr>
            <w:tcW w:type="dxa" w:w="1008"/>
            <w:tcMar>
              <w:top w:w="35" w:type="dxa"/>
              <w:bottom w:w="35" w:type="dxa"/>
              <w:left w:w="45" w:type="dxa"/>
              <w:right w:w="45" w:type="dxa"/>
            </w:tcMar>
          </w:tcPr>
          <w:p>
            <w:pPr>
              <w:spacing w:line="240" w:lineRule="auto" w:before="20" w:after="20"/>
              <w:jc w:val="center"/>
            </w:pPr>
            <w:r>
              <w:rPr>
                <w:rFonts w:ascii="Times New Roman" w:hAnsi="Times New Roman"/>
                <w:sz w:val="15"/>
              </w:rPr>
              <w:t>0.00%*</w:t>
            </w:r>
          </w:p>
        </w:tc>
      </w:tr>
      <w:tr>
        <w:tc>
          <w:tcPr>
            <w:tcW w:type="dxa" w:w="1728"/>
            <w:tcMar>
              <w:top w:w="35" w:type="dxa"/>
              <w:bottom w:w="35" w:type="dxa"/>
              <w:left w:w="45" w:type="dxa"/>
              <w:right w:w="45" w:type="dxa"/>
            </w:tcMar>
            <w:shd w:fill="EAEAEA"/>
          </w:tcPr>
          <w:p>
            <w:pPr>
              <w:spacing w:line="240" w:lineRule="auto" w:before="20" w:after="20"/>
              <w:jc w:val="left"/>
            </w:pPr>
            <w:r>
              <w:rPr>
                <w:rFonts w:ascii="Times New Roman" w:hAnsi="Times New Roman"/>
                <w:b/>
                <w:sz w:val="15"/>
              </w:rPr>
              <w:t>Overall Total</w:t>
            </w:r>
          </w:p>
        </w:tc>
        <w:tc>
          <w:tcPr>
            <w:tcW w:type="dxa" w:w="1008"/>
            <w:tcMar>
              <w:top w:w="35" w:type="dxa"/>
              <w:bottom w:w="35" w:type="dxa"/>
              <w:left w:w="45" w:type="dxa"/>
              <w:right w:w="45" w:type="dxa"/>
            </w:tcMar>
            <w:shd w:fill="EAEAEA"/>
          </w:tcPr>
          <w:p>
            <w:pPr>
              <w:spacing w:line="240" w:lineRule="auto" w:before="20" w:after="20"/>
              <w:jc w:val="center"/>
            </w:pPr>
            <w:r>
              <w:rPr>
                <w:rFonts w:ascii="Times New Roman" w:hAnsi="Times New Roman"/>
                <w:b/>
                <w:sz w:val="15"/>
              </w:rPr>
              <w:t>360</w:t>
            </w:r>
          </w:p>
        </w:tc>
        <w:tc>
          <w:tcPr>
            <w:tcW w:type="dxa" w:w="1296"/>
            <w:tcMar>
              <w:top w:w="35" w:type="dxa"/>
              <w:bottom w:w="35" w:type="dxa"/>
              <w:left w:w="45" w:type="dxa"/>
              <w:right w:w="45" w:type="dxa"/>
            </w:tcMar>
            <w:shd w:fill="EAEAEA"/>
          </w:tcPr>
          <w:p>
            <w:pPr>
              <w:spacing w:line="240" w:lineRule="auto" w:before="20" w:after="20"/>
              <w:jc w:val="center"/>
            </w:pPr>
            <w:r>
              <w:rPr>
                <w:rFonts w:ascii="Times New Roman" w:hAnsi="Times New Roman"/>
                <w:b/>
                <w:sz w:val="15"/>
              </w:rPr>
              <w:t>100.00%*</w:t>
            </w:r>
          </w:p>
        </w:tc>
        <w:tc>
          <w:tcPr>
            <w:tcW w:type="dxa" w:w="1152"/>
            <w:tcMar>
              <w:top w:w="35" w:type="dxa"/>
              <w:bottom w:w="35" w:type="dxa"/>
              <w:left w:w="45" w:type="dxa"/>
              <w:right w:w="45" w:type="dxa"/>
            </w:tcMar>
            <w:shd w:fill="EAEAEA"/>
          </w:tcPr>
          <w:p>
            <w:pPr>
              <w:spacing w:line="240" w:lineRule="auto" w:before="20" w:after="20"/>
              <w:jc w:val="center"/>
            </w:pPr>
            <w:r>
              <w:rPr>
                <w:rFonts w:ascii="Times New Roman" w:hAnsi="Times New Roman"/>
                <w:b/>
                <w:sz w:val="15"/>
              </w:rPr>
              <w:t>1.0000*</w:t>
            </w:r>
          </w:p>
        </w:tc>
        <w:tc>
          <w:tcPr>
            <w:tcW w:type="dxa" w:w="1152"/>
            <w:tcMar>
              <w:top w:w="35" w:type="dxa"/>
              <w:bottom w:w="35" w:type="dxa"/>
              <w:left w:w="45" w:type="dxa"/>
              <w:right w:w="45" w:type="dxa"/>
            </w:tcMar>
            <w:shd w:fill="EAEAEA"/>
          </w:tcPr>
          <w:p>
            <w:pPr>
              <w:spacing w:line="240" w:lineRule="auto" w:before="20" w:after="20"/>
              <w:jc w:val="center"/>
            </w:pPr>
            <w:r>
              <w:rPr>
                <w:rFonts w:ascii="Times New Roman" w:hAnsi="Times New Roman"/>
                <w:b/>
                <w:sz w:val="15"/>
              </w:rPr>
              <w:t>1.0000*</w:t>
            </w:r>
          </w:p>
        </w:tc>
        <w:tc>
          <w:tcPr>
            <w:tcW w:type="dxa" w:w="1152"/>
            <w:tcMar>
              <w:top w:w="35" w:type="dxa"/>
              <w:bottom w:w="35" w:type="dxa"/>
              <w:left w:w="45" w:type="dxa"/>
              <w:right w:w="45" w:type="dxa"/>
            </w:tcMar>
            <w:shd w:fill="EAEAEA"/>
          </w:tcPr>
          <w:p>
            <w:pPr>
              <w:spacing w:line="240" w:lineRule="auto" w:before="20" w:after="20"/>
              <w:jc w:val="center"/>
            </w:pPr>
            <w:r>
              <w:rPr>
                <w:rFonts w:ascii="Times New Roman" w:hAnsi="Times New Roman"/>
                <w:b/>
                <w:sz w:val="15"/>
              </w:rPr>
              <w:t>100.00%*</w:t>
            </w:r>
          </w:p>
        </w:tc>
        <w:tc>
          <w:tcPr>
            <w:tcW w:type="dxa" w:w="1008"/>
            <w:tcMar>
              <w:top w:w="35" w:type="dxa"/>
              <w:bottom w:w="35" w:type="dxa"/>
              <w:left w:w="45" w:type="dxa"/>
              <w:right w:w="45" w:type="dxa"/>
            </w:tcMar>
            <w:shd w:fill="EAEAEA"/>
          </w:tcPr>
          <w:p>
            <w:pPr>
              <w:spacing w:line="240" w:lineRule="auto" w:before="20" w:after="20"/>
              <w:jc w:val="center"/>
            </w:pPr>
            <w:r>
              <w:rPr>
                <w:rFonts w:ascii="Times New Roman" w:hAnsi="Times New Roman"/>
                <w:b/>
                <w:sz w:val="15"/>
              </w:rPr>
              <w:t>0.00%*</w:t>
            </w:r>
          </w:p>
        </w:tc>
        <w:tc>
          <w:tcPr>
            <w:tcW w:type="dxa" w:w="1008"/>
            <w:tcMar>
              <w:top w:w="35" w:type="dxa"/>
              <w:bottom w:w="35" w:type="dxa"/>
              <w:left w:w="45" w:type="dxa"/>
              <w:right w:w="45" w:type="dxa"/>
            </w:tcMar>
            <w:shd w:fill="EAEAEA"/>
          </w:tcPr>
          <w:p>
            <w:pPr>
              <w:spacing w:line="240" w:lineRule="auto" w:before="20" w:after="20"/>
              <w:jc w:val="center"/>
            </w:pPr>
            <w:r>
              <w:rPr>
                <w:rFonts w:ascii="Times New Roman" w:hAnsi="Times New Roman"/>
                <w:b/>
                <w:sz w:val="15"/>
              </w:rPr>
              <w:t>0.00%*</w:t>
            </w:r>
          </w:p>
        </w:tc>
      </w:tr>
    </w:tbl>
    <w:p>
      <w:pPr>
        <w:spacing w:after="120"/>
        <w:jc w:val="left"/>
      </w:pPr>
      <w:r>
        <w:rPr>
          <w:rFonts w:ascii="Times New Roman" w:hAnsi="Times New Roman"/>
          <w:i/>
          <w:sz w:val="16"/>
        </w:rPr>
        <w:t>*Denotes framework system verification metrics (dry-run baseline reference).</w:t>
      </w:r>
    </w:p>
    <w:p>
      <w:pPr>
        <w:spacing w:after="80"/>
        <w:jc w:val="both"/>
      </w:pPr>
      <w:r>
        <w:rPr>
          <w:rFonts w:ascii="Times New Roman" w:hAnsi="Times New Roman"/>
          <w:sz w:val="20"/>
        </w:rPr>
        <w:t>Live multimodal document intelligence inference was executed across all 360 specimens under the Option A pipeline depicted in Fig. 3 using MiniCPM-V (7.6B Q4_0) via the local Ollama runtime. As presented in Table VIII, the zero-shot model achieved 100.00% category accuracy, 75.23% Field F1, 8.21% CER, 74.60% raw exact match, and 82.18% normalized exact match across 24,480 field observations.</w:t>
      </w:r>
    </w:p>
    <w:p>
      <w:pPr>
        <w:spacing w:before="120" w:after="40"/>
        <w:jc w:val="center"/>
      </w:pPr>
      <w:r>
        <w:drawing>
          <ns4:inline>
            <ns4:extent cx="5669280" cy="2677160"/>
            <ns4:docPr id="10" name="Picture 10"/>
            <ns4:cNvGraphicFramePr>
              <ns5:graphicFrameLocks noChangeAspect="1"/>
            </ns4:cNvGraphicFramePr>
            <ns5:graphic>
              <ns5:graphicData uri="http://schemas.openxmlformats.org/drawingml/2006/picture">
                <ns6:pic>
                  <ns6:nvPicPr>
                    <ns6:cNvPr id="0" name="image.png"/>
                    <ns6:cNvPicPr/>
                  </ns6:nvPicPr>
                  <ns6:blipFill>
                    <ns5:blip r:embed="rId9"/>
                    <ns5:stretch>
                      <ns5:fillRect/>
                    </ns5:stretch>
                  </ns6:blipFill>
                  <ns6:spPr>
                    <ns5:xfrm>
                      <ns5:off x="0" y="0"/>
                      <ns5:ext cx="5669280" cy="2677160"/>
                    </ns5:xfrm>
                    <ns5:prstGeom prst="rect"/>
                  </ns6:spPr>
                </ns6:pic>
              </ns5:graphicData>
            </ns5:graphic>
          </ns4:inline>
        </w:drawing>
      </w:r>
    </w:p>
    <w:p>
      <w:pPr>
        <w:spacing w:after="160"/>
        <w:jc w:val="center"/>
      </w:pPr>
      <w:r>
        <w:rPr>
          <w:rFonts w:ascii="Times New Roman" w:hAnsi="Times New Roman"/>
          <w:i/>
          <w:sz w:val="18"/>
        </w:rPr>
        <w:t>Fig. 3. Option A End-to-End Neural Document Intelligence Evaluation Pipeline Architecture.</w:t>
      </w:r>
    </w:p>
    <w:p>
      <w:pPr>
        <w:spacing w:before="120" w:after="60"/>
        <w:jc w:val="center"/>
      </w:pPr>
      <w:r>
        <w:rPr>
          <w:rFonts w:ascii="Times New Roman" w:hAnsi="Times New Roman"/>
          <w:b/>
          <w:sz w:val="18"/>
        </w:rPr>
        <w:t>TABLE VIII: LIVE MODEL EXTRACTION &amp; CLASSIFICATION PERFORMANCE (OLLAMA MINICPM-V 7.6B Q4_0 INSTANT BASELINE)</w:t>
      </w:r>
    </w:p>
    <w:p/>
    <w:tbl>
      <w:tblPr>
        <w:tblW w:type="auto" w:w="0"/>
        <w:jc w:val="center"/>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584"/>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Quality Profile</w:t>
            </w:r>
          </w:p>
        </w:tc>
        <w:tc>
          <w:tcPr>
            <w:tcW w:type="dxa" w:w="864"/>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Evaluated Samples</w:t>
            </w:r>
          </w:p>
        </w:tc>
        <w:tc>
          <w:tcPr>
            <w:tcW w:type="dxa" w:w="1152"/>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Category Accuracy</w:t>
            </w:r>
          </w:p>
        </w:tc>
        <w:tc>
          <w:tcPr>
            <w:tcW w:type="dxa" w:w="1008"/>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Field Precision</w:t>
            </w:r>
          </w:p>
        </w:tc>
        <w:tc>
          <w:tcPr>
            <w:tcW w:type="dxa" w:w="1008"/>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Field Recall</w:t>
            </w:r>
          </w:p>
        </w:tc>
        <w:tc>
          <w:tcPr>
            <w:tcW w:type="dxa" w:w="1008"/>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Field F1 Score</w:t>
            </w:r>
          </w:p>
        </w:tc>
        <w:tc>
          <w:tcPr>
            <w:tcW w:type="dxa" w:w="864"/>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Mean CER</w:t>
            </w:r>
          </w:p>
        </w:tc>
        <w:tc>
          <w:tcPr>
            <w:tcW w:type="dxa" w:w="864"/>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Mean WER</w:t>
            </w:r>
          </w:p>
        </w:tc>
        <w:tc>
          <w:tcPr>
            <w:tcW w:type="dxa" w:w="1152"/>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Joint Record EM</w:t>
            </w:r>
          </w:p>
        </w:tc>
      </w:tr>
      <w:tr>
        <w:tc>
          <w:tcPr>
            <w:tcW w:type="dxa" w:w="1584"/>
            <w:tcMar>
              <w:top w:w="35" w:type="dxa"/>
              <w:bottom w:w="35" w:type="dxa"/>
              <w:left w:w="45" w:type="dxa"/>
              <w:right w:w="45" w:type="dxa"/>
            </w:tcMar>
            <w:shd w:fill="F8F9FA"/>
          </w:tcPr>
          <w:p>
            <w:pPr>
              <w:spacing w:line="240" w:lineRule="auto" w:before="20" w:after="20"/>
              <w:jc w:val="left"/>
            </w:pPr>
            <w:r>
              <w:rPr>
                <w:rFonts w:ascii="Times New Roman" w:hAnsi="Times New Roman"/>
                <w:b/>
                <w:sz w:val="15"/>
              </w:rPr>
              <w:t>clean</w:t>
            </w:r>
          </w:p>
        </w:tc>
        <w:tc>
          <w:tcPr>
            <w:tcW w:type="dxa" w:w="864"/>
            <w:tcMar>
              <w:top w:w="35" w:type="dxa"/>
              <w:bottom w:w="35" w:type="dxa"/>
              <w:left w:w="45" w:type="dxa"/>
              <w:right w:w="45" w:type="dxa"/>
            </w:tcMar>
            <w:shd w:fill="F8F9FA"/>
          </w:tcPr>
          <w:p>
            <w:pPr>
              <w:spacing w:line="240" w:lineRule="auto" w:before="20" w:after="20"/>
              <w:jc w:val="center"/>
            </w:pPr>
            <w:r>
              <w:rPr>
                <w:rFonts w:ascii="Times New Roman" w:hAnsi="Times New Roman"/>
                <w:sz w:val="15"/>
              </w:rPr>
              <w:t>90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100.00%</w:t>
            </w:r>
          </w:p>
        </w:tc>
        <w:tc>
          <w:tcPr>
            <w:tcW w:type="dxa" w:w="1008"/>
            <w:tcMar>
              <w:top w:w="35" w:type="dxa"/>
              <w:bottom w:w="35" w:type="dxa"/>
              <w:left w:w="45" w:type="dxa"/>
              <w:right w:w="45" w:type="dxa"/>
            </w:tcMar>
            <w:shd w:fill="F8F9FA"/>
          </w:tcPr>
          <w:p>
            <w:pPr>
              <w:spacing w:line="240" w:lineRule="auto" w:before="20" w:after="20"/>
              <w:jc w:val="center"/>
            </w:pPr>
            <w:r>
              <w:rPr>
                <w:rFonts w:ascii="Times New Roman" w:hAnsi="Times New Roman"/>
                <w:sz w:val="15"/>
              </w:rPr>
              <w:t>78.50%</w:t>
            </w:r>
          </w:p>
        </w:tc>
        <w:tc>
          <w:tcPr>
            <w:tcW w:type="dxa" w:w="1008"/>
            <w:tcMar>
              <w:top w:w="35" w:type="dxa"/>
              <w:bottom w:w="35" w:type="dxa"/>
              <w:left w:w="45" w:type="dxa"/>
              <w:right w:w="45" w:type="dxa"/>
            </w:tcMar>
            <w:shd w:fill="F8F9FA"/>
          </w:tcPr>
          <w:p>
            <w:pPr>
              <w:spacing w:line="240" w:lineRule="auto" w:before="20" w:after="20"/>
              <w:jc w:val="center"/>
            </w:pPr>
            <w:r>
              <w:rPr>
                <w:rFonts w:ascii="Times New Roman" w:hAnsi="Times New Roman"/>
                <w:sz w:val="15"/>
              </w:rPr>
              <w:t>78.40%</w:t>
            </w:r>
          </w:p>
        </w:tc>
        <w:tc>
          <w:tcPr>
            <w:tcW w:type="dxa" w:w="1008"/>
            <w:tcMar>
              <w:top w:w="35" w:type="dxa"/>
              <w:bottom w:w="35" w:type="dxa"/>
              <w:left w:w="45" w:type="dxa"/>
              <w:right w:w="45" w:type="dxa"/>
            </w:tcMar>
            <w:shd w:fill="F8F9FA"/>
          </w:tcPr>
          <w:p>
            <w:pPr>
              <w:spacing w:line="240" w:lineRule="auto" w:before="20" w:after="20"/>
              <w:jc w:val="center"/>
            </w:pPr>
            <w:r>
              <w:rPr>
                <w:rFonts w:ascii="Times New Roman" w:hAnsi="Times New Roman"/>
                <w:sz w:val="15"/>
              </w:rPr>
              <w:t>78.45%</w:t>
            </w:r>
          </w:p>
        </w:tc>
        <w:tc>
          <w:tcPr>
            <w:tcW w:type="dxa" w:w="864"/>
            <w:tcMar>
              <w:top w:w="35" w:type="dxa"/>
              <w:bottom w:w="35" w:type="dxa"/>
              <w:left w:w="45" w:type="dxa"/>
              <w:right w:w="45" w:type="dxa"/>
            </w:tcMar>
            <w:shd w:fill="F8F9FA"/>
          </w:tcPr>
          <w:p>
            <w:pPr>
              <w:spacing w:line="240" w:lineRule="auto" w:before="20" w:after="20"/>
              <w:jc w:val="center"/>
            </w:pPr>
            <w:r>
              <w:rPr>
                <w:rFonts w:ascii="Times New Roman" w:hAnsi="Times New Roman"/>
                <w:sz w:val="15"/>
              </w:rPr>
              <w:t>6.82%</w:t>
            </w:r>
          </w:p>
        </w:tc>
        <w:tc>
          <w:tcPr>
            <w:tcW w:type="dxa" w:w="864"/>
            <w:tcMar>
              <w:top w:w="35" w:type="dxa"/>
              <w:bottom w:w="35" w:type="dxa"/>
              <w:left w:w="45" w:type="dxa"/>
              <w:right w:w="45" w:type="dxa"/>
            </w:tcMar>
            <w:shd w:fill="F8F9FA"/>
          </w:tcPr>
          <w:p>
            <w:pPr>
              <w:spacing w:line="240" w:lineRule="auto" w:before="20" w:after="20"/>
              <w:jc w:val="center"/>
            </w:pPr>
            <w:r>
              <w:rPr>
                <w:rFonts w:ascii="Times New Roman" w:hAnsi="Times New Roman"/>
                <w:sz w:val="15"/>
              </w:rPr>
              <w:t>20.14%</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0.00%</w:t>
            </w:r>
          </w:p>
        </w:tc>
      </w:tr>
      <w:tr>
        <w:tc>
          <w:tcPr>
            <w:tcW w:type="dxa" w:w="1584"/>
            <w:tcMar>
              <w:top w:w="35" w:type="dxa"/>
              <w:bottom w:w="35" w:type="dxa"/>
              <w:left w:w="45" w:type="dxa"/>
              <w:right w:w="45" w:type="dxa"/>
            </w:tcMar>
          </w:tcPr>
          <w:p>
            <w:pPr>
              <w:spacing w:line="240" w:lineRule="auto" w:before="20" w:after="20"/>
              <w:jc w:val="left"/>
            </w:pPr>
            <w:r>
              <w:rPr>
                <w:rFonts w:ascii="Times New Roman" w:hAnsi="Times New Roman"/>
                <w:b/>
                <w:sz w:val="15"/>
              </w:rPr>
              <w:t>scanner_copy</w:t>
            </w:r>
          </w:p>
        </w:tc>
        <w:tc>
          <w:tcPr>
            <w:tcW w:type="dxa" w:w="864"/>
            <w:tcMar>
              <w:top w:w="35" w:type="dxa"/>
              <w:bottom w:w="35" w:type="dxa"/>
              <w:left w:w="45" w:type="dxa"/>
              <w:right w:w="45" w:type="dxa"/>
            </w:tcMar>
          </w:tcPr>
          <w:p>
            <w:pPr>
              <w:spacing w:line="240" w:lineRule="auto" w:before="20" w:after="20"/>
              <w:jc w:val="center"/>
            </w:pPr>
            <w:r>
              <w:rPr>
                <w:rFonts w:ascii="Times New Roman" w:hAnsi="Times New Roman"/>
                <w:sz w:val="15"/>
              </w:rPr>
              <w:t>90</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100.00%</w:t>
            </w:r>
          </w:p>
        </w:tc>
        <w:tc>
          <w:tcPr>
            <w:tcW w:type="dxa" w:w="1008"/>
            <w:tcMar>
              <w:top w:w="35" w:type="dxa"/>
              <w:bottom w:w="35" w:type="dxa"/>
              <w:left w:w="45" w:type="dxa"/>
              <w:right w:w="45" w:type="dxa"/>
            </w:tcMar>
          </w:tcPr>
          <w:p>
            <w:pPr>
              <w:spacing w:line="240" w:lineRule="auto" w:before="20" w:after="20"/>
              <w:jc w:val="center"/>
            </w:pPr>
            <w:r>
              <w:rPr>
                <w:rFonts w:ascii="Times New Roman" w:hAnsi="Times New Roman"/>
                <w:sz w:val="15"/>
              </w:rPr>
              <w:t>76.15%</w:t>
            </w:r>
          </w:p>
        </w:tc>
        <w:tc>
          <w:tcPr>
            <w:tcW w:type="dxa" w:w="1008"/>
            <w:tcMar>
              <w:top w:w="35" w:type="dxa"/>
              <w:bottom w:w="35" w:type="dxa"/>
              <w:left w:w="45" w:type="dxa"/>
              <w:right w:w="45" w:type="dxa"/>
            </w:tcMar>
          </w:tcPr>
          <w:p>
            <w:pPr>
              <w:spacing w:line="240" w:lineRule="auto" w:before="20" w:after="20"/>
              <w:jc w:val="center"/>
            </w:pPr>
            <w:r>
              <w:rPr>
                <w:rFonts w:ascii="Times New Roman" w:hAnsi="Times New Roman"/>
                <w:sz w:val="15"/>
              </w:rPr>
              <w:t>76.10%</w:t>
            </w:r>
          </w:p>
        </w:tc>
        <w:tc>
          <w:tcPr>
            <w:tcW w:type="dxa" w:w="1008"/>
            <w:tcMar>
              <w:top w:w="35" w:type="dxa"/>
              <w:bottom w:w="35" w:type="dxa"/>
              <w:left w:w="45" w:type="dxa"/>
              <w:right w:w="45" w:type="dxa"/>
            </w:tcMar>
          </w:tcPr>
          <w:p>
            <w:pPr>
              <w:spacing w:line="240" w:lineRule="auto" w:before="20" w:after="20"/>
              <w:jc w:val="center"/>
            </w:pPr>
            <w:r>
              <w:rPr>
                <w:rFonts w:ascii="Times New Roman" w:hAnsi="Times New Roman"/>
                <w:sz w:val="15"/>
              </w:rPr>
              <w:t>76.12%</w:t>
            </w:r>
          </w:p>
        </w:tc>
        <w:tc>
          <w:tcPr>
            <w:tcW w:type="dxa" w:w="864"/>
            <w:tcMar>
              <w:top w:w="35" w:type="dxa"/>
              <w:bottom w:w="35" w:type="dxa"/>
              <w:left w:w="45" w:type="dxa"/>
              <w:right w:w="45" w:type="dxa"/>
            </w:tcMar>
          </w:tcPr>
          <w:p>
            <w:pPr>
              <w:spacing w:line="240" w:lineRule="auto" w:before="20" w:after="20"/>
              <w:jc w:val="center"/>
            </w:pPr>
            <w:r>
              <w:rPr>
                <w:rFonts w:ascii="Times New Roman" w:hAnsi="Times New Roman"/>
                <w:sz w:val="15"/>
              </w:rPr>
              <w:t>7.94%</w:t>
            </w:r>
          </w:p>
        </w:tc>
        <w:tc>
          <w:tcPr>
            <w:tcW w:type="dxa" w:w="864"/>
            <w:tcMar>
              <w:top w:w="35" w:type="dxa"/>
              <w:bottom w:w="35" w:type="dxa"/>
              <w:left w:w="45" w:type="dxa"/>
              <w:right w:w="45" w:type="dxa"/>
            </w:tcMar>
          </w:tcPr>
          <w:p>
            <w:pPr>
              <w:spacing w:line="240" w:lineRule="auto" w:before="20" w:after="20"/>
              <w:jc w:val="center"/>
            </w:pPr>
            <w:r>
              <w:rPr>
                <w:rFonts w:ascii="Times New Roman" w:hAnsi="Times New Roman"/>
                <w:sz w:val="15"/>
              </w:rPr>
              <w:t>23.85%</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0.00%</w:t>
            </w:r>
          </w:p>
        </w:tc>
      </w:tr>
      <w:tr>
        <w:tc>
          <w:tcPr>
            <w:tcW w:type="dxa" w:w="1584"/>
            <w:tcMar>
              <w:top w:w="35" w:type="dxa"/>
              <w:bottom w:w="35" w:type="dxa"/>
              <w:left w:w="45" w:type="dxa"/>
              <w:right w:w="45" w:type="dxa"/>
            </w:tcMar>
            <w:shd w:fill="F8F9FA"/>
          </w:tcPr>
          <w:p>
            <w:pPr>
              <w:spacing w:line="240" w:lineRule="auto" w:before="20" w:after="20"/>
              <w:jc w:val="left"/>
            </w:pPr>
            <w:r>
              <w:rPr>
                <w:rFonts w:ascii="Times New Roman" w:hAnsi="Times New Roman"/>
                <w:b/>
                <w:sz w:val="15"/>
              </w:rPr>
              <w:t>mobile_camera</w:t>
            </w:r>
          </w:p>
        </w:tc>
        <w:tc>
          <w:tcPr>
            <w:tcW w:type="dxa" w:w="864"/>
            <w:tcMar>
              <w:top w:w="35" w:type="dxa"/>
              <w:bottom w:w="35" w:type="dxa"/>
              <w:left w:w="45" w:type="dxa"/>
              <w:right w:w="45" w:type="dxa"/>
            </w:tcMar>
            <w:shd w:fill="F8F9FA"/>
          </w:tcPr>
          <w:p>
            <w:pPr>
              <w:spacing w:line="240" w:lineRule="auto" w:before="20" w:after="20"/>
              <w:jc w:val="center"/>
            </w:pPr>
            <w:r>
              <w:rPr>
                <w:rFonts w:ascii="Times New Roman" w:hAnsi="Times New Roman"/>
                <w:sz w:val="15"/>
              </w:rPr>
              <w:t>90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100.00%</w:t>
            </w:r>
          </w:p>
        </w:tc>
        <w:tc>
          <w:tcPr>
            <w:tcW w:type="dxa" w:w="1008"/>
            <w:tcMar>
              <w:top w:w="35" w:type="dxa"/>
              <w:bottom w:w="35" w:type="dxa"/>
              <w:left w:w="45" w:type="dxa"/>
              <w:right w:w="45" w:type="dxa"/>
            </w:tcMar>
            <w:shd w:fill="F8F9FA"/>
          </w:tcPr>
          <w:p>
            <w:pPr>
              <w:spacing w:line="240" w:lineRule="auto" w:before="20" w:after="20"/>
              <w:jc w:val="center"/>
            </w:pPr>
            <w:r>
              <w:rPr>
                <w:rFonts w:ascii="Times New Roman" w:hAnsi="Times New Roman"/>
                <w:sz w:val="15"/>
              </w:rPr>
              <w:t>75.00%</w:t>
            </w:r>
          </w:p>
        </w:tc>
        <w:tc>
          <w:tcPr>
            <w:tcW w:type="dxa" w:w="1008"/>
            <w:tcMar>
              <w:top w:w="35" w:type="dxa"/>
              <w:bottom w:w="35" w:type="dxa"/>
              <w:left w:w="45" w:type="dxa"/>
              <w:right w:w="45" w:type="dxa"/>
            </w:tcMar>
            <w:shd w:fill="F8F9FA"/>
          </w:tcPr>
          <w:p>
            <w:pPr>
              <w:spacing w:line="240" w:lineRule="auto" w:before="20" w:after="20"/>
              <w:jc w:val="center"/>
            </w:pPr>
            <w:r>
              <w:rPr>
                <w:rFonts w:ascii="Times New Roman" w:hAnsi="Times New Roman"/>
                <w:sz w:val="15"/>
              </w:rPr>
              <w:t>74.75%</w:t>
            </w:r>
          </w:p>
        </w:tc>
        <w:tc>
          <w:tcPr>
            <w:tcW w:type="dxa" w:w="1008"/>
            <w:tcMar>
              <w:top w:w="35" w:type="dxa"/>
              <w:bottom w:w="35" w:type="dxa"/>
              <w:left w:w="45" w:type="dxa"/>
              <w:right w:w="45" w:type="dxa"/>
            </w:tcMar>
            <w:shd w:fill="F8F9FA"/>
          </w:tcPr>
          <w:p>
            <w:pPr>
              <w:spacing w:line="240" w:lineRule="auto" w:before="20" w:after="20"/>
              <w:jc w:val="center"/>
            </w:pPr>
            <w:r>
              <w:rPr>
                <w:rFonts w:ascii="Times New Roman" w:hAnsi="Times New Roman"/>
                <w:sz w:val="15"/>
              </w:rPr>
              <w:t>74.88%</w:t>
            </w:r>
          </w:p>
        </w:tc>
        <w:tc>
          <w:tcPr>
            <w:tcW w:type="dxa" w:w="864"/>
            <w:tcMar>
              <w:top w:w="35" w:type="dxa"/>
              <w:bottom w:w="35" w:type="dxa"/>
              <w:left w:w="45" w:type="dxa"/>
              <w:right w:w="45" w:type="dxa"/>
            </w:tcMar>
            <w:shd w:fill="F8F9FA"/>
          </w:tcPr>
          <w:p>
            <w:pPr>
              <w:spacing w:line="240" w:lineRule="auto" w:before="20" w:after="20"/>
              <w:jc w:val="center"/>
            </w:pPr>
            <w:r>
              <w:rPr>
                <w:rFonts w:ascii="Times New Roman" w:hAnsi="Times New Roman"/>
                <w:sz w:val="15"/>
              </w:rPr>
              <w:t>8.56%</w:t>
            </w:r>
          </w:p>
        </w:tc>
        <w:tc>
          <w:tcPr>
            <w:tcW w:type="dxa" w:w="864"/>
            <w:tcMar>
              <w:top w:w="35" w:type="dxa"/>
              <w:bottom w:w="35" w:type="dxa"/>
              <w:left w:w="45" w:type="dxa"/>
              <w:right w:w="45" w:type="dxa"/>
            </w:tcMar>
            <w:shd w:fill="F8F9FA"/>
          </w:tcPr>
          <w:p>
            <w:pPr>
              <w:spacing w:line="240" w:lineRule="auto" w:before="20" w:after="20"/>
              <w:jc w:val="center"/>
            </w:pPr>
            <w:r>
              <w:rPr>
                <w:rFonts w:ascii="Times New Roman" w:hAnsi="Times New Roman"/>
                <w:sz w:val="15"/>
              </w:rPr>
              <w:t>26.12%</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0.00%</w:t>
            </w:r>
          </w:p>
        </w:tc>
      </w:tr>
      <w:tr>
        <w:tc>
          <w:tcPr>
            <w:tcW w:type="dxa" w:w="1584"/>
            <w:tcMar>
              <w:top w:w="35" w:type="dxa"/>
              <w:bottom w:w="35" w:type="dxa"/>
              <w:left w:w="45" w:type="dxa"/>
              <w:right w:w="45" w:type="dxa"/>
            </w:tcMar>
          </w:tcPr>
          <w:p>
            <w:pPr>
              <w:spacing w:line="240" w:lineRule="auto" w:before="20" w:after="20"/>
              <w:jc w:val="left"/>
            </w:pPr>
            <w:r>
              <w:rPr>
                <w:rFonts w:ascii="Times New Roman" w:hAnsi="Times New Roman"/>
                <w:b/>
                <w:sz w:val="15"/>
              </w:rPr>
              <w:t>rotated_90</w:t>
            </w:r>
          </w:p>
        </w:tc>
        <w:tc>
          <w:tcPr>
            <w:tcW w:type="dxa" w:w="864"/>
            <w:tcMar>
              <w:top w:w="35" w:type="dxa"/>
              <w:bottom w:w="35" w:type="dxa"/>
              <w:left w:w="45" w:type="dxa"/>
              <w:right w:w="45" w:type="dxa"/>
            </w:tcMar>
          </w:tcPr>
          <w:p>
            <w:pPr>
              <w:spacing w:line="240" w:lineRule="auto" w:before="20" w:after="20"/>
              <w:jc w:val="center"/>
            </w:pPr>
            <w:r>
              <w:rPr>
                <w:rFonts w:ascii="Times New Roman" w:hAnsi="Times New Roman"/>
                <w:sz w:val="15"/>
              </w:rPr>
              <w:t>90</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100.00%</w:t>
            </w:r>
          </w:p>
        </w:tc>
        <w:tc>
          <w:tcPr>
            <w:tcW w:type="dxa" w:w="1008"/>
            <w:tcMar>
              <w:top w:w="35" w:type="dxa"/>
              <w:bottom w:w="35" w:type="dxa"/>
              <w:left w:w="45" w:type="dxa"/>
              <w:right w:w="45" w:type="dxa"/>
            </w:tcMar>
          </w:tcPr>
          <w:p>
            <w:pPr>
              <w:spacing w:line="240" w:lineRule="auto" w:before="20" w:after="20"/>
              <w:jc w:val="center"/>
            </w:pPr>
            <w:r>
              <w:rPr>
                <w:rFonts w:ascii="Times New Roman" w:hAnsi="Times New Roman"/>
                <w:sz w:val="15"/>
              </w:rPr>
              <w:t>71.60%</w:t>
            </w:r>
          </w:p>
        </w:tc>
        <w:tc>
          <w:tcPr>
            <w:tcW w:type="dxa" w:w="1008"/>
            <w:tcMar>
              <w:top w:w="35" w:type="dxa"/>
              <w:bottom w:w="35" w:type="dxa"/>
              <w:left w:w="45" w:type="dxa"/>
              <w:right w:w="45" w:type="dxa"/>
            </w:tcMar>
          </w:tcPr>
          <w:p>
            <w:pPr>
              <w:spacing w:line="240" w:lineRule="auto" w:before="20" w:after="20"/>
              <w:jc w:val="center"/>
            </w:pPr>
            <w:r>
              <w:rPr>
                <w:rFonts w:ascii="Times New Roman" w:hAnsi="Times New Roman"/>
                <w:sz w:val="15"/>
              </w:rPr>
              <w:t>71.30%</w:t>
            </w:r>
          </w:p>
        </w:tc>
        <w:tc>
          <w:tcPr>
            <w:tcW w:type="dxa" w:w="1008"/>
            <w:tcMar>
              <w:top w:w="35" w:type="dxa"/>
              <w:bottom w:w="35" w:type="dxa"/>
              <w:left w:w="45" w:type="dxa"/>
              <w:right w:w="45" w:type="dxa"/>
            </w:tcMar>
          </w:tcPr>
          <w:p>
            <w:pPr>
              <w:spacing w:line="240" w:lineRule="auto" w:before="20" w:after="20"/>
              <w:jc w:val="center"/>
            </w:pPr>
            <w:r>
              <w:rPr>
                <w:rFonts w:ascii="Times New Roman" w:hAnsi="Times New Roman"/>
                <w:sz w:val="15"/>
              </w:rPr>
              <w:t>71.47%</w:t>
            </w:r>
          </w:p>
        </w:tc>
        <w:tc>
          <w:tcPr>
            <w:tcW w:type="dxa" w:w="864"/>
            <w:tcMar>
              <w:top w:w="35" w:type="dxa"/>
              <w:bottom w:w="35" w:type="dxa"/>
              <w:left w:w="45" w:type="dxa"/>
              <w:right w:w="45" w:type="dxa"/>
            </w:tcMar>
          </w:tcPr>
          <w:p>
            <w:pPr>
              <w:spacing w:line="240" w:lineRule="auto" w:before="20" w:after="20"/>
              <w:jc w:val="center"/>
            </w:pPr>
            <w:r>
              <w:rPr>
                <w:rFonts w:ascii="Times New Roman" w:hAnsi="Times New Roman"/>
                <w:sz w:val="15"/>
              </w:rPr>
              <w:t>9.52%</w:t>
            </w:r>
          </w:p>
        </w:tc>
        <w:tc>
          <w:tcPr>
            <w:tcW w:type="dxa" w:w="864"/>
            <w:tcMar>
              <w:top w:w="35" w:type="dxa"/>
              <w:bottom w:w="35" w:type="dxa"/>
              <w:left w:w="45" w:type="dxa"/>
              <w:right w:w="45" w:type="dxa"/>
            </w:tcMar>
          </w:tcPr>
          <w:p>
            <w:pPr>
              <w:spacing w:line="240" w:lineRule="auto" w:before="20" w:after="20"/>
              <w:jc w:val="center"/>
            </w:pPr>
            <w:r>
              <w:rPr>
                <w:rFonts w:ascii="Times New Roman" w:hAnsi="Times New Roman"/>
                <w:sz w:val="15"/>
              </w:rPr>
              <w:t>28.98%</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0.00%</w:t>
            </w:r>
          </w:p>
        </w:tc>
      </w:tr>
      <w:tr>
        <w:tc>
          <w:tcPr>
            <w:tcW w:type="dxa" w:w="1584"/>
            <w:tcMar>
              <w:top w:w="35" w:type="dxa"/>
              <w:bottom w:w="35" w:type="dxa"/>
              <w:left w:w="45" w:type="dxa"/>
              <w:right w:w="45" w:type="dxa"/>
            </w:tcMar>
            <w:shd w:fill="F8F9FA"/>
          </w:tcPr>
          <w:p>
            <w:pPr>
              <w:spacing w:line="240" w:lineRule="auto" w:before="20" w:after="20"/>
              <w:jc w:val="left"/>
            </w:pPr>
            <w:r>
              <w:rPr>
                <w:rFonts w:ascii="Times New Roman" w:hAnsi="Times New Roman"/>
                <w:b/>
                <w:sz w:val="15"/>
              </w:rPr>
              <w:t>Overall Dataset</w:t>
            </w:r>
          </w:p>
        </w:tc>
        <w:tc>
          <w:tcPr>
            <w:tcW w:type="dxa" w:w="864"/>
            <w:tcMar>
              <w:top w:w="35" w:type="dxa"/>
              <w:bottom w:w="35" w:type="dxa"/>
              <w:left w:w="45" w:type="dxa"/>
              <w:right w:w="45" w:type="dxa"/>
            </w:tcMar>
            <w:shd w:fill="F8F9FA"/>
          </w:tcPr>
          <w:p>
            <w:pPr>
              <w:spacing w:line="240" w:lineRule="auto" w:before="20" w:after="20"/>
              <w:jc w:val="center"/>
            </w:pPr>
            <w:r>
              <w:rPr>
                <w:rFonts w:ascii="Times New Roman" w:hAnsi="Times New Roman"/>
                <w:sz w:val="15"/>
              </w:rPr>
              <w:t>360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100.00%</w:t>
            </w:r>
          </w:p>
        </w:tc>
        <w:tc>
          <w:tcPr>
            <w:tcW w:type="dxa" w:w="1008"/>
            <w:tcMar>
              <w:top w:w="35" w:type="dxa"/>
              <w:bottom w:w="35" w:type="dxa"/>
              <w:left w:w="45" w:type="dxa"/>
              <w:right w:w="45" w:type="dxa"/>
            </w:tcMar>
            <w:shd w:fill="F8F9FA"/>
          </w:tcPr>
          <w:p>
            <w:pPr>
              <w:spacing w:line="240" w:lineRule="auto" w:before="20" w:after="20"/>
              <w:jc w:val="center"/>
            </w:pPr>
            <w:r>
              <w:rPr>
                <w:rFonts w:ascii="Times New Roman" w:hAnsi="Times New Roman"/>
                <w:sz w:val="15"/>
              </w:rPr>
              <w:t>75.31%</w:t>
            </w:r>
          </w:p>
        </w:tc>
        <w:tc>
          <w:tcPr>
            <w:tcW w:type="dxa" w:w="1008"/>
            <w:tcMar>
              <w:top w:w="35" w:type="dxa"/>
              <w:bottom w:w="35" w:type="dxa"/>
              <w:left w:w="45" w:type="dxa"/>
              <w:right w:w="45" w:type="dxa"/>
            </w:tcMar>
            <w:shd w:fill="F8F9FA"/>
          </w:tcPr>
          <w:p>
            <w:pPr>
              <w:spacing w:line="240" w:lineRule="auto" w:before="20" w:after="20"/>
              <w:jc w:val="center"/>
            </w:pPr>
            <w:r>
              <w:rPr>
                <w:rFonts w:ascii="Times New Roman" w:hAnsi="Times New Roman"/>
                <w:sz w:val="15"/>
              </w:rPr>
              <w:t>75.14%</w:t>
            </w:r>
          </w:p>
        </w:tc>
        <w:tc>
          <w:tcPr>
            <w:tcW w:type="dxa" w:w="1008"/>
            <w:tcMar>
              <w:top w:w="35" w:type="dxa"/>
              <w:bottom w:w="35" w:type="dxa"/>
              <w:left w:w="45" w:type="dxa"/>
              <w:right w:w="45" w:type="dxa"/>
            </w:tcMar>
            <w:shd w:fill="F8F9FA"/>
          </w:tcPr>
          <w:p>
            <w:pPr>
              <w:spacing w:line="240" w:lineRule="auto" w:before="20" w:after="20"/>
              <w:jc w:val="center"/>
            </w:pPr>
            <w:r>
              <w:rPr>
                <w:rFonts w:ascii="Times New Roman" w:hAnsi="Times New Roman"/>
                <w:sz w:val="15"/>
              </w:rPr>
              <w:t>75.23%</w:t>
            </w:r>
          </w:p>
        </w:tc>
        <w:tc>
          <w:tcPr>
            <w:tcW w:type="dxa" w:w="864"/>
            <w:tcMar>
              <w:top w:w="35" w:type="dxa"/>
              <w:bottom w:w="35" w:type="dxa"/>
              <w:left w:w="45" w:type="dxa"/>
              <w:right w:w="45" w:type="dxa"/>
            </w:tcMar>
            <w:shd w:fill="F8F9FA"/>
          </w:tcPr>
          <w:p>
            <w:pPr>
              <w:spacing w:line="240" w:lineRule="auto" w:before="20" w:after="20"/>
              <w:jc w:val="center"/>
            </w:pPr>
            <w:r>
              <w:rPr>
                <w:rFonts w:ascii="Times New Roman" w:hAnsi="Times New Roman"/>
                <w:sz w:val="15"/>
              </w:rPr>
              <w:t>8.21%</w:t>
            </w:r>
          </w:p>
        </w:tc>
        <w:tc>
          <w:tcPr>
            <w:tcW w:type="dxa" w:w="864"/>
            <w:tcMar>
              <w:top w:w="35" w:type="dxa"/>
              <w:bottom w:w="35" w:type="dxa"/>
              <w:left w:w="45" w:type="dxa"/>
              <w:right w:w="45" w:type="dxa"/>
            </w:tcMar>
            <w:shd w:fill="F8F9FA"/>
          </w:tcPr>
          <w:p>
            <w:pPr>
              <w:spacing w:line="240" w:lineRule="auto" w:before="20" w:after="20"/>
              <w:jc w:val="center"/>
            </w:pPr>
            <w:r>
              <w:rPr>
                <w:rFonts w:ascii="Times New Roman" w:hAnsi="Times New Roman"/>
                <w:sz w:val="15"/>
              </w:rPr>
              <w:t>24.77%</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0.00%</w:t>
            </w:r>
          </w:p>
        </w:tc>
      </w:tr>
    </w:tbl>
    <w:p>
      <w:pPr>
        <w:spacing w:after="80"/>
        <w:jc w:val="both"/>
      </w:pPr>
      <w:r>
        <w:rPr>
          <w:rFonts w:ascii="Times New Roman" w:hAnsi="Times New Roman"/>
          <w:sz w:val="20"/>
        </w:rPr>
        <w:t>To isolate the impact of the Six-Stage Semantic Canonical Normalizer, a two-pass ablation study was conducted across all 24,480 field observations. As summarized in Table IX and visualized in Fig. 4 and Fig. 5, canonical normalization increased Field F1 from 50.00% to 95.49% (+45.49% net gain) while reducing Character Error Rate from 38.13% to 3.65% (a 90.42% relative error reduction).</w:t>
      </w:r>
    </w:p>
    <w:p>
      <w:pPr>
        <w:spacing w:before="120" w:after="60"/>
        <w:jc w:val="center"/>
      </w:pPr>
      <w:r>
        <w:rPr>
          <w:rFonts w:ascii="Times New Roman" w:hAnsi="Times New Roman"/>
          <w:b/>
          <w:sz w:val="18"/>
        </w:rPr>
        <w:t>TABLE IX: EMPIRICAL METRIC IMPACT OF SEMANTIC CANONICAL NORMALIZATION (360 SPECIMENS / 24,480 FIELDS)</w:t>
      </w:r>
    </w:p>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3024"/>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Evaluation Pipeline Pass</w:t>
            </w:r>
          </w:p>
        </w:tc>
        <w:tc>
          <w:tcPr>
            <w:tcW w:type="dxa" w:w="1152"/>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Precision</w:t>
            </w:r>
          </w:p>
        </w:tc>
        <w:tc>
          <w:tcPr>
            <w:tcW w:type="dxa" w:w="1152"/>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Recall</w:t>
            </w:r>
          </w:p>
        </w:tc>
        <w:tc>
          <w:tcPr>
            <w:tcW w:type="dxa" w:w="1152"/>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F1 Score</w:t>
            </w:r>
          </w:p>
        </w:tc>
        <w:tc>
          <w:tcPr>
            <w:tcW w:type="dxa" w:w="1152"/>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Mean CER</w:t>
            </w:r>
          </w:p>
        </w:tc>
        <w:tc>
          <w:tcPr>
            <w:tcW w:type="dxa" w:w="1296"/>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Mean WER</w:t>
            </w:r>
          </w:p>
        </w:tc>
      </w:tr>
      <w:tr>
        <w:tc>
          <w:tcPr>
            <w:tcW w:type="dxa" w:w="3024"/>
            <w:tcMar>
              <w:top w:w="35" w:type="dxa"/>
              <w:bottom w:w="35" w:type="dxa"/>
              <w:left w:w="45" w:type="dxa"/>
              <w:right w:w="45" w:type="dxa"/>
            </w:tcMar>
            <w:shd w:fill="F8F9FA"/>
          </w:tcPr>
          <w:p>
            <w:pPr>
              <w:spacing w:line="240" w:lineRule="auto" w:before="20" w:after="20"/>
              <w:jc w:val="left"/>
            </w:pPr>
            <w:r>
              <w:rPr>
                <w:rFonts w:ascii="Times New Roman" w:hAnsi="Times New Roman"/>
                <w:b/>
                <w:sz w:val="15"/>
              </w:rPr>
              <w:t>Pass A: Without Normalization</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50.00%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50.00%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50.00%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38.13%</w:t>
            </w:r>
          </w:p>
        </w:tc>
        <w:tc>
          <w:tcPr>
            <w:tcW w:type="dxa" w:w="1296"/>
            <w:tcMar>
              <w:top w:w="35" w:type="dxa"/>
              <w:bottom w:w="35" w:type="dxa"/>
              <w:left w:w="45" w:type="dxa"/>
              <w:right w:w="45" w:type="dxa"/>
            </w:tcMar>
            <w:shd w:fill="F8F9FA"/>
          </w:tcPr>
          <w:p>
            <w:pPr>
              <w:spacing w:line="240" w:lineRule="auto" w:before="20" w:after="20"/>
              <w:jc w:val="center"/>
            </w:pPr>
            <w:r>
              <w:rPr>
                <w:rFonts w:ascii="Times New Roman" w:hAnsi="Times New Roman"/>
                <w:sz w:val="15"/>
              </w:rPr>
              <w:t>285.31%</w:t>
            </w:r>
          </w:p>
        </w:tc>
      </w:tr>
      <w:tr>
        <w:tc>
          <w:tcPr>
            <w:tcW w:type="dxa" w:w="3024"/>
            <w:tcMar>
              <w:top w:w="35" w:type="dxa"/>
              <w:bottom w:w="35" w:type="dxa"/>
              <w:left w:w="45" w:type="dxa"/>
              <w:right w:w="45" w:type="dxa"/>
            </w:tcMar>
          </w:tcPr>
          <w:p>
            <w:pPr>
              <w:spacing w:line="240" w:lineRule="auto" w:before="20" w:after="20"/>
              <w:jc w:val="left"/>
            </w:pPr>
            <w:r>
              <w:rPr>
                <w:rFonts w:ascii="Times New Roman" w:hAnsi="Times New Roman"/>
                <w:b/>
                <w:sz w:val="15"/>
              </w:rPr>
              <w:t>Pass B: With Normalization</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95.49%</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95.49%</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95.49%</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3.65%</w:t>
            </w:r>
          </w:p>
        </w:tc>
        <w:tc>
          <w:tcPr>
            <w:tcW w:type="dxa" w:w="1296"/>
            <w:tcMar>
              <w:top w:w="35" w:type="dxa"/>
              <w:bottom w:w="35" w:type="dxa"/>
              <w:left w:w="45" w:type="dxa"/>
              <w:right w:w="45" w:type="dxa"/>
            </w:tcMar>
          </w:tcPr>
          <w:p>
            <w:pPr>
              <w:spacing w:line="240" w:lineRule="auto" w:before="20" w:after="20"/>
              <w:jc w:val="center"/>
            </w:pPr>
            <w:r>
              <w:rPr>
                <w:rFonts w:ascii="Times New Roman" w:hAnsi="Times New Roman"/>
                <w:sz w:val="15"/>
              </w:rPr>
              <w:t>27.01%</w:t>
            </w:r>
          </w:p>
        </w:tc>
      </w:tr>
      <w:tr>
        <w:tc>
          <w:tcPr>
            <w:tcW w:type="dxa" w:w="3024"/>
            <w:tcMar>
              <w:top w:w="35" w:type="dxa"/>
              <w:bottom w:w="35" w:type="dxa"/>
              <w:left w:w="45" w:type="dxa"/>
              <w:right w:w="45" w:type="dxa"/>
            </w:tcMar>
            <w:shd w:fill="F8F9FA"/>
          </w:tcPr>
          <w:p>
            <w:pPr>
              <w:spacing w:line="240" w:lineRule="auto" w:before="20" w:after="20"/>
              <w:jc w:val="left"/>
            </w:pPr>
            <w:r>
              <w:rPr>
                <w:rFonts w:ascii="Times New Roman" w:hAnsi="Times New Roman"/>
                <w:b/>
                <w:sz w:val="15"/>
              </w:rPr>
              <w:t>Net Absolute Improvement</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+45.49%</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+45.49%</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+45.49%</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-34.48%</w:t>
            </w:r>
          </w:p>
        </w:tc>
        <w:tc>
          <w:tcPr>
            <w:tcW w:type="dxa" w:w="1296"/>
            <w:tcMar>
              <w:top w:w="35" w:type="dxa"/>
              <w:bottom w:w="35" w:type="dxa"/>
              <w:left w:w="45" w:type="dxa"/>
              <w:right w:w="45" w:type="dxa"/>
            </w:tcMar>
            <w:shd w:fill="F8F9FA"/>
          </w:tcPr>
          <w:p>
            <w:pPr>
              <w:spacing w:line="240" w:lineRule="auto" w:before="20" w:after="20"/>
              <w:jc w:val="center"/>
            </w:pPr>
            <w:r>
              <w:rPr>
                <w:rFonts w:ascii="Times New Roman" w:hAnsi="Times New Roman"/>
                <w:sz w:val="15"/>
              </w:rPr>
              <w:t>-258.30%</w:t>
            </w:r>
          </w:p>
        </w:tc>
      </w:tr>
      <w:tr>
        <w:tc>
          <w:tcPr>
            <w:tcW w:type="dxa" w:w="3024"/>
            <w:tcMar>
              <w:top w:w="35" w:type="dxa"/>
              <w:bottom w:w="35" w:type="dxa"/>
              <w:left w:w="45" w:type="dxa"/>
              <w:right w:w="45" w:type="dxa"/>
            </w:tcMar>
          </w:tcPr>
          <w:p>
            <w:pPr>
              <w:spacing w:line="240" w:lineRule="auto" w:before="20" w:after="20"/>
              <w:jc w:val="left"/>
            </w:pPr>
            <w:r>
              <w:rPr>
                <w:rFonts w:ascii="Times New Roman" w:hAnsi="Times New Roman"/>
                <w:b/>
                <w:sz w:val="15"/>
              </w:rPr>
              <w:t>Relative Metric Change</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+90.97%</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+90.97%</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+90.97%</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-90.42%</w:t>
            </w:r>
          </w:p>
        </w:tc>
        <w:tc>
          <w:tcPr>
            <w:tcW w:type="dxa" w:w="1296"/>
            <w:tcMar>
              <w:top w:w="35" w:type="dxa"/>
              <w:bottom w:w="35" w:type="dxa"/>
              <w:left w:w="45" w:type="dxa"/>
              <w:right w:w="45" w:type="dxa"/>
            </w:tcMar>
          </w:tcPr>
          <w:p>
            <w:pPr>
              <w:spacing w:line="240" w:lineRule="auto" w:before="20" w:after="20"/>
              <w:jc w:val="center"/>
            </w:pPr>
            <w:r>
              <w:rPr>
                <w:rFonts w:ascii="Times New Roman" w:hAnsi="Times New Roman"/>
                <w:sz w:val="15"/>
              </w:rPr>
              <w:t>-90.53%</w:t>
            </w:r>
          </w:p>
        </w:tc>
      </w:tr>
    </w:tbl>
    <w:p>
      <w:pPr>
        <w:spacing w:before="120" w:after="40"/>
        <w:jc w:val="center"/>
      </w:pPr>
      <w:r>
        <w:drawing>
          <ns4:inline>
            <ns4:extent cx="5303520" cy="3535680"/>
            <ns4:docPr id="11" name="Picture 11"/>
            <ns4:cNvGraphicFramePr>
              <ns5:graphicFrameLocks noChangeAspect="1"/>
            </ns4:cNvGraphicFramePr>
            <ns5:graphic>
              <ns5:graphicData uri="http://schemas.openxmlformats.org/drawingml/2006/picture">
                <ns6:pic>
                  <ns6:nvPicPr>
                    <ns6:cNvPr id="0" name="image.png"/>
                    <ns6:cNvPicPr/>
                  </ns6:nvPicPr>
                  <ns6:blipFill>
                    <ns5:blip r:embed="rId13"/>
                    <ns5:stretch>
                      <ns5:fillRect/>
                    </ns5:stretch>
                  </ns6:blipFill>
                  <ns6:spPr>
                    <ns5:xfrm>
                      <ns5:off x="0" y="0"/>
                      <ns5:ext cx="5303520" cy="3535680"/>
                    </ns5:xfrm>
                    <ns5:prstGeom prst="rect"/>
                  </ns6:spPr>
                </ns6:pic>
              </ns5:graphicData>
            </ns5:graphic>
          </ns4:inline>
        </w:drawing>
      </w:r>
    </w:p>
    <w:p>
      <w:pPr>
        <w:spacing w:after="160"/>
        <w:jc w:val="center"/>
      </w:pPr>
      <w:r>
        <w:rPr>
          <w:rFonts w:ascii="Times New Roman" w:hAnsi="Times New Roman"/>
          <w:i/>
          <w:sz w:val="18"/>
        </w:rPr>
        <w:t>Fig. 4. Accuracy Improvement after Semantic Canonical Normalization.</w:t>
      </w:r>
    </w:p>
    <w:p>
      <w:pPr>
        <w:spacing w:before="120" w:after="40"/>
        <w:jc w:val="center"/>
      </w:pPr>
      <w:r>
        <w:drawing>
          <ns4:inline>
            <ns4:extent cx="5303520" cy="4242816"/>
            <ns4:docPr id="12" name="Picture 12"/>
            <ns4:cNvGraphicFramePr>
              <ns5:graphicFrameLocks noChangeAspect="1"/>
            </ns4:cNvGraphicFramePr>
            <ns5:graphic>
              <ns5:graphicData uri="http://schemas.openxmlformats.org/drawingml/2006/picture">
                <ns6:pic>
                  <ns6:nvPicPr>
                    <ns6:cNvPr id="0" name="image.png"/>
                    <ns6:cNvPicPr/>
                  </ns6:nvPicPr>
                  <ns6:blipFill>
                    <ns5:blip r:embed="rId14"/>
                    <ns5:stretch>
                      <ns5:fillRect/>
                    </ns5:stretch>
                  </ns6:blipFill>
                  <ns6:spPr>
                    <ns5:xfrm>
                      <ns5:off x="0" y="0"/>
                      <ns5:ext cx="5303520" cy="4242816"/>
                    </ns5:xfrm>
                    <ns5:prstGeom prst="rect"/>
                  </ns6:spPr>
                </ns6:pic>
              </ns5:graphicData>
            </ns5:graphic>
          </ns4:inline>
        </w:drawing>
      </w:r>
    </w:p>
    <w:p>
      <w:pPr>
        <w:spacing w:after="160"/>
        <w:jc w:val="center"/>
      </w:pPr>
      <w:r>
        <w:rPr>
          <w:rFonts w:ascii="Times New Roman" w:hAnsi="Times New Roman"/>
          <w:i/>
          <w:sz w:val="18"/>
        </w:rPr>
        <w:t>Fig. 5. Character Error Rate (CER) and Word Error Rate (WER) Reduction Resulting from Canonical Normalization.</w:t>
      </w:r>
    </w:p>
    <w:p>
      <w:pPr>
        <w:spacing w:after="80"/>
        <w:jc w:val="both"/>
      </w:pPr>
      <w:r>
        <w:rPr>
          <w:rFonts w:ascii="Times New Roman" w:hAnsi="Times New Roman"/>
          <w:sz w:val="20"/>
        </w:rPr>
        <w:t>The CanonicalNormalizer resolved 2,620 false-negative field mismatches across six specialized domain rules as reported in Table X. Date and Roll Number normalizers contributed the largest shares (720 corrections each, 27.48%), while Degree, Numeric, and Honorific rules resolved 360 errors each (13.74%), with rule-wise distributions and granular field-by-field accuracy improvements illustrated in Fig. 6 and Fig. 7.</w:t>
      </w:r>
    </w:p>
    <w:p>
      <w:pPr>
        <w:spacing w:before="120" w:after="60"/>
        <w:jc w:val="center"/>
      </w:pPr>
      <w:r>
        <w:rPr>
          <w:rFonts w:ascii="Times New Roman" w:hAnsi="Times New Roman"/>
          <w:b/>
          <w:sz w:val="18"/>
        </w:rPr>
        <w:t>TABLE X: MISMATCH CORRECTION CONTRIBUTION BY NORMALIZER RULE</w:t>
      </w:r>
    </w:p>
    <w:p/>
    <w:tbl>
      <w:tblPr>
        <w:tblW w:type="auto" w:w="0"/>
        <w:jc w:val="center"/>
        <w:tblLook w:firstColumn="1" w:firstRow="1" w:lastColumn="0" w:lastRow="0" w:noHBand="0" w:noVBand="1" w:val="04A0"/>
      </w:tblPr>
      <w:tblGrid>
        <w:gridCol w:w="2340"/>
        <w:gridCol w:w="2340"/>
        <w:gridCol w:w="2340"/>
        <w:gridCol w:w="2340"/>
      </w:tblGrid>
      <w:tr>
        <w:tc>
          <w:tcPr>
            <w:tcW w:type="dxa" w:w="2592"/>
            <w:tcMar>
              <w:top w:w="35" w:type="dxa"/>
              <w:bottom w:w="35" w:type="dxa"/>
              <w:left w:w="45" w:type="dxa"/>
              <w:right w:w="45" w:type="dxa"/>
            </w:tcMar>
            <w:shd w:fill="E0E0E0"/>
          </w:tcPr>
          <w:p>
            <w:pPr>
              <w:spacing w:line="240" w:lineRule="auto" w:before="20" w:after="20"/>
              <w:jc w:val="center"/>
            </w:pPr>
            <w:r>
              <w:rPr>
                <w:rFonts w:ascii="Times New Roman" w:hAnsi="Times New Roman"/>
                <w:b/>
                <w:sz w:val="16"/>
              </w:rPr>
              <w:t>Domain Normalizer Rule</w:t>
            </w:r>
          </w:p>
        </w:tc>
        <w:tc>
          <w:tcPr>
            <w:tcW w:type="dxa" w:w="3744"/>
            <w:tcMar>
              <w:top w:w="35" w:type="dxa"/>
              <w:bottom w:w="35" w:type="dxa"/>
              <w:left w:w="45" w:type="dxa"/>
              <w:right w:w="45" w:type="dxa"/>
            </w:tcMar>
            <w:shd w:fill="E0E0E0"/>
          </w:tcPr>
          <w:p>
            <w:pPr>
              <w:spacing w:line="240" w:lineRule="auto" w:before="20" w:after="20"/>
              <w:jc w:val="center"/>
            </w:pPr>
            <w:r>
              <w:rPr>
                <w:rFonts w:ascii="Times New Roman" w:hAnsi="Times New Roman"/>
                <w:b/>
                <w:sz w:val="16"/>
              </w:rPr>
              <w:t>Addressed Syntax Discrepancy</w:t>
            </w:r>
          </w:p>
        </w:tc>
        <w:tc>
          <w:tcPr>
            <w:tcW w:type="dxa" w:w="1584"/>
            <w:tcMar>
              <w:top w:w="35" w:type="dxa"/>
              <w:bottom w:w="35" w:type="dxa"/>
              <w:left w:w="45" w:type="dxa"/>
              <w:right w:w="45" w:type="dxa"/>
            </w:tcMar>
            <w:shd w:fill="E0E0E0"/>
          </w:tcPr>
          <w:p>
            <w:pPr>
              <w:spacing w:line="240" w:lineRule="auto" w:before="20" w:after="20"/>
              <w:jc w:val="center"/>
            </w:pPr>
            <w:r>
              <w:rPr>
                <w:rFonts w:ascii="Times New Roman" w:hAnsi="Times New Roman"/>
                <w:b/>
                <w:sz w:val="16"/>
              </w:rPr>
              <w:t>Corrected Mismatches (Count)</w:t>
            </w:r>
          </w:p>
        </w:tc>
        <w:tc>
          <w:tcPr>
            <w:tcW w:type="dxa" w:w="1584"/>
            <w:tcMar>
              <w:top w:w="35" w:type="dxa"/>
              <w:bottom w:w="35" w:type="dxa"/>
              <w:left w:w="45" w:type="dxa"/>
              <w:right w:w="45" w:type="dxa"/>
            </w:tcMar>
            <w:shd w:fill="E0E0E0"/>
          </w:tcPr>
          <w:p>
            <w:pPr>
              <w:spacing w:line="240" w:lineRule="auto" w:before="20" w:after="20"/>
              <w:jc w:val="center"/>
            </w:pPr>
            <w:r>
              <w:rPr>
                <w:rFonts w:ascii="Times New Roman" w:hAnsi="Times New Roman"/>
                <w:b/>
                <w:sz w:val="16"/>
              </w:rPr>
              <w:t>Rule Contribution (%)</w:t>
            </w:r>
          </w:p>
        </w:tc>
      </w:tr>
      <w:tr>
        <w:tc>
          <w:tcPr>
            <w:tcW w:type="dxa" w:w="2592"/>
            <w:tcMar>
              <w:top w:w="35" w:type="dxa"/>
              <w:bottom w:w="35" w:type="dxa"/>
              <w:left w:w="45" w:type="dxa"/>
              <w:right w:w="45" w:type="dxa"/>
            </w:tcMar>
            <w:shd w:fill="F8F9FA"/>
          </w:tcPr>
          <w:p>
            <w:pPr>
              <w:spacing w:line="240" w:lineRule="auto" w:before="20" w:after="20"/>
              <w:jc w:val="left"/>
            </w:pPr>
            <w:r>
              <w:rPr>
                <w:rFonts w:ascii="Times New Roman" w:hAnsi="Times New Roman"/>
                <w:b/>
                <w:sz w:val="16"/>
              </w:rPr>
              <w:t>Date Normalizer</w:t>
            </w:r>
          </w:p>
        </w:tc>
        <w:tc>
          <w:tcPr>
            <w:tcW w:type="dxa" w:w="3744"/>
            <w:tcMar>
              <w:top w:w="35" w:type="dxa"/>
              <w:bottom w:w="35" w:type="dxa"/>
              <w:left w:w="45" w:type="dxa"/>
              <w:right w:w="45" w:type="dxa"/>
            </w:tcMar>
            <w:shd w:fill="F8F9FA"/>
          </w:tcPr>
          <w:p>
            <w:pPr>
              <w:spacing w:line="240" w:lineRule="auto" w:before="20" w:after="20"/>
              <w:jc w:val="left"/>
            </w:pPr>
            <w:r>
              <w:rPr>
                <w:rFonts w:ascii="Times New Roman" w:hAnsi="Times New Roman"/>
                <w:sz w:val="16"/>
              </w:rPr>
              <w:t>Text/DMY date syntax -&gt; ISO 8601 (YYYY-MM-DD)</w:t>
            </w:r>
          </w:p>
        </w:tc>
        <w:tc>
          <w:tcPr>
            <w:tcW w:type="dxa" w:w="1584"/>
            <w:tcMar>
              <w:top w:w="35" w:type="dxa"/>
              <w:bottom w:w="35" w:type="dxa"/>
              <w:left w:w="45" w:type="dxa"/>
              <w:right w:w="45" w:type="dxa"/>
            </w:tcMar>
            <w:shd w:fill="F8F9FA"/>
          </w:tcPr>
          <w:p>
            <w:pPr>
              <w:spacing w:line="240" w:lineRule="auto" w:before="20" w:after="20"/>
              <w:jc w:val="center"/>
            </w:pPr>
            <w:r>
              <w:rPr>
                <w:rFonts w:ascii="Times New Roman" w:hAnsi="Times New Roman"/>
                <w:sz w:val="16"/>
              </w:rPr>
              <w:t>720</w:t>
            </w:r>
          </w:p>
        </w:tc>
        <w:tc>
          <w:tcPr>
            <w:tcW w:type="dxa" w:w="1584"/>
            <w:tcMar>
              <w:top w:w="35" w:type="dxa"/>
              <w:bottom w:w="35" w:type="dxa"/>
              <w:left w:w="45" w:type="dxa"/>
              <w:right w:w="45" w:type="dxa"/>
            </w:tcMar>
            <w:shd w:fill="F8F9FA"/>
          </w:tcPr>
          <w:p>
            <w:pPr>
              <w:spacing w:line="240" w:lineRule="auto" w:before="20" w:after="20"/>
              <w:jc w:val="center"/>
            </w:pPr>
            <w:r>
              <w:rPr>
                <w:rFonts w:ascii="Times New Roman" w:hAnsi="Times New Roman"/>
                <w:sz w:val="16"/>
              </w:rPr>
              <w:t>27.48%</w:t>
            </w:r>
          </w:p>
        </w:tc>
      </w:tr>
      <w:tr>
        <w:tc>
          <w:tcPr>
            <w:tcW w:type="dxa" w:w="2592"/>
            <w:tcMar>
              <w:top w:w="35" w:type="dxa"/>
              <w:bottom w:w="35" w:type="dxa"/>
              <w:left w:w="45" w:type="dxa"/>
              <w:right w:w="45" w:type="dxa"/>
            </w:tcMar>
          </w:tcPr>
          <w:p>
            <w:pPr>
              <w:spacing w:line="240" w:lineRule="auto" w:before="20" w:after="20"/>
              <w:jc w:val="left"/>
            </w:pPr>
            <w:r>
              <w:rPr>
                <w:rFonts w:ascii="Times New Roman" w:hAnsi="Times New Roman"/>
                <w:b/>
                <w:sz w:val="16"/>
              </w:rPr>
              <w:t>Roll Number Normalizer</w:t>
            </w:r>
          </w:p>
        </w:tc>
        <w:tc>
          <w:tcPr>
            <w:tcW w:type="dxa" w:w="3744"/>
            <w:tcMar>
              <w:top w:w="35" w:type="dxa"/>
              <w:bottom w:w="35" w:type="dxa"/>
              <w:left w:w="45" w:type="dxa"/>
              <w:right w:w="45" w:type="dxa"/>
            </w:tcMar>
          </w:tcPr>
          <w:p>
            <w:pPr>
              <w:spacing w:line="240" w:lineRule="auto" w:before="20" w:after="20"/>
              <w:jc w:val="left"/>
            </w:pPr>
            <w:r>
              <w:rPr>
                <w:rFonts w:ascii="Times New Roman" w:hAnsi="Times New Roman"/>
                <w:sz w:val="16"/>
              </w:rPr>
              <w:t>Hyphen/slash separators -&gt; Canonical uppercase</w:t>
            </w:r>
          </w:p>
        </w:tc>
        <w:tc>
          <w:tcPr>
            <w:tcW w:type="dxa" w:w="1584"/>
            <w:tcMar>
              <w:top w:w="35" w:type="dxa"/>
              <w:bottom w:w="35" w:type="dxa"/>
              <w:left w:w="45" w:type="dxa"/>
              <w:right w:w="45" w:type="dxa"/>
            </w:tcMar>
          </w:tcPr>
          <w:p>
            <w:pPr>
              <w:spacing w:line="240" w:lineRule="auto" w:before="20" w:after="20"/>
              <w:jc w:val="center"/>
            </w:pPr>
            <w:r>
              <w:rPr>
                <w:rFonts w:ascii="Times New Roman" w:hAnsi="Times New Roman"/>
                <w:sz w:val="16"/>
              </w:rPr>
              <w:t>720</w:t>
            </w:r>
          </w:p>
        </w:tc>
        <w:tc>
          <w:tcPr>
            <w:tcW w:type="dxa" w:w="1584"/>
            <w:tcMar>
              <w:top w:w="35" w:type="dxa"/>
              <w:bottom w:w="35" w:type="dxa"/>
              <w:left w:w="45" w:type="dxa"/>
              <w:right w:w="45" w:type="dxa"/>
            </w:tcMar>
          </w:tcPr>
          <w:p>
            <w:pPr>
              <w:spacing w:line="240" w:lineRule="auto" w:before="20" w:after="20"/>
              <w:jc w:val="center"/>
            </w:pPr>
            <w:r>
              <w:rPr>
                <w:rFonts w:ascii="Times New Roman" w:hAnsi="Times New Roman"/>
                <w:sz w:val="16"/>
              </w:rPr>
              <w:t>27.48%</w:t>
            </w:r>
          </w:p>
        </w:tc>
      </w:tr>
      <w:tr>
        <w:tc>
          <w:tcPr>
            <w:tcW w:type="dxa" w:w="2592"/>
            <w:tcMar>
              <w:top w:w="35" w:type="dxa"/>
              <w:bottom w:w="35" w:type="dxa"/>
              <w:left w:w="45" w:type="dxa"/>
              <w:right w:w="45" w:type="dxa"/>
            </w:tcMar>
            <w:shd w:fill="F8F9FA"/>
          </w:tcPr>
          <w:p>
            <w:pPr>
              <w:spacing w:line="240" w:lineRule="auto" w:before="20" w:after="20"/>
              <w:jc w:val="left"/>
            </w:pPr>
            <w:r>
              <w:rPr>
                <w:rFonts w:ascii="Times New Roman" w:hAnsi="Times New Roman"/>
                <w:b/>
                <w:sz w:val="16"/>
              </w:rPr>
              <w:t>Degree Alias Normalizer</w:t>
            </w:r>
          </w:p>
        </w:tc>
        <w:tc>
          <w:tcPr>
            <w:tcW w:type="dxa" w:w="3744"/>
            <w:tcMar>
              <w:top w:w="35" w:type="dxa"/>
              <w:bottom w:w="35" w:type="dxa"/>
              <w:left w:w="45" w:type="dxa"/>
              <w:right w:w="45" w:type="dxa"/>
            </w:tcMar>
            <w:shd w:fill="F8F9FA"/>
          </w:tcPr>
          <w:p>
            <w:pPr>
              <w:spacing w:line="240" w:lineRule="auto" w:before="20" w:after="20"/>
              <w:jc w:val="left"/>
            </w:pPr>
            <w:r>
              <w:rPr>
                <w:rFonts w:ascii="Times New Roman" w:hAnsi="Times New Roman"/>
                <w:sz w:val="16"/>
              </w:rPr>
              <w:t>Shorthand titles (B.Tech) -&gt; Full degree names</w:t>
            </w:r>
          </w:p>
        </w:tc>
        <w:tc>
          <w:tcPr>
            <w:tcW w:type="dxa" w:w="1584"/>
            <w:tcMar>
              <w:top w:w="35" w:type="dxa"/>
              <w:bottom w:w="35" w:type="dxa"/>
              <w:left w:w="45" w:type="dxa"/>
              <w:right w:w="45" w:type="dxa"/>
            </w:tcMar>
            <w:shd w:fill="F8F9FA"/>
          </w:tcPr>
          <w:p>
            <w:pPr>
              <w:spacing w:line="240" w:lineRule="auto" w:before="20" w:after="20"/>
              <w:jc w:val="center"/>
            </w:pPr>
            <w:r>
              <w:rPr>
                <w:rFonts w:ascii="Times New Roman" w:hAnsi="Times New Roman"/>
                <w:sz w:val="16"/>
              </w:rPr>
              <w:t>360</w:t>
            </w:r>
          </w:p>
        </w:tc>
        <w:tc>
          <w:tcPr>
            <w:tcW w:type="dxa" w:w="1584"/>
            <w:tcMar>
              <w:top w:w="35" w:type="dxa"/>
              <w:bottom w:w="35" w:type="dxa"/>
              <w:left w:w="45" w:type="dxa"/>
              <w:right w:w="45" w:type="dxa"/>
            </w:tcMar>
            <w:shd w:fill="F8F9FA"/>
          </w:tcPr>
          <w:p>
            <w:pPr>
              <w:spacing w:line="240" w:lineRule="auto" w:before="20" w:after="20"/>
              <w:jc w:val="center"/>
            </w:pPr>
            <w:r>
              <w:rPr>
                <w:rFonts w:ascii="Times New Roman" w:hAnsi="Times New Roman"/>
                <w:sz w:val="16"/>
              </w:rPr>
              <w:t>13.74%</w:t>
            </w:r>
          </w:p>
        </w:tc>
      </w:tr>
      <w:tr>
        <w:tc>
          <w:tcPr>
            <w:tcW w:type="dxa" w:w="2592"/>
            <w:tcMar>
              <w:top w:w="35" w:type="dxa"/>
              <w:bottom w:w="35" w:type="dxa"/>
              <w:left w:w="45" w:type="dxa"/>
              <w:right w:w="45" w:type="dxa"/>
            </w:tcMar>
          </w:tcPr>
          <w:p>
            <w:pPr>
              <w:spacing w:line="240" w:lineRule="auto" w:before="20" w:after="20"/>
              <w:jc w:val="left"/>
            </w:pPr>
            <w:r>
              <w:rPr>
                <w:rFonts w:ascii="Times New Roman" w:hAnsi="Times New Roman"/>
                <w:b/>
                <w:sz w:val="16"/>
              </w:rPr>
              <w:t>Numeric Normalizer</w:t>
            </w:r>
          </w:p>
        </w:tc>
        <w:tc>
          <w:tcPr>
            <w:tcW w:type="dxa" w:w="3744"/>
            <w:tcMar>
              <w:top w:w="35" w:type="dxa"/>
              <w:bottom w:w="35" w:type="dxa"/>
              <w:left w:w="45" w:type="dxa"/>
              <w:right w:w="45" w:type="dxa"/>
            </w:tcMar>
          </w:tcPr>
          <w:p>
            <w:pPr>
              <w:spacing w:line="240" w:lineRule="auto" w:before="20" w:after="20"/>
              <w:jc w:val="left"/>
            </w:pPr>
            <w:r>
              <w:rPr>
                <w:rFonts w:ascii="Times New Roman" w:hAnsi="Times New Roman"/>
                <w:sz w:val="16"/>
              </w:rPr>
              <w:t>Trailing text/range tags -&gt; 2-decimal floats</w:t>
            </w:r>
          </w:p>
        </w:tc>
        <w:tc>
          <w:tcPr>
            <w:tcW w:type="dxa" w:w="1584"/>
            <w:tcMar>
              <w:top w:w="35" w:type="dxa"/>
              <w:bottom w:w="35" w:type="dxa"/>
              <w:left w:w="45" w:type="dxa"/>
              <w:right w:w="45" w:type="dxa"/>
            </w:tcMar>
          </w:tcPr>
          <w:p>
            <w:pPr>
              <w:spacing w:line="240" w:lineRule="auto" w:before="20" w:after="20"/>
              <w:jc w:val="center"/>
            </w:pPr>
            <w:r>
              <w:rPr>
                <w:rFonts w:ascii="Times New Roman" w:hAnsi="Times New Roman"/>
                <w:sz w:val="16"/>
              </w:rPr>
              <w:t>360</w:t>
            </w:r>
          </w:p>
        </w:tc>
        <w:tc>
          <w:tcPr>
            <w:tcW w:type="dxa" w:w="1584"/>
            <w:tcMar>
              <w:top w:w="35" w:type="dxa"/>
              <w:bottom w:w="35" w:type="dxa"/>
              <w:left w:w="45" w:type="dxa"/>
              <w:right w:w="45" w:type="dxa"/>
            </w:tcMar>
          </w:tcPr>
          <w:p>
            <w:pPr>
              <w:spacing w:line="240" w:lineRule="auto" w:before="20" w:after="20"/>
              <w:jc w:val="center"/>
            </w:pPr>
            <w:r>
              <w:rPr>
                <w:rFonts w:ascii="Times New Roman" w:hAnsi="Times New Roman"/>
                <w:sz w:val="16"/>
              </w:rPr>
              <w:t>13.74%</w:t>
            </w:r>
          </w:p>
        </w:tc>
      </w:tr>
      <w:tr>
        <w:tc>
          <w:tcPr>
            <w:tcW w:type="dxa" w:w="2592"/>
            <w:tcMar>
              <w:top w:w="35" w:type="dxa"/>
              <w:bottom w:w="35" w:type="dxa"/>
              <w:left w:w="45" w:type="dxa"/>
              <w:right w:w="45" w:type="dxa"/>
            </w:tcMar>
            <w:shd w:fill="F8F9FA"/>
          </w:tcPr>
          <w:p>
            <w:pPr>
              <w:spacing w:line="240" w:lineRule="auto" w:before="20" w:after="20"/>
              <w:jc w:val="left"/>
            </w:pPr>
            <w:r>
              <w:rPr>
                <w:rFonts w:ascii="Times New Roman" w:hAnsi="Times New Roman"/>
                <w:b/>
                <w:sz w:val="16"/>
              </w:rPr>
              <w:t>Honorific / Whitespace</w:t>
            </w:r>
          </w:p>
        </w:tc>
        <w:tc>
          <w:tcPr>
            <w:tcW w:type="dxa" w:w="3744"/>
            <w:tcMar>
              <w:top w:w="35" w:type="dxa"/>
              <w:bottom w:w="35" w:type="dxa"/>
              <w:left w:w="45" w:type="dxa"/>
              <w:right w:w="45" w:type="dxa"/>
            </w:tcMar>
            <w:shd w:fill="F8F9FA"/>
          </w:tcPr>
          <w:p>
            <w:pPr>
              <w:spacing w:line="240" w:lineRule="auto" w:before="20" w:after="20"/>
              <w:jc w:val="left"/>
            </w:pPr>
            <w:r>
              <w:rPr>
                <w:rFonts w:ascii="Times New Roman" w:hAnsi="Times New Roman"/>
                <w:sz w:val="16"/>
              </w:rPr>
              <w:t>Whitespace padding &amp; honorific prefixes (Mr.)</w:t>
            </w:r>
          </w:p>
        </w:tc>
        <w:tc>
          <w:tcPr>
            <w:tcW w:type="dxa" w:w="1584"/>
            <w:tcMar>
              <w:top w:w="35" w:type="dxa"/>
              <w:bottom w:w="35" w:type="dxa"/>
              <w:left w:w="45" w:type="dxa"/>
              <w:right w:w="45" w:type="dxa"/>
            </w:tcMar>
            <w:shd w:fill="F8F9FA"/>
          </w:tcPr>
          <w:p>
            <w:pPr>
              <w:spacing w:line="240" w:lineRule="auto" w:before="20" w:after="20"/>
              <w:jc w:val="center"/>
            </w:pPr>
            <w:r>
              <w:rPr>
                <w:rFonts w:ascii="Times New Roman" w:hAnsi="Times New Roman"/>
                <w:sz w:val="16"/>
              </w:rPr>
              <w:t>360</w:t>
            </w:r>
          </w:p>
        </w:tc>
        <w:tc>
          <w:tcPr>
            <w:tcW w:type="dxa" w:w="1584"/>
            <w:tcMar>
              <w:top w:w="35" w:type="dxa"/>
              <w:bottom w:w="35" w:type="dxa"/>
              <w:left w:w="45" w:type="dxa"/>
              <w:right w:w="45" w:type="dxa"/>
            </w:tcMar>
            <w:shd w:fill="F8F9FA"/>
          </w:tcPr>
          <w:p>
            <w:pPr>
              <w:spacing w:line="240" w:lineRule="auto" w:before="20" w:after="20"/>
              <w:jc w:val="center"/>
            </w:pPr>
            <w:r>
              <w:rPr>
                <w:rFonts w:ascii="Times New Roman" w:hAnsi="Times New Roman"/>
                <w:sz w:val="16"/>
              </w:rPr>
              <w:t>13.74%</w:t>
            </w:r>
          </w:p>
        </w:tc>
      </w:tr>
      <w:tr>
        <w:tc>
          <w:tcPr>
            <w:tcW w:type="dxa" w:w="2592"/>
            <w:tcMar>
              <w:top w:w="35" w:type="dxa"/>
              <w:bottom w:w="35" w:type="dxa"/>
              <w:left w:w="45" w:type="dxa"/>
              <w:right w:w="45" w:type="dxa"/>
            </w:tcMar>
          </w:tcPr>
          <w:p>
            <w:pPr>
              <w:spacing w:line="240" w:lineRule="auto" w:before="20" w:after="20"/>
              <w:jc w:val="left"/>
            </w:pPr>
            <w:r>
              <w:rPr>
                <w:rFonts w:ascii="Times New Roman" w:hAnsi="Times New Roman"/>
                <w:b/>
                <w:sz w:val="16"/>
              </w:rPr>
              <w:t>University Alias Normalizer</w:t>
            </w:r>
          </w:p>
        </w:tc>
        <w:tc>
          <w:tcPr>
            <w:tcW w:type="dxa" w:w="3744"/>
            <w:tcMar>
              <w:top w:w="35" w:type="dxa"/>
              <w:bottom w:w="35" w:type="dxa"/>
              <w:left w:w="45" w:type="dxa"/>
              <w:right w:w="45" w:type="dxa"/>
            </w:tcMar>
          </w:tcPr>
          <w:p>
            <w:pPr>
              <w:spacing w:line="240" w:lineRule="auto" w:before="20" w:after="20"/>
              <w:jc w:val="left"/>
            </w:pPr>
            <w:r>
              <w:rPr>
                <w:rFonts w:ascii="Times New Roman" w:hAnsi="Times New Roman"/>
                <w:sz w:val="16"/>
              </w:rPr>
              <w:t>Acronyms (VTU) -&gt; Canonical full university names</w:t>
            </w:r>
          </w:p>
        </w:tc>
        <w:tc>
          <w:tcPr>
            <w:tcW w:type="dxa" w:w="1584"/>
            <w:tcMar>
              <w:top w:w="35" w:type="dxa"/>
              <w:bottom w:w="35" w:type="dxa"/>
              <w:left w:w="45" w:type="dxa"/>
              <w:right w:w="45" w:type="dxa"/>
            </w:tcMar>
          </w:tcPr>
          <w:p>
            <w:pPr>
              <w:spacing w:line="240" w:lineRule="auto" w:before="20" w:after="20"/>
              <w:jc w:val="center"/>
            </w:pPr>
            <w:r>
              <w:rPr>
                <w:rFonts w:ascii="Times New Roman" w:hAnsi="Times New Roman"/>
                <w:sz w:val="16"/>
              </w:rPr>
              <w:t>100</w:t>
            </w:r>
          </w:p>
        </w:tc>
        <w:tc>
          <w:tcPr>
            <w:tcW w:type="dxa" w:w="1584"/>
            <w:tcMar>
              <w:top w:w="35" w:type="dxa"/>
              <w:bottom w:w="35" w:type="dxa"/>
              <w:left w:w="45" w:type="dxa"/>
              <w:right w:w="45" w:type="dxa"/>
            </w:tcMar>
          </w:tcPr>
          <w:p>
            <w:pPr>
              <w:spacing w:line="240" w:lineRule="auto" w:before="20" w:after="20"/>
              <w:jc w:val="center"/>
            </w:pPr>
            <w:r>
              <w:rPr>
                <w:rFonts w:ascii="Times New Roman" w:hAnsi="Times New Roman"/>
                <w:sz w:val="16"/>
              </w:rPr>
              <w:t>3.82%</w:t>
            </w:r>
          </w:p>
        </w:tc>
      </w:tr>
      <w:tr>
        <w:tc>
          <w:tcPr>
            <w:tcW w:type="dxa" w:w="2592"/>
            <w:tcMar>
              <w:top w:w="35" w:type="dxa"/>
              <w:bottom w:w="35" w:type="dxa"/>
              <w:left w:w="45" w:type="dxa"/>
              <w:right w:w="45" w:type="dxa"/>
            </w:tcMar>
            <w:shd w:fill="EAEAEA"/>
          </w:tcPr>
          <w:p>
            <w:pPr>
              <w:spacing w:line="240" w:lineRule="auto" w:before="20" w:after="20"/>
              <w:jc w:val="left"/>
            </w:pPr>
            <w:r>
              <w:rPr>
                <w:rFonts w:ascii="Times New Roman" w:hAnsi="Times New Roman"/>
                <w:b/>
                <w:sz w:val="16"/>
              </w:rPr>
              <w:t>Total Corrected Mismatches</w:t>
            </w:r>
          </w:p>
        </w:tc>
        <w:tc>
          <w:tcPr>
            <w:tcW w:type="dxa" w:w="3744"/>
            <w:tcMar>
              <w:top w:w="35" w:type="dxa"/>
              <w:bottom w:w="35" w:type="dxa"/>
              <w:left w:w="45" w:type="dxa"/>
              <w:right w:w="45" w:type="dxa"/>
            </w:tcMar>
            <w:shd w:fill="EAEAEA"/>
          </w:tcPr>
          <w:p>
            <w:pPr>
              <w:spacing w:line="240" w:lineRule="auto" w:before="20" w:after="20"/>
              <w:jc w:val="left"/>
            </w:pPr>
            <w:r>
              <w:rPr>
                <w:rFonts w:ascii="Times New Roman" w:hAnsi="Times New Roman"/>
                <w:b/>
                <w:sz w:val="16"/>
              </w:rPr>
              <w:t>All Normalizer Rules Combined</w:t>
            </w:r>
          </w:p>
        </w:tc>
        <w:tc>
          <w:tcPr>
            <w:tcW w:type="dxa" w:w="1584"/>
            <w:tcMar>
              <w:top w:w="35" w:type="dxa"/>
              <w:bottom w:w="35" w:type="dxa"/>
              <w:left w:w="45" w:type="dxa"/>
              <w:right w:w="45" w:type="dxa"/>
            </w:tcMar>
            <w:shd w:fill="EAEAEA"/>
          </w:tcPr>
          <w:p>
            <w:pPr>
              <w:spacing w:line="240" w:lineRule="auto" w:before="20" w:after="20"/>
              <w:jc w:val="center"/>
            </w:pPr>
            <w:r>
              <w:rPr>
                <w:rFonts w:ascii="Times New Roman" w:hAnsi="Times New Roman"/>
                <w:b/>
                <w:sz w:val="16"/>
              </w:rPr>
              <w:t>2,620</w:t>
            </w:r>
          </w:p>
        </w:tc>
        <w:tc>
          <w:tcPr>
            <w:tcW w:type="dxa" w:w="1584"/>
            <w:tcMar>
              <w:top w:w="35" w:type="dxa"/>
              <w:bottom w:w="35" w:type="dxa"/>
              <w:left w:w="45" w:type="dxa"/>
              <w:right w:w="45" w:type="dxa"/>
            </w:tcMar>
            <w:shd w:fill="EAEAEA"/>
          </w:tcPr>
          <w:p>
            <w:pPr>
              <w:spacing w:line="240" w:lineRule="auto" w:before="20" w:after="20"/>
              <w:jc w:val="center"/>
            </w:pPr>
            <w:r>
              <w:rPr>
                <w:rFonts w:ascii="Times New Roman" w:hAnsi="Times New Roman"/>
                <w:b/>
                <w:sz w:val="16"/>
              </w:rPr>
              <w:t>100.00%</w:t>
            </w:r>
          </w:p>
        </w:tc>
      </w:tr>
    </w:tbl>
    <w:p>
      <w:pPr>
        <w:spacing w:before="120" w:after="40"/>
        <w:jc w:val="center"/>
      </w:pPr>
      <w:r>
        <w:drawing>
          <ns4:inline>
            <ns4:extent cx="5303520" cy="3263705"/>
            <ns4:docPr id="13" name="Picture 13"/>
            <ns4:cNvGraphicFramePr>
              <ns5:graphicFrameLocks noChangeAspect="1"/>
            </ns4:cNvGraphicFramePr>
            <ns5:graphic>
              <ns5:graphicData uri="http://schemas.openxmlformats.org/drawingml/2006/picture">
                <ns6:pic>
                  <ns6:nvPicPr>
                    <ns6:cNvPr id="0" name="image.png"/>
                    <ns6:cNvPicPr/>
                  </ns6:nvPicPr>
                  <ns6:blipFill>
                    <ns5:blip r:embed="rId15"/>
                    <ns5:stretch>
                      <ns5:fillRect/>
                    </ns5:stretch>
                  </ns6:blipFill>
                  <ns6:spPr>
                    <ns5:xfrm>
                      <ns5:off x="0" y="0"/>
                      <ns5:ext cx="5303520" cy="3263705"/>
                    </ns5:xfrm>
                    <ns5:prstGeom prst="rect"/>
                  </ns6:spPr>
                </ns6:pic>
              </ns5:graphicData>
            </ns5:graphic>
          </ns4:inline>
        </w:drawing>
      </w:r>
    </w:p>
    <w:p>
      <w:pPr>
        <w:spacing w:after="160"/>
        <w:jc w:val="center"/>
      </w:pPr>
      <w:r>
        <w:rPr>
          <w:rFonts w:ascii="Times New Roman" w:hAnsi="Times New Roman"/>
          <w:i/>
          <w:sz w:val="18"/>
        </w:rPr>
        <w:t>Fig. 6. Total False-Negative Field Mismatches Resolved by Each Individual Domain Normalizer Rule.</w:t>
      </w:r>
    </w:p>
    <w:p>
      <w:pPr>
        <w:spacing w:before="120" w:after="40"/>
        <w:jc w:val="center"/>
      </w:pPr>
      <w:r>
        <w:drawing>
          <ns4:inline>
            <ns4:extent cx="5303520" cy="2983230"/>
            <ns4:docPr id="14" name="Picture 14"/>
            <ns4:cNvGraphicFramePr>
              <ns5:graphicFrameLocks noChangeAspect="1"/>
            </ns4:cNvGraphicFramePr>
            <ns5:graphic>
              <ns5:graphicData uri="http://schemas.openxmlformats.org/drawingml/2006/picture">
                <ns6:pic>
                  <ns6:nvPicPr>
                    <ns6:cNvPr id="0" name="image.png"/>
                    <ns6:cNvPicPr/>
                  </ns6:nvPicPr>
                  <ns6:blipFill>
                    <ns5:blip r:embed="rId16"/>
                    <ns5:stretch>
                      <ns5:fillRect/>
                    </ns5:stretch>
                  </ns6:blipFill>
                  <ns6:spPr>
                    <ns5:xfrm>
                      <ns5:off x="0" y="0"/>
                      <ns5:ext cx="5303520" cy="2983230"/>
                    </ns5:xfrm>
                    <ns5:prstGeom prst="rect"/>
                  </ns6:spPr>
                </ns6:pic>
              </ns5:graphicData>
            </ns5:graphic>
          </ns4:inline>
        </w:drawing>
      </w:r>
    </w:p>
    <w:p>
      <w:pPr>
        <w:spacing w:after="160"/>
        <w:jc w:val="center"/>
      </w:pPr>
      <w:r>
        <w:rPr>
          <w:rFonts w:ascii="Times New Roman" w:hAnsi="Times New Roman"/>
          <w:i/>
          <w:sz w:val="18"/>
        </w:rPr>
        <w:t>Fig. 7. Field-by-Field Accuracy Improvement Comparing Raw String Matching Against Canonical Normalization.</w:t>
      </w:r>
    </w:p>
    <w:p>
      <w:pPr>
        <w:spacing w:after="80"/>
        <w:jc w:val="both"/>
      </w:pPr>
      <w:r>
        <w:rPr>
          <w:rFonts w:ascii="Times New Roman" w:hAnsi="Times New Roman"/>
          <w:sz w:val="20"/>
        </w:rPr>
        <w:t>Rigorous statistical hypothesis testing reported in Table XI confirms that metric improvements from canonicalization are highly significant (p &lt; 0.0001, McNemar chi^2 = 2618.00, Wilcoxon W = 64980.0, Paired t = 307.87). Furthermore, 10,000-iteration non-parametric bootstrap resampling in Table XII establishes non-overlapping 95% confidence intervals between Pass A (F1: [48.72%, 51.28%]) and Pass B (F1: [94.93%, 96.01%]).</w:t>
      </w:r>
    </w:p>
    <w:p>
      <w:pPr>
        <w:spacing w:before="120" w:after="60"/>
        <w:jc w:val="center"/>
      </w:pPr>
      <w:r>
        <w:rPr>
          <w:rFonts w:ascii="Times New Roman" w:hAnsi="Times New Roman"/>
          <w:b/>
          <w:sz w:val="18"/>
        </w:rPr>
        <w:t>TABLE XI: STATISTICAL HYPOTHESIS TESTING SUMMARY (N = 24,480, alpha = 0.01)</w:t>
      </w:r>
    </w:p>
    <w:p/>
    <w:tbl>
      <w:tblPr>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728"/>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Statistical Test</w:t>
            </w:r>
          </w:p>
        </w:tc>
        <w:tc>
          <w:tcPr>
            <w:tcW w:type="dxa" w:w="1728"/>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Tested Metric</w:t>
            </w:r>
          </w:p>
        </w:tc>
        <w:tc>
          <w:tcPr>
            <w:tcW w:type="dxa" w:w="1728"/>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Null Hypothesis (H0)</w:t>
            </w:r>
          </w:p>
        </w:tc>
        <w:tc>
          <w:tcPr>
            <w:tcW w:type="dxa" w:w="1152"/>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Test Statistic</w:t>
            </w:r>
          </w:p>
        </w:tc>
        <w:tc>
          <w:tcPr>
            <w:tcW w:type="dxa" w:w="1008"/>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Exact p-value</w:t>
            </w:r>
          </w:p>
        </w:tc>
        <w:tc>
          <w:tcPr>
            <w:tcW w:type="dxa" w:w="1008"/>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Decision</w:t>
            </w:r>
          </w:p>
        </w:tc>
        <w:tc>
          <w:tcPr>
            <w:tcW w:type="dxa" w:w="1152"/>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Significance Level</w:t>
            </w:r>
          </w:p>
        </w:tc>
      </w:tr>
      <w:tr>
        <w:tc>
          <w:tcPr>
            <w:tcW w:type="dxa" w:w="1728"/>
            <w:tcMar>
              <w:top w:w="35" w:type="dxa"/>
              <w:bottom w:w="35" w:type="dxa"/>
              <w:left w:w="45" w:type="dxa"/>
              <w:right w:w="45" w:type="dxa"/>
            </w:tcMar>
            <w:shd w:fill="F8F9FA"/>
          </w:tcPr>
          <w:p>
            <w:pPr>
              <w:spacing w:line="240" w:lineRule="auto" w:before="20" w:after="20"/>
              <w:jc w:val="left"/>
            </w:pPr>
            <w:r>
              <w:rPr>
                <w:rFonts w:ascii="Times New Roman" w:hAnsi="Times New Roman"/>
                <w:b/>
                <w:sz w:val="15"/>
              </w:rPr>
              <w:t>McNemar Test</w:t>
            </w:r>
          </w:p>
        </w:tc>
        <w:tc>
          <w:tcPr>
            <w:tcW w:type="dxa" w:w="1728"/>
            <w:tcMar>
              <w:top w:w="35" w:type="dxa"/>
              <w:bottom w:w="35" w:type="dxa"/>
              <w:left w:w="45" w:type="dxa"/>
              <w:right w:w="45" w:type="dxa"/>
            </w:tcMar>
            <w:shd w:fill="F8F9FA"/>
          </w:tcPr>
          <w:p>
            <w:pPr>
              <w:spacing w:line="240" w:lineRule="auto" w:before="20" w:after="20"/>
              <w:jc w:val="left"/>
            </w:pPr>
            <w:r>
              <w:rPr>
                <w:rFonts w:ascii="Times New Roman" w:hAnsi="Times New Roman"/>
                <w:sz w:val="15"/>
              </w:rPr>
              <w:t>Binary Field Match Rate</w:t>
            </w:r>
          </w:p>
        </w:tc>
        <w:tc>
          <w:tcPr>
            <w:tcW w:type="dxa" w:w="1728"/>
            <w:tcMar>
              <w:top w:w="35" w:type="dxa"/>
              <w:bottom w:w="35" w:type="dxa"/>
              <w:left w:w="45" w:type="dxa"/>
              <w:right w:w="45" w:type="dxa"/>
            </w:tcMar>
            <w:shd w:fill="F8F9FA"/>
          </w:tcPr>
          <w:p>
            <w:pPr>
              <w:spacing w:line="240" w:lineRule="auto" w:before="20" w:after="20"/>
              <w:jc w:val="left"/>
            </w:pPr>
            <w:r>
              <w:rPr>
                <w:rFonts w:ascii="Times New Roman" w:hAnsi="Times New Roman"/>
                <w:sz w:val="15"/>
              </w:rPr>
              <w:t>Acc_PassA = Acc_PassB</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chi^2 = 2618.00</w:t>
            </w:r>
          </w:p>
        </w:tc>
        <w:tc>
          <w:tcPr>
            <w:tcW w:type="dxa" w:w="1008"/>
            <w:tcMar>
              <w:top w:w="35" w:type="dxa"/>
              <w:bottom w:w="35" w:type="dxa"/>
              <w:left w:w="45" w:type="dxa"/>
              <w:right w:w="45" w:type="dxa"/>
            </w:tcMar>
            <w:shd w:fill="F8F9FA"/>
          </w:tcPr>
          <w:p>
            <w:pPr>
              <w:spacing w:line="240" w:lineRule="auto" w:before="20" w:after="20"/>
              <w:jc w:val="center"/>
            </w:pPr>
            <w:r>
              <w:rPr>
                <w:rFonts w:ascii="Times New Roman" w:hAnsi="Times New Roman"/>
                <w:sz w:val="15"/>
              </w:rPr>
              <w:t>&lt; 1.0 x 10^-15</w:t>
            </w:r>
          </w:p>
        </w:tc>
        <w:tc>
          <w:tcPr>
            <w:tcW w:type="dxa" w:w="1008"/>
            <w:tcMar>
              <w:top w:w="35" w:type="dxa"/>
              <w:bottom w:w="35" w:type="dxa"/>
              <w:left w:w="45" w:type="dxa"/>
              <w:right w:w="45" w:type="dxa"/>
            </w:tcMar>
            <w:shd w:fill="F8F9FA"/>
          </w:tcPr>
          <w:p>
            <w:pPr>
              <w:spacing w:line="240" w:lineRule="auto" w:before="20" w:after="20"/>
              <w:jc w:val="center"/>
            </w:pPr>
            <w:r>
              <w:rPr>
                <w:rFonts w:ascii="Times New Roman" w:hAnsi="Times New Roman"/>
                <w:sz w:val="15"/>
              </w:rPr>
              <w:t>Reject H0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p &lt; 0.0001 (Significant)</w:t>
            </w:r>
          </w:p>
        </w:tc>
      </w:tr>
      <w:tr>
        <w:tc>
          <w:tcPr>
            <w:tcW w:type="dxa" w:w="1728"/>
            <w:tcMar>
              <w:top w:w="35" w:type="dxa"/>
              <w:bottom w:w="35" w:type="dxa"/>
              <w:left w:w="45" w:type="dxa"/>
              <w:right w:w="45" w:type="dxa"/>
            </w:tcMar>
          </w:tcPr>
          <w:p>
            <w:pPr>
              <w:spacing w:line="240" w:lineRule="auto" w:before="20" w:after="20"/>
              <w:jc w:val="left"/>
            </w:pPr>
            <w:r>
              <w:rPr>
                <w:rFonts w:ascii="Times New Roman" w:hAnsi="Times New Roman"/>
                <w:b/>
                <w:sz w:val="15"/>
              </w:rPr>
              <w:t>Wilcoxon Signed-Rank</w:t>
            </w:r>
          </w:p>
        </w:tc>
        <w:tc>
          <w:tcPr>
            <w:tcW w:type="dxa" w:w="1728"/>
            <w:tcMar>
              <w:top w:w="35" w:type="dxa"/>
              <w:bottom w:w="35" w:type="dxa"/>
              <w:left w:w="45" w:type="dxa"/>
              <w:right w:w="45" w:type="dxa"/>
            </w:tcMar>
          </w:tcPr>
          <w:p>
            <w:pPr>
              <w:spacing w:line="240" w:lineRule="auto" w:before="20" w:after="20"/>
              <w:jc w:val="left"/>
            </w:pPr>
            <w:r>
              <w:rPr>
                <w:rFonts w:ascii="Times New Roman" w:hAnsi="Times New Roman"/>
                <w:sz w:val="15"/>
              </w:rPr>
              <w:t>Per-Sample F1 Score</w:t>
            </w:r>
          </w:p>
        </w:tc>
        <w:tc>
          <w:tcPr>
            <w:tcW w:type="dxa" w:w="1728"/>
            <w:tcMar>
              <w:top w:w="35" w:type="dxa"/>
              <w:bottom w:w="35" w:type="dxa"/>
              <w:left w:w="45" w:type="dxa"/>
              <w:right w:w="45" w:type="dxa"/>
            </w:tcMar>
          </w:tcPr>
          <w:p>
            <w:pPr>
              <w:spacing w:line="240" w:lineRule="auto" w:before="20" w:after="20"/>
              <w:jc w:val="left"/>
            </w:pPr>
            <w:r>
              <w:rPr>
                <w:rFonts w:ascii="Times New Roman" w:hAnsi="Times New Roman"/>
                <w:sz w:val="15"/>
              </w:rPr>
              <w:t>Median(Delta F1) = 0</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W = 64980.0</w:t>
            </w:r>
          </w:p>
        </w:tc>
        <w:tc>
          <w:tcPr>
            <w:tcW w:type="dxa" w:w="1008"/>
            <w:tcMar>
              <w:top w:w="35" w:type="dxa"/>
              <w:bottom w:w="35" w:type="dxa"/>
              <w:left w:w="45" w:type="dxa"/>
              <w:right w:w="45" w:type="dxa"/>
            </w:tcMar>
          </w:tcPr>
          <w:p>
            <w:pPr>
              <w:spacing w:line="240" w:lineRule="auto" w:before="20" w:after="20"/>
              <w:jc w:val="center"/>
            </w:pPr>
            <w:r>
              <w:rPr>
                <w:rFonts w:ascii="Times New Roman" w:hAnsi="Times New Roman"/>
                <w:sz w:val="15"/>
              </w:rPr>
              <w:t>1.55 x 10^-67</w:t>
            </w:r>
          </w:p>
        </w:tc>
        <w:tc>
          <w:tcPr>
            <w:tcW w:type="dxa" w:w="1008"/>
            <w:tcMar>
              <w:top w:w="35" w:type="dxa"/>
              <w:bottom w:w="35" w:type="dxa"/>
              <w:left w:w="45" w:type="dxa"/>
              <w:right w:w="45" w:type="dxa"/>
            </w:tcMar>
          </w:tcPr>
          <w:p>
            <w:pPr>
              <w:spacing w:line="240" w:lineRule="auto" w:before="20" w:after="20"/>
              <w:jc w:val="center"/>
            </w:pPr>
            <w:r>
              <w:rPr>
                <w:rFonts w:ascii="Times New Roman" w:hAnsi="Times New Roman"/>
                <w:sz w:val="15"/>
              </w:rPr>
              <w:t>Reject H0</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p &lt; 0.0001 (Significant)</w:t>
            </w:r>
          </w:p>
        </w:tc>
      </w:tr>
      <w:tr>
        <w:tc>
          <w:tcPr>
            <w:tcW w:type="dxa" w:w="1728"/>
            <w:tcMar>
              <w:top w:w="35" w:type="dxa"/>
              <w:bottom w:w="35" w:type="dxa"/>
              <w:left w:w="45" w:type="dxa"/>
              <w:right w:w="45" w:type="dxa"/>
            </w:tcMar>
            <w:shd w:fill="F8F9FA"/>
          </w:tcPr>
          <w:p>
            <w:pPr>
              <w:spacing w:line="240" w:lineRule="auto" w:before="20" w:after="20"/>
              <w:jc w:val="left"/>
            </w:pPr>
            <w:r>
              <w:rPr>
                <w:rFonts w:ascii="Times New Roman" w:hAnsi="Times New Roman"/>
                <w:b/>
                <w:sz w:val="15"/>
              </w:rPr>
              <w:t>Wilcoxon Signed-Rank</w:t>
            </w:r>
          </w:p>
        </w:tc>
        <w:tc>
          <w:tcPr>
            <w:tcW w:type="dxa" w:w="1728"/>
            <w:tcMar>
              <w:top w:w="35" w:type="dxa"/>
              <w:bottom w:w="35" w:type="dxa"/>
              <w:left w:w="45" w:type="dxa"/>
              <w:right w:w="45" w:type="dxa"/>
            </w:tcMar>
            <w:shd w:fill="F8F9FA"/>
          </w:tcPr>
          <w:p>
            <w:pPr>
              <w:spacing w:line="240" w:lineRule="auto" w:before="20" w:after="20"/>
              <w:jc w:val="left"/>
            </w:pPr>
            <w:r>
              <w:rPr>
                <w:rFonts w:ascii="Times New Roman" w:hAnsi="Times New Roman"/>
                <w:sz w:val="15"/>
              </w:rPr>
              <w:t>Per-Sample CER Reduction</w:t>
            </w:r>
          </w:p>
        </w:tc>
        <w:tc>
          <w:tcPr>
            <w:tcW w:type="dxa" w:w="1728"/>
            <w:tcMar>
              <w:top w:w="35" w:type="dxa"/>
              <w:bottom w:w="35" w:type="dxa"/>
              <w:left w:w="45" w:type="dxa"/>
              <w:right w:w="45" w:type="dxa"/>
            </w:tcMar>
            <w:shd w:fill="F8F9FA"/>
          </w:tcPr>
          <w:p>
            <w:pPr>
              <w:spacing w:line="240" w:lineRule="auto" w:before="20" w:after="20"/>
              <w:jc w:val="left"/>
            </w:pPr>
            <w:r>
              <w:rPr>
                <w:rFonts w:ascii="Times New Roman" w:hAnsi="Times New Roman"/>
                <w:sz w:val="15"/>
              </w:rPr>
              <w:t>Median(Delta CER) = 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W = 64980.0</w:t>
            </w:r>
          </w:p>
        </w:tc>
        <w:tc>
          <w:tcPr>
            <w:tcW w:type="dxa" w:w="1008"/>
            <w:tcMar>
              <w:top w:w="35" w:type="dxa"/>
              <w:bottom w:w="35" w:type="dxa"/>
              <w:left w:w="45" w:type="dxa"/>
              <w:right w:w="45" w:type="dxa"/>
            </w:tcMar>
            <w:shd w:fill="F8F9FA"/>
          </w:tcPr>
          <w:p>
            <w:pPr>
              <w:spacing w:line="240" w:lineRule="auto" w:before="20" w:after="20"/>
              <w:jc w:val="center"/>
            </w:pPr>
            <w:r>
              <w:rPr>
                <w:rFonts w:ascii="Times New Roman" w:hAnsi="Times New Roman"/>
                <w:sz w:val="15"/>
              </w:rPr>
              <w:t>4.68 x 10^-61</w:t>
            </w:r>
          </w:p>
        </w:tc>
        <w:tc>
          <w:tcPr>
            <w:tcW w:type="dxa" w:w="1008"/>
            <w:tcMar>
              <w:top w:w="35" w:type="dxa"/>
              <w:bottom w:w="35" w:type="dxa"/>
              <w:left w:w="45" w:type="dxa"/>
              <w:right w:w="45" w:type="dxa"/>
            </w:tcMar>
            <w:shd w:fill="F8F9FA"/>
          </w:tcPr>
          <w:p>
            <w:pPr>
              <w:spacing w:line="240" w:lineRule="auto" w:before="20" w:after="20"/>
              <w:jc w:val="center"/>
            </w:pPr>
            <w:r>
              <w:rPr>
                <w:rFonts w:ascii="Times New Roman" w:hAnsi="Times New Roman"/>
                <w:sz w:val="15"/>
              </w:rPr>
              <w:t>Reject H0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p &lt; 0.0001 (Significant)</w:t>
            </w:r>
          </w:p>
        </w:tc>
      </w:tr>
      <w:tr>
        <w:tc>
          <w:tcPr>
            <w:tcW w:type="dxa" w:w="1728"/>
            <w:tcMar>
              <w:top w:w="35" w:type="dxa"/>
              <w:bottom w:w="35" w:type="dxa"/>
              <w:left w:w="45" w:type="dxa"/>
              <w:right w:w="45" w:type="dxa"/>
            </w:tcMar>
          </w:tcPr>
          <w:p>
            <w:pPr>
              <w:spacing w:line="240" w:lineRule="auto" w:before="20" w:after="20"/>
              <w:jc w:val="left"/>
            </w:pPr>
            <w:r>
              <w:rPr>
                <w:rFonts w:ascii="Times New Roman" w:hAnsi="Times New Roman"/>
                <w:b/>
                <w:sz w:val="15"/>
              </w:rPr>
              <w:t>Paired Student's t-Test</w:t>
            </w:r>
          </w:p>
        </w:tc>
        <w:tc>
          <w:tcPr>
            <w:tcW w:type="dxa" w:w="1728"/>
            <w:tcMar>
              <w:top w:w="35" w:type="dxa"/>
              <w:bottom w:w="35" w:type="dxa"/>
              <w:left w:w="45" w:type="dxa"/>
              <w:right w:w="45" w:type="dxa"/>
            </w:tcMar>
          </w:tcPr>
          <w:p>
            <w:pPr>
              <w:spacing w:line="240" w:lineRule="auto" w:before="20" w:after="20"/>
              <w:jc w:val="left"/>
            </w:pPr>
            <w:r>
              <w:rPr>
                <w:rFonts w:ascii="Times New Roman" w:hAnsi="Times New Roman"/>
                <w:sz w:val="15"/>
              </w:rPr>
              <w:t>Sample Mean F1 Score</w:t>
            </w:r>
          </w:p>
        </w:tc>
        <w:tc>
          <w:tcPr>
            <w:tcW w:type="dxa" w:w="1728"/>
            <w:tcMar>
              <w:top w:w="35" w:type="dxa"/>
              <w:bottom w:w="35" w:type="dxa"/>
              <w:left w:w="45" w:type="dxa"/>
              <w:right w:w="45" w:type="dxa"/>
            </w:tcMar>
          </w:tcPr>
          <w:p>
            <w:pPr>
              <w:spacing w:line="240" w:lineRule="auto" w:before="20" w:after="20"/>
              <w:jc w:val="left"/>
            </w:pPr>
            <w:r>
              <w:rPr>
                <w:rFonts w:ascii="Times New Roman" w:hAnsi="Times New Roman"/>
                <w:sz w:val="15"/>
              </w:rPr>
              <w:t>mu_PassA = mu_PassB</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t = 307.87</w:t>
            </w:r>
          </w:p>
        </w:tc>
        <w:tc>
          <w:tcPr>
            <w:tcW w:type="dxa" w:w="1008"/>
            <w:tcMar>
              <w:top w:w="35" w:type="dxa"/>
              <w:bottom w:w="35" w:type="dxa"/>
              <w:left w:w="45" w:type="dxa"/>
              <w:right w:w="45" w:type="dxa"/>
            </w:tcMar>
          </w:tcPr>
          <w:p>
            <w:pPr>
              <w:spacing w:line="240" w:lineRule="auto" w:before="20" w:after="20"/>
              <w:jc w:val="center"/>
            </w:pPr>
            <w:r>
              <w:rPr>
                <w:rFonts w:ascii="Times New Roman" w:hAnsi="Times New Roman"/>
                <w:sz w:val="15"/>
              </w:rPr>
              <w:t>&lt; 1.0 x 10^-15</w:t>
            </w:r>
          </w:p>
        </w:tc>
        <w:tc>
          <w:tcPr>
            <w:tcW w:type="dxa" w:w="1008"/>
            <w:tcMar>
              <w:top w:w="35" w:type="dxa"/>
              <w:bottom w:w="35" w:type="dxa"/>
              <w:left w:w="45" w:type="dxa"/>
              <w:right w:w="45" w:type="dxa"/>
            </w:tcMar>
          </w:tcPr>
          <w:p>
            <w:pPr>
              <w:spacing w:line="240" w:lineRule="auto" w:before="20" w:after="20"/>
              <w:jc w:val="center"/>
            </w:pPr>
            <w:r>
              <w:rPr>
                <w:rFonts w:ascii="Times New Roman" w:hAnsi="Times New Roman"/>
                <w:sz w:val="15"/>
              </w:rPr>
              <w:t>Reject H0</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p &lt; 0.0001 (Significant)</w:t>
            </w:r>
          </w:p>
        </w:tc>
      </w:tr>
      <w:tr>
        <w:tc>
          <w:tcPr>
            <w:tcW w:type="dxa" w:w="1728"/>
            <w:tcMar>
              <w:top w:w="35" w:type="dxa"/>
              <w:bottom w:w="35" w:type="dxa"/>
              <w:left w:w="45" w:type="dxa"/>
              <w:right w:w="45" w:type="dxa"/>
            </w:tcMar>
            <w:shd w:fill="F8F9FA"/>
          </w:tcPr>
          <w:p>
            <w:pPr>
              <w:spacing w:line="240" w:lineRule="auto" w:before="20" w:after="20"/>
              <w:jc w:val="left"/>
            </w:pPr>
            <w:r>
              <w:rPr>
                <w:rFonts w:ascii="Times New Roman" w:hAnsi="Times New Roman"/>
                <w:b/>
                <w:sz w:val="15"/>
              </w:rPr>
              <w:t>Paired Student's t-Test</w:t>
            </w:r>
          </w:p>
        </w:tc>
        <w:tc>
          <w:tcPr>
            <w:tcW w:type="dxa" w:w="1728"/>
            <w:tcMar>
              <w:top w:w="35" w:type="dxa"/>
              <w:bottom w:w="35" w:type="dxa"/>
              <w:left w:w="45" w:type="dxa"/>
              <w:right w:w="45" w:type="dxa"/>
            </w:tcMar>
            <w:shd w:fill="F8F9FA"/>
          </w:tcPr>
          <w:p>
            <w:pPr>
              <w:spacing w:line="240" w:lineRule="auto" w:before="20" w:after="20"/>
              <w:jc w:val="left"/>
            </w:pPr>
            <w:r>
              <w:rPr>
                <w:rFonts w:ascii="Times New Roman" w:hAnsi="Times New Roman"/>
                <w:sz w:val="15"/>
              </w:rPr>
              <w:t>Sample Mean CER</w:t>
            </w:r>
          </w:p>
        </w:tc>
        <w:tc>
          <w:tcPr>
            <w:tcW w:type="dxa" w:w="1728"/>
            <w:tcMar>
              <w:top w:w="35" w:type="dxa"/>
              <w:bottom w:w="35" w:type="dxa"/>
              <w:left w:w="45" w:type="dxa"/>
              <w:right w:w="45" w:type="dxa"/>
            </w:tcMar>
            <w:shd w:fill="F8F9FA"/>
          </w:tcPr>
          <w:p>
            <w:pPr>
              <w:spacing w:line="240" w:lineRule="auto" w:before="20" w:after="20"/>
              <w:jc w:val="left"/>
            </w:pPr>
            <w:r>
              <w:rPr>
                <w:rFonts w:ascii="Times New Roman" w:hAnsi="Times New Roman"/>
                <w:sz w:val="15"/>
              </w:rPr>
              <w:t>mu_PassA = mu_PassB</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t = 262.36</w:t>
            </w:r>
          </w:p>
        </w:tc>
        <w:tc>
          <w:tcPr>
            <w:tcW w:type="dxa" w:w="1008"/>
            <w:tcMar>
              <w:top w:w="35" w:type="dxa"/>
              <w:bottom w:w="35" w:type="dxa"/>
              <w:left w:w="45" w:type="dxa"/>
              <w:right w:w="45" w:type="dxa"/>
            </w:tcMar>
            <w:shd w:fill="F8F9FA"/>
          </w:tcPr>
          <w:p>
            <w:pPr>
              <w:spacing w:line="240" w:lineRule="auto" w:before="20" w:after="20"/>
              <w:jc w:val="center"/>
            </w:pPr>
            <w:r>
              <w:rPr>
                <w:rFonts w:ascii="Times New Roman" w:hAnsi="Times New Roman"/>
                <w:sz w:val="15"/>
              </w:rPr>
              <w:t>&lt; 1.0 x 10^-15</w:t>
            </w:r>
          </w:p>
        </w:tc>
        <w:tc>
          <w:tcPr>
            <w:tcW w:type="dxa" w:w="1008"/>
            <w:tcMar>
              <w:top w:w="35" w:type="dxa"/>
              <w:bottom w:w="35" w:type="dxa"/>
              <w:left w:w="45" w:type="dxa"/>
              <w:right w:w="45" w:type="dxa"/>
            </w:tcMar>
            <w:shd w:fill="F8F9FA"/>
          </w:tcPr>
          <w:p>
            <w:pPr>
              <w:spacing w:line="240" w:lineRule="auto" w:before="20" w:after="20"/>
              <w:jc w:val="center"/>
            </w:pPr>
            <w:r>
              <w:rPr>
                <w:rFonts w:ascii="Times New Roman" w:hAnsi="Times New Roman"/>
                <w:sz w:val="15"/>
              </w:rPr>
              <w:t>Reject H0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p &lt; 0.0001 (Significant)</w:t>
            </w:r>
          </w:p>
        </w:tc>
      </w:tr>
    </w:tbl>
    <w:p>
      <w:pPr>
        <w:spacing w:before="120" w:after="60"/>
        <w:jc w:val="center"/>
      </w:pPr>
      <w:r>
        <w:rPr>
          <w:rFonts w:ascii="Times New Roman" w:hAnsi="Times New Roman"/>
          <w:b/>
          <w:sz w:val="18"/>
        </w:rPr>
        <w:t>TABLE XII: EMPIRICAL BENCHMARK METRICS WITH 95% BOOTSTRAP CONFIDENCE INTERVALS (B = 10,000 ITERATIONS)</w:t>
      </w:r>
    </w:p>
    <w:p/>
    <w:tbl>
      <w:tblPr>
        <w:tblW w:type="auto" w:w="0"/>
        <w:jc w:val="center"/>
        <w:tblLook w:firstColumn="1" w:firstRow="1" w:lastColumn="0" w:lastRow="0" w:noHBand="0" w:noVBand="1" w:val="04A0"/>
      </w:tblPr>
      <w:tblGrid>
        <w:gridCol w:w="1872"/>
        <w:gridCol w:w="1872"/>
        <w:gridCol w:w="1872"/>
        <w:gridCol w:w="1872"/>
        <w:gridCol w:w="1872"/>
      </w:tblGrid>
      <w:tr>
        <w:tc>
          <w:tcPr>
            <w:tcW w:type="dxa" w:w="2592"/>
            <w:tcMar>
              <w:top w:w="35" w:type="dxa"/>
              <w:bottom w:w="35" w:type="dxa"/>
              <w:left w:w="45" w:type="dxa"/>
              <w:right w:w="45" w:type="dxa"/>
            </w:tcMar>
            <w:shd w:fill="E0E0E0"/>
          </w:tcPr>
          <w:p>
            <w:pPr>
              <w:spacing w:line="240" w:lineRule="auto" w:before="20" w:after="20"/>
              <w:jc w:val="center"/>
            </w:pPr>
            <w:r>
              <w:rPr>
                <w:rFonts w:ascii="Times New Roman" w:hAnsi="Times New Roman"/>
                <w:b/>
                <w:sz w:val="16"/>
              </w:rPr>
              <w:t>Evaluation Pass</w:t>
            </w:r>
          </w:p>
        </w:tc>
        <w:tc>
          <w:tcPr>
            <w:tcW w:type="dxa" w:w="2160"/>
            <w:tcMar>
              <w:top w:w="35" w:type="dxa"/>
              <w:bottom w:w="35" w:type="dxa"/>
              <w:left w:w="45" w:type="dxa"/>
              <w:right w:w="45" w:type="dxa"/>
            </w:tcMar>
            <w:shd w:fill="E0E0E0"/>
          </w:tcPr>
          <w:p>
            <w:pPr>
              <w:spacing w:line="240" w:lineRule="auto" w:before="20" w:after="20"/>
              <w:jc w:val="center"/>
            </w:pPr>
            <w:r>
              <w:rPr>
                <w:rFonts w:ascii="Times New Roman" w:hAnsi="Times New Roman"/>
                <w:b/>
                <w:sz w:val="16"/>
              </w:rPr>
              <w:t>Benchmark Metric</w:t>
            </w:r>
          </w:p>
        </w:tc>
        <w:tc>
          <w:tcPr>
            <w:tcW w:type="dxa" w:w="1296"/>
            <w:tcMar>
              <w:top w:w="35" w:type="dxa"/>
              <w:bottom w:w="35" w:type="dxa"/>
              <w:left w:w="45" w:type="dxa"/>
              <w:right w:w="45" w:type="dxa"/>
            </w:tcMar>
            <w:shd w:fill="E0E0E0"/>
          </w:tcPr>
          <w:p>
            <w:pPr>
              <w:spacing w:line="240" w:lineRule="auto" w:before="20" w:after="20"/>
              <w:jc w:val="center"/>
            </w:pPr>
            <w:r>
              <w:rPr>
                <w:rFonts w:ascii="Times New Roman" w:hAnsi="Times New Roman"/>
                <w:b/>
                <w:sz w:val="16"/>
              </w:rPr>
              <w:t>Empirical Mean</w:t>
            </w:r>
          </w:p>
        </w:tc>
        <w:tc>
          <w:tcPr>
            <w:tcW w:type="dxa" w:w="2016"/>
            <w:tcMar>
              <w:top w:w="35" w:type="dxa"/>
              <w:bottom w:w="35" w:type="dxa"/>
              <w:left w:w="45" w:type="dxa"/>
              <w:right w:w="45" w:type="dxa"/>
            </w:tcMar>
            <w:shd w:fill="E0E0E0"/>
          </w:tcPr>
          <w:p>
            <w:pPr>
              <w:spacing w:line="240" w:lineRule="auto" w:before="20" w:after="20"/>
              <w:jc w:val="center"/>
            </w:pPr>
            <w:r>
              <w:rPr>
                <w:rFonts w:ascii="Times New Roman" w:hAnsi="Times New Roman"/>
                <w:b/>
                <w:sz w:val="16"/>
              </w:rPr>
              <w:t>95% Bootstrap CI [Lower, Upper]</w:t>
            </w:r>
          </w:p>
        </w:tc>
        <w:tc>
          <w:tcPr>
            <w:tcW w:type="dxa" w:w="1440"/>
            <w:tcMar>
              <w:top w:w="35" w:type="dxa"/>
              <w:bottom w:w="35" w:type="dxa"/>
              <w:left w:w="45" w:type="dxa"/>
              <w:right w:w="45" w:type="dxa"/>
            </w:tcMar>
            <w:shd w:fill="E0E0E0"/>
          </w:tcPr>
          <w:p>
            <w:pPr>
              <w:spacing w:line="240" w:lineRule="auto" w:before="20" w:after="20"/>
              <w:jc w:val="center"/>
            </w:pPr>
            <w:r>
              <w:rPr>
                <w:rFonts w:ascii="Times New Roman" w:hAnsi="Times New Roman"/>
                <w:b/>
                <w:sz w:val="16"/>
              </w:rPr>
              <w:t>CI Bound Range (Delta)</w:t>
            </w:r>
          </w:p>
        </w:tc>
      </w:tr>
      <w:tr>
        <w:tc>
          <w:tcPr>
            <w:tcW w:type="dxa" w:w="2592"/>
            <w:tcMar>
              <w:top w:w="35" w:type="dxa"/>
              <w:bottom w:w="35" w:type="dxa"/>
              <w:left w:w="45" w:type="dxa"/>
              <w:right w:w="45" w:type="dxa"/>
            </w:tcMar>
            <w:shd w:fill="F8F9FA"/>
          </w:tcPr>
          <w:p>
            <w:pPr>
              <w:spacing w:line="240" w:lineRule="auto" w:before="20" w:after="20"/>
              <w:jc w:val="left"/>
            </w:pPr>
            <w:r>
              <w:rPr>
                <w:rFonts w:ascii="Times New Roman" w:hAnsi="Times New Roman"/>
                <w:b/>
                <w:sz w:val="16"/>
              </w:rPr>
              <w:t>Pass A (Without Normalization)</w:t>
            </w:r>
          </w:p>
        </w:tc>
        <w:tc>
          <w:tcPr>
            <w:tcW w:type="dxa" w:w="2160"/>
            <w:tcMar>
              <w:top w:w="35" w:type="dxa"/>
              <w:bottom w:w="35" w:type="dxa"/>
              <w:left w:w="45" w:type="dxa"/>
              <w:right w:w="45" w:type="dxa"/>
            </w:tcMar>
            <w:shd w:fill="F8F9FA"/>
          </w:tcPr>
          <w:p>
            <w:pPr>
              <w:spacing w:line="240" w:lineRule="auto" w:before="20" w:after="20"/>
              <w:jc w:val="left"/>
            </w:pPr>
            <w:r>
              <w:rPr>
                <w:rFonts w:ascii="Times New Roman" w:hAnsi="Times New Roman"/>
                <w:sz w:val="16"/>
              </w:rPr>
              <w:t>Field F1 Score</w:t>
            </w:r>
          </w:p>
        </w:tc>
        <w:tc>
          <w:tcPr>
            <w:tcW w:type="dxa" w:w="1296"/>
            <w:tcMar>
              <w:top w:w="35" w:type="dxa"/>
              <w:bottom w:w="35" w:type="dxa"/>
              <w:left w:w="45" w:type="dxa"/>
              <w:right w:w="45" w:type="dxa"/>
            </w:tcMar>
            <w:shd w:fill="F8F9FA"/>
          </w:tcPr>
          <w:p>
            <w:pPr>
              <w:spacing w:line="240" w:lineRule="auto" w:before="20" w:after="20"/>
              <w:jc w:val="center"/>
            </w:pPr>
            <w:r>
              <w:rPr>
                <w:rFonts w:ascii="Times New Roman" w:hAnsi="Times New Roman"/>
                <w:sz w:val="16"/>
              </w:rPr>
              <w:t>50.00%</w:t>
            </w:r>
          </w:p>
        </w:tc>
        <w:tc>
          <w:tcPr>
            <w:tcW w:type="dxa" w:w="2016"/>
            <w:tcMar>
              <w:top w:w="35" w:type="dxa"/>
              <w:bottom w:w="35" w:type="dxa"/>
              <w:left w:w="45" w:type="dxa"/>
              <w:right w:w="45" w:type="dxa"/>
            </w:tcMar>
            <w:shd w:fill="F8F9FA"/>
          </w:tcPr>
          <w:p>
            <w:pPr>
              <w:spacing w:line="240" w:lineRule="auto" w:before="20" w:after="20"/>
              <w:jc w:val="center"/>
            </w:pPr>
            <w:r>
              <w:rPr>
                <w:rFonts w:ascii="Times New Roman" w:hAnsi="Times New Roman"/>
                <w:sz w:val="16"/>
              </w:rPr>
              <w:t>[48.72%, 51.28%]</w:t>
            </w:r>
          </w:p>
        </w:tc>
        <w:tc>
          <w:tcPr>
            <w:tcW w:type="dxa" w:w="1440"/>
            <w:tcMar>
              <w:top w:w="35" w:type="dxa"/>
              <w:bottom w:w="35" w:type="dxa"/>
              <w:left w:w="45" w:type="dxa"/>
              <w:right w:w="45" w:type="dxa"/>
            </w:tcMar>
            <w:shd w:fill="F8F9FA"/>
          </w:tcPr>
          <w:p>
            <w:pPr>
              <w:spacing w:line="240" w:lineRule="auto" w:before="20" w:after="20"/>
              <w:jc w:val="center"/>
            </w:pPr>
            <w:r>
              <w:rPr>
                <w:rFonts w:ascii="Times New Roman" w:hAnsi="Times New Roman"/>
                <w:sz w:val="16"/>
              </w:rPr>
              <w:t>2.57%</w:t>
            </w:r>
          </w:p>
        </w:tc>
      </w:tr>
      <w:tr>
        <w:tc>
          <w:tcPr>
            <w:tcW w:type="dxa" w:w="2592"/>
            <w:tcMar>
              <w:top w:w="35" w:type="dxa"/>
              <w:bottom w:w="35" w:type="dxa"/>
              <w:left w:w="45" w:type="dxa"/>
              <w:right w:w="45" w:type="dxa"/>
            </w:tcMar>
          </w:tcPr>
          <w:p>
            <w:pPr>
              <w:spacing w:line="240" w:lineRule="auto" w:before="20" w:after="20"/>
              <w:jc w:val="left"/>
            </w:pPr>
            <w:r>
              <w:rPr>
                <w:rFonts w:ascii="Times New Roman" w:hAnsi="Times New Roman"/>
                <w:b/>
                <w:sz w:val="16"/>
              </w:rPr>
              <w:t>Pass A (Without Normalization)</w:t>
            </w:r>
          </w:p>
        </w:tc>
        <w:tc>
          <w:tcPr>
            <w:tcW w:type="dxa" w:w="2160"/>
            <w:tcMar>
              <w:top w:w="35" w:type="dxa"/>
              <w:bottom w:w="35" w:type="dxa"/>
              <w:left w:w="45" w:type="dxa"/>
              <w:right w:w="45" w:type="dxa"/>
            </w:tcMar>
          </w:tcPr>
          <w:p>
            <w:pPr>
              <w:spacing w:line="240" w:lineRule="auto" w:before="20" w:after="20"/>
              <w:jc w:val="left"/>
            </w:pPr>
            <w:r>
              <w:rPr>
                <w:rFonts w:ascii="Times New Roman" w:hAnsi="Times New Roman"/>
                <w:sz w:val="16"/>
              </w:rPr>
              <w:t>Character Error Rate (CER)</w:t>
            </w:r>
          </w:p>
        </w:tc>
        <w:tc>
          <w:tcPr>
            <w:tcW w:type="dxa" w:w="1296"/>
            <w:tcMar>
              <w:top w:w="35" w:type="dxa"/>
              <w:bottom w:w="35" w:type="dxa"/>
              <w:left w:w="45" w:type="dxa"/>
              <w:right w:w="45" w:type="dxa"/>
            </w:tcMar>
          </w:tcPr>
          <w:p>
            <w:pPr>
              <w:spacing w:line="240" w:lineRule="auto" w:before="20" w:after="20"/>
              <w:jc w:val="center"/>
            </w:pPr>
            <w:r>
              <w:rPr>
                <w:rFonts w:ascii="Times New Roman" w:hAnsi="Times New Roman"/>
                <w:sz w:val="16"/>
              </w:rPr>
              <w:t>38.13%</w:t>
            </w:r>
          </w:p>
        </w:tc>
        <w:tc>
          <w:tcPr>
            <w:tcW w:type="dxa" w:w="2016"/>
            <w:tcMar>
              <w:top w:w="35" w:type="dxa"/>
              <w:bottom w:w="35" w:type="dxa"/>
              <w:left w:w="45" w:type="dxa"/>
              <w:right w:w="45" w:type="dxa"/>
            </w:tcMar>
          </w:tcPr>
          <w:p>
            <w:pPr>
              <w:spacing w:line="240" w:lineRule="auto" w:before="20" w:after="20"/>
              <w:jc w:val="center"/>
            </w:pPr>
            <w:r>
              <w:rPr>
                <w:rFonts w:ascii="Times New Roman" w:hAnsi="Times New Roman"/>
                <w:sz w:val="16"/>
              </w:rPr>
              <w:t>[36.92%, 39.36%]</w:t>
            </w:r>
          </w:p>
        </w:tc>
        <w:tc>
          <w:tcPr>
            <w:tcW w:type="dxa" w:w="1440"/>
            <w:tcMar>
              <w:top w:w="35" w:type="dxa"/>
              <w:bottom w:w="35" w:type="dxa"/>
              <w:left w:w="45" w:type="dxa"/>
              <w:right w:w="45" w:type="dxa"/>
            </w:tcMar>
          </w:tcPr>
          <w:p>
            <w:pPr>
              <w:spacing w:line="240" w:lineRule="auto" w:before="20" w:after="20"/>
              <w:jc w:val="center"/>
            </w:pPr>
            <w:r>
              <w:rPr>
                <w:rFonts w:ascii="Times New Roman" w:hAnsi="Times New Roman"/>
                <w:sz w:val="16"/>
              </w:rPr>
              <w:t>2.44%</w:t>
            </w:r>
          </w:p>
        </w:tc>
      </w:tr>
      <w:tr>
        <w:tc>
          <w:tcPr>
            <w:tcW w:type="dxa" w:w="2592"/>
            <w:tcMar>
              <w:top w:w="35" w:type="dxa"/>
              <w:bottom w:w="35" w:type="dxa"/>
              <w:left w:w="45" w:type="dxa"/>
              <w:right w:w="45" w:type="dxa"/>
            </w:tcMar>
            <w:shd w:fill="F8F9FA"/>
          </w:tcPr>
          <w:p>
            <w:pPr>
              <w:spacing w:line="240" w:lineRule="auto" w:before="20" w:after="20"/>
              <w:jc w:val="left"/>
            </w:pPr>
            <w:r>
              <w:rPr>
                <w:rFonts w:ascii="Times New Roman" w:hAnsi="Times New Roman"/>
                <w:b/>
                <w:sz w:val="16"/>
              </w:rPr>
              <w:t>Pass A (Without Normalization)</w:t>
            </w:r>
          </w:p>
        </w:tc>
        <w:tc>
          <w:tcPr>
            <w:tcW w:type="dxa" w:w="2160"/>
            <w:tcMar>
              <w:top w:w="35" w:type="dxa"/>
              <w:bottom w:w="35" w:type="dxa"/>
              <w:left w:w="45" w:type="dxa"/>
              <w:right w:w="45" w:type="dxa"/>
            </w:tcMar>
            <w:shd w:fill="F8F9FA"/>
          </w:tcPr>
          <w:p>
            <w:pPr>
              <w:spacing w:line="240" w:lineRule="auto" w:before="20" w:after="20"/>
              <w:jc w:val="left"/>
            </w:pPr>
            <w:r>
              <w:rPr>
                <w:rFonts w:ascii="Times New Roman" w:hAnsi="Times New Roman"/>
                <w:sz w:val="16"/>
              </w:rPr>
              <w:t>Word Error Rate (WER)</w:t>
            </w:r>
          </w:p>
        </w:tc>
        <w:tc>
          <w:tcPr>
            <w:tcW w:type="dxa" w:w="1296"/>
            <w:tcMar>
              <w:top w:w="35" w:type="dxa"/>
              <w:bottom w:w="35" w:type="dxa"/>
              <w:left w:w="45" w:type="dxa"/>
              <w:right w:w="45" w:type="dxa"/>
            </w:tcMar>
            <w:shd w:fill="F8F9FA"/>
          </w:tcPr>
          <w:p>
            <w:pPr>
              <w:spacing w:line="240" w:lineRule="auto" w:before="20" w:after="20"/>
              <w:jc w:val="center"/>
            </w:pPr>
            <w:r>
              <w:rPr>
                <w:rFonts w:ascii="Times New Roman" w:hAnsi="Times New Roman"/>
                <w:sz w:val="16"/>
              </w:rPr>
              <w:t>285.31%</w:t>
            </w:r>
          </w:p>
        </w:tc>
        <w:tc>
          <w:tcPr>
            <w:tcW w:type="dxa" w:w="2016"/>
            <w:tcMar>
              <w:top w:w="35" w:type="dxa"/>
              <w:bottom w:w="35" w:type="dxa"/>
              <w:left w:w="45" w:type="dxa"/>
              <w:right w:w="45" w:type="dxa"/>
            </w:tcMar>
            <w:shd w:fill="F8F9FA"/>
          </w:tcPr>
          <w:p>
            <w:pPr>
              <w:spacing w:line="240" w:lineRule="auto" w:before="20" w:after="20"/>
              <w:jc w:val="center"/>
            </w:pPr>
            <w:r>
              <w:rPr>
                <w:rFonts w:ascii="Times New Roman" w:hAnsi="Times New Roman"/>
                <w:sz w:val="16"/>
              </w:rPr>
              <w:t>[276.26%, 294.89%]</w:t>
            </w:r>
          </w:p>
        </w:tc>
        <w:tc>
          <w:tcPr>
            <w:tcW w:type="dxa" w:w="1440"/>
            <w:tcMar>
              <w:top w:w="35" w:type="dxa"/>
              <w:bottom w:w="35" w:type="dxa"/>
              <w:left w:w="45" w:type="dxa"/>
              <w:right w:w="45" w:type="dxa"/>
            </w:tcMar>
            <w:shd w:fill="F8F9FA"/>
          </w:tcPr>
          <w:p>
            <w:pPr>
              <w:spacing w:line="240" w:lineRule="auto" w:before="20" w:after="20"/>
              <w:jc w:val="center"/>
            </w:pPr>
            <w:r>
              <w:rPr>
                <w:rFonts w:ascii="Times New Roman" w:hAnsi="Times New Roman"/>
                <w:sz w:val="16"/>
              </w:rPr>
              <w:t>18.62%</w:t>
            </w:r>
          </w:p>
        </w:tc>
      </w:tr>
      <w:tr>
        <w:tc>
          <w:tcPr>
            <w:tcW w:type="dxa" w:w="2592"/>
            <w:tcMar>
              <w:top w:w="35" w:type="dxa"/>
              <w:bottom w:w="35" w:type="dxa"/>
              <w:left w:w="45" w:type="dxa"/>
              <w:right w:w="45" w:type="dxa"/>
            </w:tcMar>
          </w:tcPr>
          <w:p>
            <w:pPr>
              <w:spacing w:line="240" w:lineRule="auto" w:before="20" w:after="20"/>
              <w:jc w:val="left"/>
            </w:pPr>
            <w:r>
              <w:rPr>
                <w:rFonts w:ascii="Times New Roman" w:hAnsi="Times New Roman"/>
                <w:b/>
                <w:sz w:val="16"/>
              </w:rPr>
              <w:t>Pass B (With Normalization)</w:t>
            </w:r>
          </w:p>
        </w:tc>
        <w:tc>
          <w:tcPr>
            <w:tcW w:type="dxa" w:w="2160"/>
            <w:tcMar>
              <w:top w:w="35" w:type="dxa"/>
              <w:bottom w:w="35" w:type="dxa"/>
              <w:left w:w="45" w:type="dxa"/>
              <w:right w:w="45" w:type="dxa"/>
            </w:tcMar>
          </w:tcPr>
          <w:p>
            <w:pPr>
              <w:spacing w:line="240" w:lineRule="auto" w:before="20" w:after="20"/>
              <w:jc w:val="left"/>
            </w:pPr>
            <w:r>
              <w:rPr>
                <w:rFonts w:ascii="Times New Roman" w:hAnsi="Times New Roman"/>
                <w:sz w:val="16"/>
              </w:rPr>
              <w:t>Field F1 Score</w:t>
            </w:r>
          </w:p>
        </w:tc>
        <w:tc>
          <w:tcPr>
            <w:tcW w:type="dxa" w:w="1296"/>
            <w:tcMar>
              <w:top w:w="35" w:type="dxa"/>
              <w:bottom w:w="35" w:type="dxa"/>
              <w:left w:w="45" w:type="dxa"/>
              <w:right w:w="45" w:type="dxa"/>
            </w:tcMar>
          </w:tcPr>
          <w:p>
            <w:pPr>
              <w:spacing w:line="240" w:lineRule="auto" w:before="20" w:after="20"/>
              <w:jc w:val="center"/>
            </w:pPr>
            <w:r>
              <w:rPr>
                <w:rFonts w:ascii="Times New Roman" w:hAnsi="Times New Roman"/>
                <w:sz w:val="16"/>
              </w:rPr>
              <w:t>95.49%</w:t>
            </w:r>
          </w:p>
        </w:tc>
        <w:tc>
          <w:tcPr>
            <w:tcW w:type="dxa" w:w="2016"/>
            <w:tcMar>
              <w:top w:w="35" w:type="dxa"/>
              <w:bottom w:w="35" w:type="dxa"/>
              <w:left w:w="45" w:type="dxa"/>
              <w:right w:w="45" w:type="dxa"/>
            </w:tcMar>
          </w:tcPr>
          <w:p>
            <w:pPr>
              <w:spacing w:line="240" w:lineRule="auto" w:before="20" w:after="20"/>
              <w:jc w:val="center"/>
            </w:pPr>
            <w:r>
              <w:rPr>
                <w:rFonts w:ascii="Times New Roman" w:hAnsi="Times New Roman"/>
                <w:sz w:val="16"/>
              </w:rPr>
              <w:t>[94.93%, 96.01%]</w:t>
            </w:r>
          </w:p>
        </w:tc>
        <w:tc>
          <w:tcPr>
            <w:tcW w:type="dxa" w:w="1440"/>
            <w:tcMar>
              <w:top w:w="35" w:type="dxa"/>
              <w:bottom w:w="35" w:type="dxa"/>
              <w:left w:w="45" w:type="dxa"/>
              <w:right w:w="45" w:type="dxa"/>
            </w:tcMar>
          </w:tcPr>
          <w:p>
            <w:pPr>
              <w:spacing w:line="240" w:lineRule="auto" w:before="20" w:after="20"/>
              <w:jc w:val="center"/>
            </w:pPr>
            <w:r>
              <w:rPr>
                <w:rFonts w:ascii="Times New Roman" w:hAnsi="Times New Roman"/>
                <w:sz w:val="16"/>
              </w:rPr>
              <w:t>1.08%</w:t>
            </w:r>
          </w:p>
        </w:tc>
      </w:tr>
      <w:tr>
        <w:tc>
          <w:tcPr>
            <w:tcW w:type="dxa" w:w="2592"/>
            <w:tcMar>
              <w:top w:w="35" w:type="dxa"/>
              <w:bottom w:w="35" w:type="dxa"/>
              <w:left w:w="45" w:type="dxa"/>
              <w:right w:w="45" w:type="dxa"/>
            </w:tcMar>
            <w:shd w:fill="F8F9FA"/>
          </w:tcPr>
          <w:p>
            <w:pPr>
              <w:spacing w:line="240" w:lineRule="auto" w:before="20" w:after="20"/>
              <w:jc w:val="left"/>
            </w:pPr>
            <w:r>
              <w:rPr>
                <w:rFonts w:ascii="Times New Roman" w:hAnsi="Times New Roman"/>
                <w:b/>
                <w:sz w:val="16"/>
              </w:rPr>
              <w:t>Pass B (With Normalization)</w:t>
            </w:r>
          </w:p>
        </w:tc>
        <w:tc>
          <w:tcPr>
            <w:tcW w:type="dxa" w:w="2160"/>
            <w:tcMar>
              <w:top w:w="35" w:type="dxa"/>
              <w:bottom w:w="35" w:type="dxa"/>
              <w:left w:w="45" w:type="dxa"/>
              <w:right w:w="45" w:type="dxa"/>
            </w:tcMar>
            <w:shd w:fill="F8F9FA"/>
          </w:tcPr>
          <w:p>
            <w:pPr>
              <w:spacing w:line="240" w:lineRule="auto" w:before="20" w:after="20"/>
              <w:jc w:val="left"/>
            </w:pPr>
            <w:r>
              <w:rPr>
                <w:rFonts w:ascii="Times New Roman" w:hAnsi="Times New Roman"/>
                <w:sz w:val="16"/>
              </w:rPr>
              <w:t>Character Error Rate (CER)</w:t>
            </w:r>
          </w:p>
        </w:tc>
        <w:tc>
          <w:tcPr>
            <w:tcW w:type="dxa" w:w="1296"/>
            <w:tcMar>
              <w:top w:w="35" w:type="dxa"/>
              <w:bottom w:w="35" w:type="dxa"/>
              <w:left w:w="45" w:type="dxa"/>
              <w:right w:w="45" w:type="dxa"/>
            </w:tcMar>
            <w:shd w:fill="F8F9FA"/>
          </w:tcPr>
          <w:p>
            <w:pPr>
              <w:spacing w:line="240" w:lineRule="auto" w:before="20" w:after="20"/>
              <w:jc w:val="center"/>
            </w:pPr>
            <w:r>
              <w:rPr>
                <w:rFonts w:ascii="Times New Roman" w:hAnsi="Times New Roman"/>
                <w:sz w:val="16"/>
              </w:rPr>
              <w:t>3.65%</w:t>
            </w:r>
          </w:p>
        </w:tc>
        <w:tc>
          <w:tcPr>
            <w:tcW w:type="dxa" w:w="2016"/>
            <w:tcMar>
              <w:top w:w="35" w:type="dxa"/>
              <w:bottom w:w="35" w:type="dxa"/>
              <w:left w:w="45" w:type="dxa"/>
              <w:right w:w="45" w:type="dxa"/>
            </w:tcMar>
            <w:shd w:fill="F8F9FA"/>
          </w:tcPr>
          <w:p>
            <w:pPr>
              <w:spacing w:line="240" w:lineRule="auto" w:before="20" w:after="20"/>
              <w:jc w:val="center"/>
            </w:pPr>
            <w:r>
              <w:rPr>
                <w:rFonts w:ascii="Times New Roman" w:hAnsi="Times New Roman"/>
                <w:sz w:val="16"/>
              </w:rPr>
              <w:t>[3.23%, 4.10%]</w:t>
            </w:r>
          </w:p>
        </w:tc>
        <w:tc>
          <w:tcPr>
            <w:tcW w:type="dxa" w:w="1440"/>
            <w:tcMar>
              <w:top w:w="35" w:type="dxa"/>
              <w:bottom w:w="35" w:type="dxa"/>
              <w:left w:w="45" w:type="dxa"/>
              <w:right w:w="45" w:type="dxa"/>
            </w:tcMar>
            <w:shd w:fill="F8F9FA"/>
          </w:tcPr>
          <w:p>
            <w:pPr>
              <w:spacing w:line="240" w:lineRule="auto" w:before="20" w:after="20"/>
              <w:jc w:val="center"/>
            </w:pPr>
            <w:r>
              <w:rPr>
                <w:rFonts w:ascii="Times New Roman" w:hAnsi="Times New Roman"/>
                <w:sz w:val="16"/>
              </w:rPr>
              <w:t>0.87%</w:t>
            </w:r>
          </w:p>
        </w:tc>
      </w:tr>
      <w:tr>
        <w:tc>
          <w:tcPr>
            <w:tcW w:type="dxa" w:w="2592"/>
            <w:tcMar>
              <w:top w:w="35" w:type="dxa"/>
              <w:bottom w:w="35" w:type="dxa"/>
              <w:left w:w="45" w:type="dxa"/>
              <w:right w:w="45" w:type="dxa"/>
            </w:tcMar>
          </w:tcPr>
          <w:p>
            <w:pPr>
              <w:spacing w:line="240" w:lineRule="auto" w:before="20" w:after="20"/>
              <w:jc w:val="left"/>
            </w:pPr>
            <w:r>
              <w:rPr>
                <w:rFonts w:ascii="Times New Roman" w:hAnsi="Times New Roman"/>
                <w:b/>
                <w:sz w:val="16"/>
              </w:rPr>
              <w:t>Pass B (With Normalization)</w:t>
            </w:r>
          </w:p>
        </w:tc>
        <w:tc>
          <w:tcPr>
            <w:tcW w:type="dxa" w:w="2160"/>
            <w:tcMar>
              <w:top w:w="35" w:type="dxa"/>
              <w:bottom w:w="35" w:type="dxa"/>
              <w:left w:w="45" w:type="dxa"/>
              <w:right w:w="45" w:type="dxa"/>
            </w:tcMar>
          </w:tcPr>
          <w:p>
            <w:pPr>
              <w:spacing w:line="240" w:lineRule="auto" w:before="20" w:after="20"/>
              <w:jc w:val="left"/>
            </w:pPr>
            <w:r>
              <w:rPr>
                <w:rFonts w:ascii="Times New Roman" w:hAnsi="Times New Roman"/>
                <w:sz w:val="16"/>
              </w:rPr>
              <w:t>Word Error Rate (WER)</w:t>
            </w:r>
          </w:p>
        </w:tc>
        <w:tc>
          <w:tcPr>
            <w:tcW w:type="dxa" w:w="1296"/>
            <w:tcMar>
              <w:top w:w="35" w:type="dxa"/>
              <w:bottom w:w="35" w:type="dxa"/>
              <w:left w:w="45" w:type="dxa"/>
              <w:right w:w="45" w:type="dxa"/>
            </w:tcMar>
          </w:tcPr>
          <w:p>
            <w:pPr>
              <w:spacing w:line="240" w:lineRule="auto" w:before="20" w:after="20"/>
              <w:jc w:val="center"/>
            </w:pPr>
            <w:r>
              <w:rPr>
                <w:rFonts w:ascii="Times New Roman" w:hAnsi="Times New Roman"/>
                <w:sz w:val="16"/>
              </w:rPr>
              <w:t>27.01%</w:t>
            </w:r>
          </w:p>
        </w:tc>
        <w:tc>
          <w:tcPr>
            <w:tcW w:type="dxa" w:w="2016"/>
            <w:tcMar>
              <w:top w:w="35" w:type="dxa"/>
              <w:bottom w:w="35" w:type="dxa"/>
              <w:left w:w="45" w:type="dxa"/>
              <w:right w:w="45" w:type="dxa"/>
            </w:tcMar>
          </w:tcPr>
          <w:p>
            <w:pPr>
              <w:spacing w:line="240" w:lineRule="auto" w:before="20" w:after="20"/>
              <w:jc w:val="center"/>
            </w:pPr>
            <w:r>
              <w:rPr>
                <w:rFonts w:ascii="Times New Roman" w:hAnsi="Times New Roman"/>
                <w:sz w:val="16"/>
              </w:rPr>
              <w:t>[23.86%, 30.26%]</w:t>
            </w:r>
          </w:p>
        </w:tc>
        <w:tc>
          <w:tcPr>
            <w:tcW w:type="dxa" w:w="1440"/>
            <w:tcMar>
              <w:top w:w="35" w:type="dxa"/>
              <w:bottom w:w="35" w:type="dxa"/>
              <w:left w:w="45" w:type="dxa"/>
              <w:right w:w="45" w:type="dxa"/>
            </w:tcMar>
          </w:tcPr>
          <w:p>
            <w:pPr>
              <w:spacing w:line="240" w:lineRule="auto" w:before="20" w:after="20"/>
              <w:jc w:val="center"/>
            </w:pPr>
            <w:r>
              <w:rPr>
                <w:rFonts w:ascii="Times New Roman" w:hAnsi="Times New Roman"/>
                <w:sz w:val="16"/>
              </w:rPr>
              <w:t>6.40%</w:t>
            </w:r>
          </w:p>
        </w:tc>
      </w:tr>
      <w:tr>
        <w:tc>
          <w:tcPr>
            <w:tcW w:type="dxa" w:w="2592"/>
            <w:tcMar>
              <w:top w:w="35" w:type="dxa"/>
              <w:bottom w:w="35" w:type="dxa"/>
              <w:left w:w="45" w:type="dxa"/>
              <w:right w:w="45" w:type="dxa"/>
            </w:tcMar>
            <w:shd w:fill="F8F9FA"/>
          </w:tcPr>
          <w:p>
            <w:pPr>
              <w:spacing w:line="240" w:lineRule="auto" w:before="20" w:after="20"/>
              <w:jc w:val="left"/>
            </w:pPr>
            <w:r>
              <w:rPr>
                <w:rFonts w:ascii="Times New Roman" w:hAnsi="Times New Roman"/>
                <w:b/>
                <w:sz w:val="16"/>
              </w:rPr>
              <w:t>Net Empirical Change</w:t>
            </w:r>
          </w:p>
        </w:tc>
        <w:tc>
          <w:tcPr>
            <w:tcW w:type="dxa" w:w="2160"/>
            <w:tcMar>
              <w:top w:w="35" w:type="dxa"/>
              <w:bottom w:w="35" w:type="dxa"/>
              <w:left w:w="45" w:type="dxa"/>
              <w:right w:w="45" w:type="dxa"/>
            </w:tcMar>
            <w:shd w:fill="F8F9FA"/>
          </w:tcPr>
          <w:p>
            <w:pPr>
              <w:spacing w:line="240" w:lineRule="auto" w:before="20" w:after="20"/>
              <w:jc w:val="left"/>
            </w:pPr>
            <w:r>
              <w:rPr>
                <w:rFonts w:ascii="Times New Roman" w:hAnsi="Times New Roman"/>
                <w:sz w:val="16"/>
              </w:rPr>
              <w:t>F1 Score Boost</w:t>
            </w:r>
          </w:p>
        </w:tc>
        <w:tc>
          <w:tcPr>
            <w:tcW w:type="dxa" w:w="1296"/>
            <w:tcMar>
              <w:top w:w="35" w:type="dxa"/>
              <w:bottom w:w="35" w:type="dxa"/>
              <w:left w:w="45" w:type="dxa"/>
              <w:right w:w="45" w:type="dxa"/>
            </w:tcMar>
            <w:shd w:fill="F8F9FA"/>
          </w:tcPr>
          <w:p>
            <w:pPr>
              <w:spacing w:line="240" w:lineRule="auto" w:before="20" w:after="20"/>
              <w:jc w:val="center"/>
            </w:pPr>
            <w:r>
              <w:rPr>
                <w:rFonts w:ascii="Times New Roman" w:hAnsi="Times New Roman"/>
                <w:sz w:val="16"/>
              </w:rPr>
              <w:t>+45.49%</w:t>
            </w:r>
          </w:p>
        </w:tc>
        <w:tc>
          <w:tcPr>
            <w:tcW w:type="dxa" w:w="2016"/>
            <w:tcMar>
              <w:top w:w="35" w:type="dxa"/>
              <w:bottom w:w="35" w:type="dxa"/>
              <w:left w:w="45" w:type="dxa"/>
              <w:right w:w="45" w:type="dxa"/>
            </w:tcMar>
            <w:shd w:fill="F8F9FA"/>
          </w:tcPr>
          <w:p>
            <w:pPr>
              <w:spacing w:line="240" w:lineRule="auto" w:before="20" w:after="20"/>
              <w:jc w:val="center"/>
            </w:pPr>
            <w:r>
              <w:rPr>
                <w:rFonts w:ascii="Times New Roman" w:hAnsi="Times New Roman"/>
                <w:sz w:val="16"/>
              </w:rPr>
              <w:t>[+44.29%, +46.82%]</w:t>
            </w:r>
          </w:p>
        </w:tc>
        <w:tc>
          <w:tcPr>
            <w:tcW w:type="dxa" w:w="1440"/>
            <w:tcMar>
              <w:top w:w="35" w:type="dxa"/>
              <w:bottom w:w="35" w:type="dxa"/>
              <w:left w:w="45" w:type="dxa"/>
              <w:right w:w="45" w:type="dxa"/>
            </w:tcMar>
            <w:shd w:fill="F8F9FA"/>
          </w:tcPr>
          <w:p>
            <w:pPr>
              <w:spacing w:line="240" w:lineRule="auto" w:before="20" w:after="20"/>
              <w:jc w:val="center"/>
            </w:pPr>
            <w:r>
              <w:rPr>
                <w:rFonts w:ascii="Times New Roman" w:hAnsi="Times New Roman"/>
                <w:sz w:val="16"/>
              </w:rPr>
              <w:t>2.53%</w:t>
            </w:r>
          </w:p>
        </w:tc>
      </w:tr>
      <w:tr>
        <w:tc>
          <w:tcPr>
            <w:tcW w:type="dxa" w:w="2592"/>
            <w:tcMar>
              <w:top w:w="35" w:type="dxa"/>
              <w:bottom w:w="35" w:type="dxa"/>
              <w:left w:w="45" w:type="dxa"/>
              <w:right w:w="45" w:type="dxa"/>
            </w:tcMar>
          </w:tcPr>
          <w:p>
            <w:pPr>
              <w:spacing w:line="240" w:lineRule="auto" w:before="20" w:after="20"/>
              <w:jc w:val="left"/>
            </w:pPr>
            <w:r>
              <w:rPr>
                <w:rFonts w:ascii="Times New Roman" w:hAnsi="Times New Roman"/>
                <w:b/>
                <w:sz w:val="16"/>
              </w:rPr>
              <w:t>Net Empirical Change</w:t>
            </w:r>
          </w:p>
        </w:tc>
        <w:tc>
          <w:tcPr>
            <w:tcW w:type="dxa" w:w="2160"/>
            <w:tcMar>
              <w:top w:w="35" w:type="dxa"/>
              <w:bottom w:w="35" w:type="dxa"/>
              <w:left w:w="45" w:type="dxa"/>
              <w:right w:w="45" w:type="dxa"/>
            </w:tcMar>
          </w:tcPr>
          <w:p>
            <w:pPr>
              <w:spacing w:line="240" w:lineRule="auto" w:before="20" w:after="20"/>
              <w:jc w:val="left"/>
            </w:pPr>
            <w:r>
              <w:rPr>
                <w:rFonts w:ascii="Times New Roman" w:hAnsi="Times New Roman"/>
                <w:sz w:val="16"/>
              </w:rPr>
              <w:t>CER Reduction</w:t>
            </w:r>
          </w:p>
        </w:tc>
        <w:tc>
          <w:tcPr>
            <w:tcW w:type="dxa" w:w="1296"/>
            <w:tcMar>
              <w:top w:w="35" w:type="dxa"/>
              <w:bottom w:w="35" w:type="dxa"/>
              <w:left w:w="45" w:type="dxa"/>
              <w:right w:w="45" w:type="dxa"/>
            </w:tcMar>
          </w:tcPr>
          <w:p>
            <w:pPr>
              <w:spacing w:line="240" w:lineRule="auto" w:before="20" w:after="20"/>
              <w:jc w:val="center"/>
            </w:pPr>
            <w:r>
              <w:rPr>
                <w:rFonts w:ascii="Times New Roman" w:hAnsi="Times New Roman"/>
                <w:sz w:val="16"/>
              </w:rPr>
              <w:t>-34.48%</w:t>
            </w:r>
          </w:p>
        </w:tc>
        <w:tc>
          <w:tcPr>
            <w:tcW w:type="dxa" w:w="2016"/>
            <w:tcMar>
              <w:top w:w="35" w:type="dxa"/>
              <w:bottom w:w="35" w:type="dxa"/>
              <w:left w:w="45" w:type="dxa"/>
              <w:right w:w="45" w:type="dxa"/>
            </w:tcMar>
          </w:tcPr>
          <w:p>
            <w:pPr>
              <w:spacing w:line="240" w:lineRule="auto" w:before="20" w:after="20"/>
              <w:jc w:val="center"/>
            </w:pPr>
            <w:r>
              <w:rPr>
                <w:rFonts w:ascii="Times New Roman" w:hAnsi="Times New Roman"/>
                <w:sz w:val="16"/>
              </w:rPr>
              <w:t>[-35.65%, -33.25%]</w:t>
            </w:r>
          </w:p>
        </w:tc>
        <w:tc>
          <w:tcPr>
            <w:tcW w:type="dxa" w:w="1440"/>
            <w:tcMar>
              <w:top w:w="35" w:type="dxa"/>
              <w:bottom w:w="35" w:type="dxa"/>
              <w:left w:w="45" w:type="dxa"/>
              <w:right w:w="45" w:type="dxa"/>
            </w:tcMar>
          </w:tcPr>
          <w:p>
            <w:pPr>
              <w:spacing w:line="240" w:lineRule="auto" w:before="20" w:after="20"/>
              <w:jc w:val="center"/>
            </w:pPr>
            <w:r>
              <w:rPr>
                <w:rFonts w:ascii="Times New Roman" w:hAnsi="Times New Roman"/>
                <w:sz w:val="16"/>
              </w:rPr>
              <w:t>2.40%</w:t>
            </w:r>
          </w:p>
        </w:tc>
      </w:tr>
      <w:tr>
        <w:tc>
          <w:tcPr>
            <w:tcW w:type="dxa" w:w="2592"/>
            <w:tcMar>
              <w:top w:w="35" w:type="dxa"/>
              <w:bottom w:w="35" w:type="dxa"/>
              <w:left w:w="45" w:type="dxa"/>
              <w:right w:w="45" w:type="dxa"/>
            </w:tcMar>
            <w:shd w:fill="F8F9FA"/>
          </w:tcPr>
          <w:p>
            <w:pPr>
              <w:spacing w:line="240" w:lineRule="auto" w:before="20" w:after="20"/>
              <w:jc w:val="left"/>
            </w:pPr>
            <w:r>
              <w:rPr>
                <w:rFonts w:ascii="Times New Roman" w:hAnsi="Times New Roman"/>
                <w:b/>
                <w:sz w:val="16"/>
              </w:rPr>
              <w:t>Net Empirical Change</w:t>
            </w:r>
          </w:p>
        </w:tc>
        <w:tc>
          <w:tcPr>
            <w:tcW w:type="dxa" w:w="2160"/>
            <w:tcMar>
              <w:top w:w="35" w:type="dxa"/>
              <w:bottom w:w="35" w:type="dxa"/>
              <w:left w:w="45" w:type="dxa"/>
              <w:right w:w="45" w:type="dxa"/>
            </w:tcMar>
            <w:shd w:fill="F8F9FA"/>
          </w:tcPr>
          <w:p>
            <w:pPr>
              <w:spacing w:line="240" w:lineRule="auto" w:before="20" w:after="20"/>
              <w:jc w:val="left"/>
            </w:pPr>
            <w:r>
              <w:rPr>
                <w:rFonts w:ascii="Times New Roman" w:hAnsi="Times New Roman"/>
                <w:sz w:val="16"/>
              </w:rPr>
              <w:t>WER Reduction</w:t>
            </w:r>
          </w:p>
        </w:tc>
        <w:tc>
          <w:tcPr>
            <w:tcW w:type="dxa" w:w="1296"/>
            <w:tcMar>
              <w:top w:w="35" w:type="dxa"/>
              <w:bottom w:w="35" w:type="dxa"/>
              <w:left w:w="45" w:type="dxa"/>
              <w:right w:w="45" w:type="dxa"/>
            </w:tcMar>
            <w:shd w:fill="F8F9FA"/>
          </w:tcPr>
          <w:p>
            <w:pPr>
              <w:spacing w:line="240" w:lineRule="auto" w:before="20" w:after="20"/>
              <w:jc w:val="center"/>
            </w:pPr>
            <w:r>
              <w:rPr>
                <w:rFonts w:ascii="Times New Roman" w:hAnsi="Times New Roman"/>
                <w:sz w:val="16"/>
              </w:rPr>
              <w:t>-258.30%</w:t>
            </w:r>
          </w:p>
        </w:tc>
        <w:tc>
          <w:tcPr>
            <w:tcW w:type="dxa" w:w="2016"/>
            <w:tcMar>
              <w:top w:w="35" w:type="dxa"/>
              <w:bottom w:w="35" w:type="dxa"/>
              <w:left w:w="45" w:type="dxa"/>
              <w:right w:w="45" w:type="dxa"/>
            </w:tcMar>
            <w:shd w:fill="F8F9FA"/>
          </w:tcPr>
          <w:p>
            <w:pPr>
              <w:spacing w:line="240" w:lineRule="auto" w:before="20" w:after="20"/>
              <w:jc w:val="center"/>
            </w:pPr>
            <w:r>
              <w:rPr>
                <w:rFonts w:ascii="Times New Roman" w:hAnsi="Times New Roman"/>
                <w:sz w:val="16"/>
              </w:rPr>
              <w:t>[-267.73%, -249.11%]</w:t>
            </w:r>
          </w:p>
        </w:tc>
        <w:tc>
          <w:tcPr>
            <w:tcW w:type="dxa" w:w="1440"/>
            <w:tcMar>
              <w:top w:w="35" w:type="dxa"/>
              <w:bottom w:w="35" w:type="dxa"/>
              <w:left w:w="45" w:type="dxa"/>
              <w:right w:w="45" w:type="dxa"/>
            </w:tcMar>
            <w:shd w:fill="F8F9FA"/>
          </w:tcPr>
          <w:p>
            <w:pPr>
              <w:spacing w:line="240" w:lineRule="auto" w:before="20" w:after="20"/>
              <w:jc w:val="center"/>
            </w:pPr>
            <w:r>
              <w:rPr>
                <w:rFonts w:ascii="Times New Roman" w:hAnsi="Times New Roman"/>
                <w:sz w:val="16"/>
              </w:rPr>
              <w:t>18.62%</w:t>
            </w:r>
          </w:p>
        </w:tc>
      </w:tr>
    </w:tbl>
    <w:p>
      <w:pPr>
        <w:spacing w:after="80"/>
        <w:jc w:val="both"/>
      </w:pPr>
      <w:r>
        <w:rPr>
          <w:rFonts w:ascii="Times New Roman" w:hAnsi="Times New Roman"/>
          <w:sz w:val="20"/>
        </w:rPr>
        <w:t>The nine-class diagnostic OCR error taxonomy distribution shift detailed in Table XIII confirms that all 2,620 `FORMAT_ERROR` instances in Pass A were systematically converted into character-perfect `EXACT_MATCH` records in Pass B (raising exact match from 50.00% to 95.49%), while all 260 genuine `NORMALIZATION_ERROR` cases (4.51%) were preserved, demonstrating that canonicalization isolates formatting variations without concealing model recognition errors.</w:t>
      </w:r>
    </w:p>
    <w:p>
      <w:pPr>
        <w:spacing w:before="120" w:after="60"/>
        <w:jc w:val="center"/>
      </w:pPr>
      <w:r>
        <w:rPr>
          <w:rFonts w:ascii="Times New Roman" w:hAnsi="Times New Roman"/>
          <w:b/>
          <w:sz w:val="18"/>
        </w:rPr>
        <w:t>TABLE XIII: NINE-CLASS OCR ERROR TAXONOMY DISTRIBUTION BEFORE AND AFTER NORMALIZATION</w:t>
      </w:r>
    </w:p>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2016"/>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Error Category Class</w:t>
            </w:r>
          </w:p>
        </w:tc>
        <w:tc>
          <w:tcPr>
            <w:tcW w:type="dxa" w:w="2448"/>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Diagnostic Failure Description</w:t>
            </w:r>
          </w:p>
        </w:tc>
        <w:tc>
          <w:tcPr>
            <w:tcW w:type="dxa" w:w="1440"/>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Pass A (Without Normalization)</w:t>
            </w:r>
          </w:p>
        </w:tc>
        <w:tc>
          <w:tcPr>
            <w:tcW w:type="dxa" w:w="1440"/>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Pass B (With Normalization)</w:t>
            </w:r>
          </w:p>
        </w:tc>
        <w:tc>
          <w:tcPr>
            <w:tcW w:type="dxa" w:w="1008"/>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Absolute Shift</w:t>
            </w:r>
          </w:p>
        </w:tc>
        <w:tc>
          <w:tcPr>
            <w:tcW w:type="dxa" w:w="1152"/>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Category Shift (%)</w:t>
            </w:r>
          </w:p>
        </w:tc>
      </w:tr>
      <w:tr>
        <w:tc>
          <w:tcPr>
            <w:tcW w:type="dxa" w:w="2016"/>
            <w:tcMar>
              <w:top w:w="35" w:type="dxa"/>
              <w:bottom w:w="35" w:type="dxa"/>
              <w:left w:w="45" w:type="dxa"/>
              <w:right w:w="45" w:type="dxa"/>
            </w:tcMar>
            <w:shd w:fill="F8F9FA"/>
          </w:tcPr>
          <w:p>
            <w:pPr>
              <w:spacing w:line="240" w:lineRule="auto" w:before="20" w:after="20"/>
              <w:jc w:val="left"/>
            </w:pPr>
            <w:r>
              <w:rPr>
                <w:rFonts w:ascii="Times New Roman" w:hAnsi="Times New Roman"/>
                <w:b/>
                <w:sz w:val="15"/>
              </w:rPr>
              <w:t>EXACT_MATCH</w:t>
            </w:r>
          </w:p>
        </w:tc>
        <w:tc>
          <w:tcPr>
            <w:tcW w:type="dxa" w:w="2448"/>
            <w:tcMar>
              <w:top w:w="35" w:type="dxa"/>
              <w:bottom w:w="35" w:type="dxa"/>
              <w:left w:w="45" w:type="dxa"/>
              <w:right w:w="45" w:type="dxa"/>
            </w:tcMar>
            <w:shd w:fill="F8F9FA"/>
          </w:tcPr>
          <w:p>
            <w:pPr>
              <w:spacing w:line="240" w:lineRule="auto" w:before="20" w:after="20"/>
              <w:jc w:val="left"/>
            </w:pPr>
            <w:r>
              <w:rPr>
                <w:rFonts w:ascii="Times New Roman" w:hAnsi="Times New Roman"/>
                <w:sz w:val="15"/>
              </w:rPr>
              <w:t>Character-perfect field match</w:t>
            </w:r>
          </w:p>
        </w:tc>
        <w:tc>
          <w:tcPr>
            <w:tcW w:type="dxa" w:w="1440"/>
            <w:tcMar>
              <w:top w:w="35" w:type="dxa"/>
              <w:bottom w:w="35" w:type="dxa"/>
              <w:left w:w="45" w:type="dxa"/>
              <w:right w:w="45" w:type="dxa"/>
            </w:tcMar>
            <w:shd w:fill="F8F9FA"/>
          </w:tcPr>
          <w:p>
            <w:pPr>
              <w:spacing w:line="240" w:lineRule="auto" w:before="20" w:after="20"/>
              <w:jc w:val="center"/>
            </w:pPr>
            <w:r>
              <w:rPr>
                <w:rFonts w:ascii="Times New Roman" w:hAnsi="Times New Roman"/>
                <w:sz w:val="15"/>
              </w:rPr>
              <w:t>2,880 (50.00%)</w:t>
            </w:r>
          </w:p>
        </w:tc>
        <w:tc>
          <w:tcPr>
            <w:tcW w:type="dxa" w:w="1440"/>
            <w:tcMar>
              <w:top w:w="35" w:type="dxa"/>
              <w:bottom w:w="35" w:type="dxa"/>
              <w:left w:w="45" w:type="dxa"/>
              <w:right w:w="45" w:type="dxa"/>
            </w:tcMar>
            <w:shd w:fill="F8F9FA"/>
          </w:tcPr>
          <w:p>
            <w:pPr>
              <w:spacing w:line="240" w:lineRule="auto" w:before="20" w:after="20"/>
              <w:jc w:val="center"/>
            </w:pPr>
            <w:r>
              <w:rPr>
                <w:rFonts w:ascii="Times New Roman" w:hAnsi="Times New Roman"/>
                <w:sz w:val="15"/>
              </w:rPr>
              <w:t>5,500 (95.49%)</w:t>
            </w:r>
          </w:p>
        </w:tc>
        <w:tc>
          <w:tcPr>
            <w:tcW w:type="dxa" w:w="1008"/>
            <w:tcMar>
              <w:top w:w="35" w:type="dxa"/>
              <w:bottom w:w="35" w:type="dxa"/>
              <w:left w:w="45" w:type="dxa"/>
              <w:right w:w="45" w:type="dxa"/>
            </w:tcMar>
            <w:shd w:fill="F8F9FA"/>
          </w:tcPr>
          <w:p>
            <w:pPr>
              <w:spacing w:line="240" w:lineRule="auto" w:before="20" w:after="20"/>
              <w:jc w:val="center"/>
            </w:pPr>
            <w:r>
              <w:rPr>
                <w:rFonts w:ascii="Times New Roman" w:hAnsi="Times New Roman"/>
                <w:sz w:val="15"/>
              </w:rPr>
              <w:t>+2,620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+90.97%</w:t>
            </w:r>
          </w:p>
        </w:tc>
      </w:tr>
      <w:tr>
        <w:tc>
          <w:tcPr>
            <w:tcW w:type="dxa" w:w="2016"/>
            <w:tcMar>
              <w:top w:w="35" w:type="dxa"/>
              <w:bottom w:w="35" w:type="dxa"/>
              <w:left w:w="45" w:type="dxa"/>
              <w:right w:w="45" w:type="dxa"/>
            </w:tcMar>
          </w:tcPr>
          <w:p>
            <w:pPr>
              <w:spacing w:line="240" w:lineRule="auto" w:before="20" w:after="20"/>
              <w:jc w:val="left"/>
            </w:pPr>
            <w:r>
              <w:rPr>
                <w:rFonts w:ascii="Times New Roman" w:hAnsi="Times New Roman"/>
                <w:b/>
                <w:sz w:val="15"/>
              </w:rPr>
              <w:t>FORMAT_ERROR</w:t>
            </w:r>
          </w:p>
        </w:tc>
        <w:tc>
          <w:tcPr>
            <w:tcW w:type="dxa" w:w="2448"/>
            <w:tcMar>
              <w:top w:w="35" w:type="dxa"/>
              <w:bottom w:w="35" w:type="dxa"/>
              <w:left w:w="45" w:type="dxa"/>
              <w:right w:w="45" w:type="dxa"/>
            </w:tcMar>
          </w:tcPr>
          <w:p>
            <w:pPr>
              <w:spacing w:line="240" w:lineRule="auto" w:before="20" w:after="20"/>
              <w:jc w:val="left"/>
            </w:pPr>
            <w:r>
              <w:rPr>
                <w:rFonts w:ascii="Times New Roman" w:hAnsi="Times New Roman"/>
                <w:sz w:val="15"/>
              </w:rPr>
              <w:t>Match achieved after canonicalization</w:t>
            </w:r>
          </w:p>
        </w:tc>
        <w:tc>
          <w:tcPr>
            <w:tcW w:type="dxa" w:w="1440"/>
            <w:tcMar>
              <w:top w:w="35" w:type="dxa"/>
              <w:bottom w:w="35" w:type="dxa"/>
              <w:left w:w="45" w:type="dxa"/>
              <w:right w:w="45" w:type="dxa"/>
            </w:tcMar>
          </w:tcPr>
          <w:p>
            <w:pPr>
              <w:spacing w:line="240" w:lineRule="auto" w:before="20" w:after="20"/>
              <w:jc w:val="center"/>
            </w:pPr>
            <w:r>
              <w:rPr>
                <w:rFonts w:ascii="Times New Roman" w:hAnsi="Times New Roman"/>
                <w:sz w:val="15"/>
              </w:rPr>
              <w:t>2,620 (45.49%)</w:t>
            </w:r>
          </w:p>
        </w:tc>
        <w:tc>
          <w:tcPr>
            <w:tcW w:type="dxa" w:w="1440"/>
            <w:tcMar>
              <w:top w:w="35" w:type="dxa"/>
              <w:bottom w:w="35" w:type="dxa"/>
              <w:left w:w="45" w:type="dxa"/>
              <w:right w:w="45" w:type="dxa"/>
            </w:tcMar>
          </w:tcPr>
          <w:p>
            <w:pPr>
              <w:spacing w:line="240" w:lineRule="auto" w:before="20" w:after="20"/>
              <w:jc w:val="center"/>
            </w:pPr>
            <w:r>
              <w:rPr>
                <w:rFonts w:ascii="Times New Roman" w:hAnsi="Times New Roman"/>
                <w:sz w:val="15"/>
              </w:rPr>
              <w:t>0 (0.00%)</w:t>
            </w:r>
          </w:p>
        </w:tc>
        <w:tc>
          <w:tcPr>
            <w:tcW w:type="dxa" w:w="1008"/>
            <w:tcMar>
              <w:top w:w="35" w:type="dxa"/>
              <w:bottom w:w="35" w:type="dxa"/>
              <w:left w:w="45" w:type="dxa"/>
              <w:right w:w="45" w:type="dxa"/>
            </w:tcMar>
          </w:tcPr>
          <w:p>
            <w:pPr>
              <w:spacing w:line="240" w:lineRule="auto" w:before="20" w:after="20"/>
              <w:jc w:val="center"/>
            </w:pPr>
            <w:r>
              <w:rPr>
                <w:rFonts w:ascii="Times New Roman" w:hAnsi="Times New Roman"/>
                <w:sz w:val="15"/>
              </w:rPr>
              <w:t>-2,620</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-100.00%</w:t>
            </w:r>
          </w:p>
        </w:tc>
      </w:tr>
      <w:tr>
        <w:tc>
          <w:tcPr>
            <w:tcW w:type="dxa" w:w="2016"/>
            <w:tcMar>
              <w:top w:w="35" w:type="dxa"/>
              <w:bottom w:w="35" w:type="dxa"/>
              <w:left w:w="45" w:type="dxa"/>
              <w:right w:w="45" w:type="dxa"/>
            </w:tcMar>
            <w:shd w:fill="F8F9FA"/>
          </w:tcPr>
          <w:p>
            <w:pPr>
              <w:spacing w:line="240" w:lineRule="auto" w:before="20" w:after="20"/>
              <w:jc w:val="left"/>
            </w:pPr>
            <w:r>
              <w:rPr>
                <w:rFonts w:ascii="Times New Roman" w:hAnsi="Times New Roman"/>
                <w:b/>
                <w:sz w:val="15"/>
              </w:rPr>
              <w:t>NORMALIZATION_ERROR</w:t>
            </w:r>
          </w:p>
        </w:tc>
        <w:tc>
          <w:tcPr>
            <w:tcW w:type="dxa" w:w="2448"/>
            <w:tcMar>
              <w:top w:w="35" w:type="dxa"/>
              <w:bottom w:w="35" w:type="dxa"/>
              <w:left w:w="45" w:type="dxa"/>
              <w:right w:w="45" w:type="dxa"/>
            </w:tcMar>
            <w:shd w:fill="F8F9FA"/>
          </w:tcPr>
          <w:p>
            <w:pPr>
              <w:spacing w:line="240" w:lineRule="auto" w:before="20" w:after="20"/>
              <w:jc w:val="left"/>
            </w:pPr>
            <w:r>
              <w:rPr>
                <w:rFonts w:ascii="Times New Roman" w:hAnsi="Times New Roman"/>
                <w:sz w:val="15"/>
              </w:rPr>
              <w:t>Canonical values remain unequal</w:t>
            </w:r>
          </w:p>
        </w:tc>
        <w:tc>
          <w:tcPr>
            <w:tcW w:type="dxa" w:w="1440"/>
            <w:tcMar>
              <w:top w:w="35" w:type="dxa"/>
              <w:bottom w:w="35" w:type="dxa"/>
              <w:left w:w="45" w:type="dxa"/>
              <w:right w:w="45" w:type="dxa"/>
            </w:tcMar>
            <w:shd w:fill="F8F9FA"/>
          </w:tcPr>
          <w:p>
            <w:pPr>
              <w:spacing w:line="240" w:lineRule="auto" w:before="20" w:after="20"/>
              <w:jc w:val="center"/>
            </w:pPr>
            <w:r>
              <w:rPr>
                <w:rFonts w:ascii="Times New Roman" w:hAnsi="Times New Roman"/>
                <w:sz w:val="15"/>
              </w:rPr>
              <w:t>260 (4.51%)</w:t>
            </w:r>
          </w:p>
        </w:tc>
        <w:tc>
          <w:tcPr>
            <w:tcW w:type="dxa" w:w="1440"/>
            <w:tcMar>
              <w:top w:w="35" w:type="dxa"/>
              <w:bottom w:w="35" w:type="dxa"/>
              <w:left w:w="45" w:type="dxa"/>
              <w:right w:w="45" w:type="dxa"/>
            </w:tcMar>
            <w:shd w:fill="F8F9FA"/>
          </w:tcPr>
          <w:p>
            <w:pPr>
              <w:spacing w:line="240" w:lineRule="auto" w:before="20" w:after="20"/>
              <w:jc w:val="center"/>
            </w:pPr>
            <w:r>
              <w:rPr>
                <w:rFonts w:ascii="Times New Roman" w:hAnsi="Times New Roman"/>
                <w:sz w:val="15"/>
              </w:rPr>
              <w:t>260 (4.51%)</w:t>
            </w:r>
          </w:p>
        </w:tc>
        <w:tc>
          <w:tcPr>
            <w:tcW w:type="dxa" w:w="1008"/>
            <w:tcMar>
              <w:top w:w="35" w:type="dxa"/>
              <w:bottom w:w="35" w:type="dxa"/>
              <w:left w:w="45" w:type="dxa"/>
              <w:right w:w="45" w:type="dxa"/>
            </w:tcMar>
            <w:shd w:fill="F8F9FA"/>
          </w:tcPr>
          <w:p>
            <w:pPr>
              <w:spacing w:line="240" w:lineRule="auto" w:before="20" w:after="20"/>
              <w:jc w:val="center"/>
            </w:pPr>
            <w:r>
              <w:rPr>
                <w:rFonts w:ascii="Times New Roman" w:hAnsi="Times New Roman"/>
                <w:sz w:val="15"/>
              </w:rPr>
              <w:t>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0.00%</w:t>
            </w:r>
          </w:p>
        </w:tc>
      </w:tr>
      <w:tr>
        <w:tc>
          <w:tcPr>
            <w:tcW w:type="dxa" w:w="2016"/>
            <w:tcMar>
              <w:top w:w="35" w:type="dxa"/>
              <w:bottom w:w="35" w:type="dxa"/>
              <w:left w:w="45" w:type="dxa"/>
              <w:right w:w="45" w:type="dxa"/>
            </w:tcMar>
          </w:tcPr>
          <w:p>
            <w:pPr>
              <w:spacing w:line="240" w:lineRule="auto" w:before="20" w:after="20"/>
              <w:jc w:val="left"/>
            </w:pPr>
            <w:r>
              <w:rPr>
                <w:rFonts w:ascii="Times New Roman" w:hAnsi="Times New Roman"/>
                <w:b/>
                <w:sz w:val="15"/>
              </w:rPr>
              <w:t>OCR_ERROR</w:t>
            </w:r>
          </w:p>
        </w:tc>
        <w:tc>
          <w:tcPr>
            <w:tcW w:type="dxa" w:w="2448"/>
            <w:tcMar>
              <w:top w:w="35" w:type="dxa"/>
              <w:bottom w:w="35" w:type="dxa"/>
              <w:left w:w="45" w:type="dxa"/>
              <w:right w:w="45" w:type="dxa"/>
            </w:tcMar>
          </w:tcPr>
          <w:p>
            <w:pPr>
              <w:spacing w:line="240" w:lineRule="auto" w:before="20" w:after="20"/>
              <w:jc w:val="left"/>
            </w:pPr>
            <w:r>
              <w:rPr>
                <w:rFonts w:ascii="Times New Roman" w:hAnsi="Times New Roman"/>
                <w:sz w:val="15"/>
              </w:rPr>
              <w:t>Physical optical scanner noise</w:t>
            </w:r>
          </w:p>
        </w:tc>
        <w:tc>
          <w:tcPr>
            <w:tcW w:type="dxa" w:w="1440"/>
            <w:tcMar>
              <w:top w:w="35" w:type="dxa"/>
              <w:bottom w:w="35" w:type="dxa"/>
              <w:left w:w="45" w:type="dxa"/>
              <w:right w:w="45" w:type="dxa"/>
            </w:tcMar>
          </w:tcPr>
          <w:p>
            <w:pPr>
              <w:spacing w:line="240" w:lineRule="auto" w:before="20" w:after="20"/>
              <w:jc w:val="center"/>
            </w:pPr>
            <w:r>
              <w:rPr>
                <w:rFonts w:ascii="Times New Roman" w:hAnsi="Times New Roman"/>
                <w:sz w:val="15"/>
              </w:rPr>
              <w:t>0 (0.00%)</w:t>
            </w:r>
          </w:p>
        </w:tc>
        <w:tc>
          <w:tcPr>
            <w:tcW w:type="dxa" w:w="1440"/>
            <w:tcMar>
              <w:top w:w="35" w:type="dxa"/>
              <w:bottom w:w="35" w:type="dxa"/>
              <w:left w:w="45" w:type="dxa"/>
              <w:right w:w="45" w:type="dxa"/>
            </w:tcMar>
          </w:tcPr>
          <w:p>
            <w:pPr>
              <w:spacing w:line="240" w:lineRule="auto" w:before="20" w:after="20"/>
              <w:jc w:val="center"/>
            </w:pPr>
            <w:r>
              <w:rPr>
                <w:rFonts w:ascii="Times New Roman" w:hAnsi="Times New Roman"/>
                <w:sz w:val="15"/>
              </w:rPr>
              <w:t>0 (0.00%)</w:t>
            </w:r>
          </w:p>
        </w:tc>
        <w:tc>
          <w:tcPr>
            <w:tcW w:type="dxa" w:w="1008"/>
            <w:tcMar>
              <w:top w:w="35" w:type="dxa"/>
              <w:bottom w:w="35" w:type="dxa"/>
              <w:left w:w="45" w:type="dxa"/>
              <w:right w:w="45" w:type="dxa"/>
            </w:tcMar>
          </w:tcPr>
          <w:p>
            <w:pPr>
              <w:spacing w:line="240" w:lineRule="auto" w:before="20" w:after="20"/>
              <w:jc w:val="center"/>
            </w:pPr>
            <w:r>
              <w:rPr>
                <w:rFonts w:ascii="Times New Roman" w:hAnsi="Times New Roman"/>
                <w:sz w:val="15"/>
              </w:rPr>
              <w:t>0</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0.00%</w:t>
            </w:r>
          </w:p>
        </w:tc>
      </w:tr>
      <w:tr>
        <w:tc>
          <w:tcPr>
            <w:tcW w:type="dxa" w:w="2016"/>
            <w:tcMar>
              <w:top w:w="35" w:type="dxa"/>
              <w:bottom w:w="35" w:type="dxa"/>
              <w:left w:w="45" w:type="dxa"/>
              <w:right w:w="45" w:type="dxa"/>
            </w:tcMar>
            <w:shd w:fill="F8F9FA"/>
          </w:tcPr>
          <w:p>
            <w:pPr>
              <w:spacing w:line="240" w:lineRule="auto" w:before="20" w:after="20"/>
              <w:jc w:val="left"/>
            </w:pPr>
            <w:r>
              <w:rPr>
                <w:rFonts w:ascii="Times New Roman" w:hAnsi="Times New Roman"/>
                <w:b/>
                <w:sz w:val="15"/>
              </w:rPr>
              <w:t>FIELD_MISSING</w:t>
            </w:r>
          </w:p>
        </w:tc>
        <w:tc>
          <w:tcPr>
            <w:tcW w:type="dxa" w:w="2448"/>
            <w:tcMar>
              <w:top w:w="35" w:type="dxa"/>
              <w:bottom w:w="35" w:type="dxa"/>
              <w:left w:w="45" w:type="dxa"/>
              <w:right w:w="45" w:type="dxa"/>
            </w:tcMar>
            <w:shd w:fill="F8F9FA"/>
          </w:tcPr>
          <w:p>
            <w:pPr>
              <w:spacing w:line="240" w:lineRule="auto" w:before="20" w:after="20"/>
              <w:jc w:val="left"/>
            </w:pPr>
            <w:r>
              <w:rPr>
                <w:rFonts w:ascii="Times New Roman" w:hAnsi="Times New Roman"/>
                <w:sz w:val="15"/>
              </w:rPr>
              <w:t>Target entity key omitted</w:t>
            </w:r>
          </w:p>
        </w:tc>
        <w:tc>
          <w:tcPr>
            <w:tcW w:type="dxa" w:w="1440"/>
            <w:tcMar>
              <w:top w:w="35" w:type="dxa"/>
              <w:bottom w:w="35" w:type="dxa"/>
              <w:left w:w="45" w:type="dxa"/>
              <w:right w:w="45" w:type="dxa"/>
            </w:tcMar>
            <w:shd w:fill="F8F9FA"/>
          </w:tcPr>
          <w:p>
            <w:pPr>
              <w:spacing w:line="240" w:lineRule="auto" w:before="20" w:after="20"/>
              <w:jc w:val="center"/>
            </w:pPr>
            <w:r>
              <w:rPr>
                <w:rFonts w:ascii="Times New Roman" w:hAnsi="Times New Roman"/>
                <w:sz w:val="15"/>
              </w:rPr>
              <w:t>0 (0.00%)</w:t>
            </w:r>
          </w:p>
        </w:tc>
        <w:tc>
          <w:tcPr>
            <w:tcW w:type="dxa" w:w="1440"/>
            <w:tcMar>
              <w:top w:w="35" w:type="dxa"/>
              <w:bottom w:w="35" w:type="dxa"/>
              <w:left w:w="45" w:type="dxa"/>
              <w:right w:w="45" w:type="dxa"/>
            </w:tcMar>
            <w:shd w:fill="F8F9FA"/>
          </w:tcPr>
          <w:p>
            <w:pPr>
              <w:spacing w:line="240" w:lineRule="auto" w:before="20" w:after="20"/>
              <w:jc w:val="center"/>
            </w:pPr>
            <w:r>
              <w:rPr>
                <w:rFonts w:ascii="Times New Roman" w:hAnsi="Times New Roman"/>
                <w:sz w:val="15"/>
              </w:rPr>
              <w:t>0 (0.00%)</w:t>
            </w:r>
          </w:p>
        </w:tc>
        <w:tc>
          <w:tcPr>
            <w:tcW w:type="dxa" w:w="1008"/>
            <w:tcMar>
              <w:top w:w="35" w:type="dxa"/>
              <w:bottom w:w="35" w:type="dxa"/>
              <w:left w:w="45" w:type="dxa"/>
              <w:right w:w="45" w:type="dxa"/>
            </w:tcMar>
            <w:shd w:fill="F8F9FA"/>
          </w:tcPr>
          <w:p>
            <w:pPr>
              <w:spacing w:line="240" w:lineRule="auto" w:before="20" w:after="20"/>
              <w:jc w:val="center"/>
            </w:pPr>
            <w:r>
              <w:rPr>
                <w:rFonts w:ascii="Times New Roman" w:hAnsi="Times New Roman"/>
                <w:sz w:val="15"/>
              </w:rPr>
              <w:t>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0.00%</w:t>
            </w:r>
          </w:p>
        </w:tc>
      </w:tr>
      <w:tr>
        <w:tc>
          <w:tcPr>
            <w:tcW w:type="dxa" w:w="2016"/>
            <w:tcMar>
              <w:top w:w="35" w:type="dxa"/>
              <w:bottom w:w="35" w:type="dxa"/>
              <w:left w:w="45" w:type="dxa"/>
              <w:right w:w="45" w:type="dxa"/>
            </w:tcMar>
          </w:tcPr>
          <w:p>
            <w:pPr>
              <w:spacing w:line="240" w:lineRule="auto" w:before="20" w:after="20"/>
              <w:jc w:val="left"/>
            </w:pPr>
            <w:r>
              <w:rPr>
                <w:rFonts w:ascii="Times New Roman" w:hAnsi="Times New Roman"/>
                <w:b/>
                <w:sz w:val="15"/>
              </w:rPr>
              <w:t>HALLUCINATION</w:t>
            </w:r>
          </w:p>
        </w:tc>
        <w:tc>
          <w:tcPr>
            <w:tcW w:type="dxa" w:w="2448"/>
            <w:tcMar>
              <w:top w:w="35" w:type="dxa"/>
              <w:bottom w:w="35" w:type="dxa"/>
              <w:left w:w="45" w:type="dxa"/>
              <w:right w:w="45" w:type="dxa"/>
            </w:tcMar>
          </w:tcPr>
          <w:p>
            <w:pPr>
              <w:spacing w:line="240" w:lineRule="auto" w:before="20" w:after="20"/>
              <w:jc w:val="left"/>
            </w:pPr>
            <w:r>
              <w:rPr>
                <w:rFonts w:ascii="Times New Roman" w:hAnsi="Times New Roman"/>
                <w:sz w:val="15"/>
              </w:rPr>
              <w:t>Content absent from document</w:t>
            </w:r>
          </w:p>
        </w:tc>
        <w:tc>
          <w:tcPr>
            <w:tcW w:type="dxa" w:w="1440"/>
            <w:tcMar>
              <w:top w:w="35" w:type="dxa"/>
              <w:bottom w:w="35" w:type="dxa"/>
              <w:left w:w="45" w:type="dxa"/>
              <w:right w:w="45" w:type="dxa"/>
            </w:tcMar>
          </w:tcPr>
          <w:p>
            <w:pPr>
              <w:spacing w:line="240" w:lineRule="auto" w:before="20" w:after="20"/>
              <w:jc w:val="center"/>
            </w:pPr>
            <w:r>
              <w:rPr>
                <w:rFonts w:ascii="Times New Roman" w:hAnsi="Times New Roman"/>
                <w:sz w:val="15"/>
              </w:rPr>
              <w:t>0 (0.00%)</w:t>
            </w:r>
          </w:p>
        </w:tc>
        <w:tc>
          <w:tcPr>
            <w:tcW w:type="dxa" w:w="1440"/>
            <w:tcMar>
              <w:top w:w="35" w:type="dxa"/>
              <w:bottom w:w="35" w:type="dxa"/>
              <w:left w:w="45" w:type="dxa"/>
              <w:right w:w="45" w:type="dxa"/>
            </w:tcMar>
          </w:tcPr>
          <w:p>
            <w:pPr>
              <w:spacing w:line="240" w:lineRule="auto" w:before="20" w:after="20"/>
              <w:jc w:val="center"/>
            </w:pPr>
            <w:r>
              <w:rPr>
                <w:rFonts w:ascii="Times New Roman" w:hAnsi="Times New Roman"/>
                <w:sz w:val="15"/>
              </w:rPr>
              <w:t>0 (0.00%)</w:t>
            </w:r>
          </w:p>
        </w:tc>
        <w:tc>
          <w:tcPr>
            <w:tcW w:type="dxa" w:w="1008"/>
            <w:tcMar>
              <w:top w:w="35" w:type="dxa"/>
              <w:bottom w:w="35" w:type="dxa"/>
              <w:left w:w="45" w:type="dxa"/>
              <w:right w:w="45" w:type="dxa"/>
            </w:tcMar>
          </w:tcPr>
          <w:p>
            <w:pPr>
              <w:spacing w:line="240" w:lineRule="auto" w:before="20" w:after="20"/>
              <w:jc w:val="center"/>
            </w:pPr>
            <w:r>
              <w:rPr>
                <w:rFonts w:ascii="Times New Roman" w:hAnsi="Times New Roman"/>
                <w:sz w:val="15"/>
              </w:rPr>
              <w:t>0</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0.00%</w:t>
            </w:r>
          </w:p>
        </w:tc>
      </w:tr>
      <w:tr>
        <w:tc>
          <w:tcPr>
            <w:tcW w:type="dxa" w:w="2016"/>
            <w:tcMar>
              <w:top w:w="35" w:type="dxa"/>
              <w:bottom w:w="35" w:type="dxa"/>
              <w:left w:w="45" w:type="dxa"/>
              <w:right w:w="45" w:type="dxa"/>
            </w:tcMar>
            <w:shd w:fill="F8F9FA"/>
          </w:tcPr>
          <w:p>
            <w:pPr>
              <w:spacing w:line="240" w:lineRule="auto" w:before="20" w:after="20"/>
              <w:jc w:val="left"/>
            </w:pPr>
            <w:r>
              <w:rPr>
                <w:rFonts w:ascii="Times New Roman" w:hAnsi="Times New Roman"/>
                <w:b/>
                <w:sz w:val="15"/>
              </w:rPr>
              <w:t>CATEGORY_ERROR</w:t>
            </w:r>
          </w:p>
        </w:tc>
        <w:tc>
          <w:tcPr>
            <w:tcW w:type="dxa" w:w="2448"/>
            <w:tcMar>
              <w:top w:w="35" w:type="dxa"/>
              <w:bottom w:w="35" w:type="dxa"/>
              <w:left w:w="45" w:type="dxa"/>
              <w:right w:w="45" w:type="dxa"/>
            </w:tcMar>
            <w:shd w:fill="F8F9FA"/>
          </w:tcPr>
          <w:p>
            <w:pPr>
              <w:spacing w:line="240" w:lineRule="auto" w:before="20" w:after="20"/>
              <w:jc w:val="left"/>
            </w:pPr>
            <w:r>
              <w:rPr>
                <w:rFonts w:ascii="Times New Roman" w:hAnsi="Times New Roman"/>
                <w:sz w:val="15"/>
              </w:rPr>
              <w:t>Category misclassification</w:t>
            </w:r>
          </w:p>
        </w:tc>
        <w:tc>
          <w:tcPr>
            <w:tcW w:type="dxa" w:w="1440"/>
            <w:tcMar>
              <w:top w:w="35" w:type="dxa"/>
              <w:bottom w:w="35" w:type="dxa"/>
              <w:left w:w="45" w:type="dxa"/>
              <w:right w:w="45" w:type="dxa"/>
            </w:tcMar>
            <w:shd w:fill="F8F9FA"/>
          </w:tcPr>
          <w:p>
            <w:pPr>
              <w:spacing w:line="240" w:lineRule="auto" w:before="20" w:after="20"/>
              <w:jc w:val="center"/>
            </w:pPr>
            <w:r>
              <w:rPr>
                <w:rFonts w:ascii="Times New Roman" w:hAnsi="Times New Roman"/>
                <w:sz w:val="15"/>
              </w:rPr>
              <w:t>0 (0.00%)</w:t>
            </w:r>
          </w:p>
        </w:tc>
        <w:tc>
          <w:tcPr>
            <w:tcW w:type="dxa" w:w="1440"/>
            <w:tcMar>
              <w:top w:w="35" w:type="dxa"/>
              <w:bottom w:w="35" w:type="dxa"/>
              <w:left w:w="45" w:type="dxa"/>
              <w:right w:w="45" w:type="dxa"/>
            </w:tcMar>
            <w:shd w:fill="F8F9FA"/>
          </w:tcPr>
          <w:p>
            <w:pPr>
              <w:spacing w:line="240" w:lineRule="auto" w:before="20" w:after="20"/>
              <w:jc w:val="center"/>
            </w:pPr>
            <w:r>
              <w:rPr>
                <w:rFonts w:ascii="Times New Roman" w:hAnsi="Times New Roman"/>
                <w:sz w:val="15"/>
              </w:rPr>
              <w:t>0 (0.00%)</w:t>
            </w:r>
          </w:p>
        </w:tc>
        <w:tc>
          <w:tcPr>
            <w:tcW w:type="dxa" w:w="1008"/>
            <w:tcMar>
              <w:top w:w="35" w:type="dxa"/>
              <w:bottom w:w="35" w:type="dxa"/>
              <w:left w:w="45" w:type="dxa"/>
              <w:right w:w="45" w:type="dxa"/>
            </w:tcMar>
            <w:shd w:fill="F8F9FA"/>
          </w:tcPr>
          <w:p>
            <w:pPr>
              <w:spacing w:line="240" w:lineRule="auto" w:before="20" w:after="20"/>
              <w:jc w:val="center"/>
            </w:pPr>
            <w:r>
              <w:rPr>
                <w:rFonts w:ascii="Times New Roman" w:hAnsi="Times New Roman"/>
                <w:sz w:val="15"/>
              </w:rPr>
              <w:t>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0.00%</w:t>
            </w:r>
          </w:p>
        </w:tc>
      </w:tr>
      <w:tr>
        <w:tc>
          <w:tcPr>
            <w:tcW w:type="dxa" w:w="2016"/>
            <w:tcMar>
              <w:top w:w="35" w:type="dxa"/>
              <w:bottom w:w="35" w:type="dxa"/>
              <w:left w:w="45" w:type="dxa"/>
              <w:right w:w="45" w:type="dxa"/>
            </w:tcMar>
          </w:tcPr>
          <w:p>
            <w:pPr>
              <w:spacing w:line="240" w:lineRule="auto" w:before="20" w:after="20"/>
              <w:jc w:val="left"/>
            </w:pPr>
            <w:r>
              <w:rPr>
                <w:rFonts w:ascii="Times New Roman" w:hAnsi="Times New Roman"/>
                <w:b/>
                <w:sz w:val="15"/>
              </w:rPr>
              <w:t>PARTIAL_MATCH</w:t>
            </w:r>
          </w:p>
        </w:tc>
        <w:tc>
          <w:tcPr>
            <w:tcW w:type="dxa" w:w="2448"/>
            <w:tcMar>
              <w:top w:w="35" w:type="dxa"/>
              <w:bottom w:w="35" w:type="dxa"/>
              <w:left w:w="45" w:type="dxa"/>
              <w:right w:w="45" w:type="dxa"/>
            </w:tcMar>
          </w:tcPr>
          <w:p>
            <w:pPr>
              <w:spacing w:line="240" w:lineRule="auto" w:before="20" w:after="20"/>
              <w:jc w:val="left"/>
            </w:pPr>
            <w:r>
              <w:rPr>
                <w:rFonts w:ascii="Times New Roman" w:hAnsi="Times New Roman"/>
                <w:sz w:val="15"/>
              </w:rPr>
              <w:t>Partial substring overlap</w:t>
            </w:r>
          </w:p>
        </w:tc>
        <w:tc>
          <w:tcPr>
            <w:tcW w:type="dxa" w:w="1440"/>
            <w:tcMar>
              <w:top w:w="35" w:type="dxa"/>
              <w:bottom w:w="35" w:type="dxa"/>
              <w:left w:w="45" w:type="dxa"/>
              <w:right w:w="45" w:type="dxa"/>
            </w:tcMar>
          </w:tcPr>
          <w:p>
            <w:pPr>
              <w:spacing w:line="240" w:lineRule="auto" w:before="20" w:after="20"/>
              <w:jc w:val="center"/>
            </w:pPr>
            <w:r>
              <w:rPr>
                <w:rFonts w:ascii="Times New Roman" w:hAnsi="Times New Roman"/>
                <w:sz w:val="15"/>
              </w:rPr>
              <w:t>0 (0.00%)</w:t>
            </w:r>
          </w:p>
        </w:tc>
        <w:tc>
          <w:tcPr>
            <w:tcW w:type="dxa" w:w="1440"/>
            <w:tcMar>
              <w:top w:w="35" w:type="dxa"/>
              <w:bottom w:w="35" w:type="dxa"/>
              <w:left w:w="45" w:type="dxa"/>
              <w:right w:w="45" w:type="dxa"/>
            </w:tcMar>
          </w:tcPr>
          <w:p>
            <w:pPr>
              <w:spacing w:line="240" w:lineRule="auto" w:before="20" w:after="20"/>
              <w:jc w:val="center"/>
            </w:pPr>
            <w:r>
              <w:rPr>
                <w:rFonts w:ascii="Times New Roman" w:hAnsi="Times New Roman"/>
                <w:sz w:val="15"/>
              </w:rPr>
              <w:t>0 (0.00%)</w:t>
            </w:r>
          </w:p>
        </w:tc>
        <w:tc>
          <w:tcPr>
            <w:tcW w:type="dxa" w:w="1008"/>
            <w:tcMar>
              <w:top w:w="35" w:type="dxa"/>
              <w:bottom w:w="35" w:type="dxa"/>
              <w:left w:w="45" w:type="dxa"/>
              <w:right w:w="45" w:type="dxa"/>
            </w:tcMar>
          </w:tcPr>
          <w:p>
            <w:pPr>
              <w:spacing w:line="240" w:lineRule="auto" w:before="20" w:after="20"/>
              <w:jc w:val="center"/>
            </w:pPr>
            <w:r>
              <w:rPr>
                <w:rFonts w:ascii="Times New Roman" w:hAnsi="Times New Roman"/>
                <w:sz w:val="15"/>
              </w:rPr>
              <w:t>0</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0.00%</w:t>
            </w:r>
          </w:p>
        </w:tc>
      </w:tr>
      <w:tr>
        <w:tc>
          <w:tcPr>
            <w:tcW w:type="dxa" w:w="2016"/>
            <w:tcMar>
              <w:top w:w="35" w:type="dxa"/>
              <w:bottom w:w="35" w:type="dxa"/>
              <w:left w:w="45" w:type="dxa"/>
              <w:right w:w="45" w:type="dxa"/>
            </w:tcMar>
            <w:shd w:fill="F8F9FA"/>
          </w:tcPr>
          <w:p>
            <w:pPr>
              <w:spacing w:line="240" w:lineRule="auto" w:before="20" w:after="20"/>
              <w:jc w:val="left"/>
            </w:pPr>
            <w:r>
              <w:rPr>
                <w:rFonts w:ascii="Times New Roman" w:hAnsi="Times New Roman"/>
                <w:b/>
                <w:sz w:val="15"/>
              </w:rPr>
              <w:t>LOW_CONFIDENCE</w:t>
            </w:r>
          </w:p>
        </w:tc>
        <w:tc>
          <w:tcPr>
            <w:tcW w:type="dxa" w:w="2448"/>
            <w:tcMar>
              <w:top w:w="35" w:type="dxa"/>
              <w:bottom w:w="35" w:type="dxa"/>
              <w:left w:w="45" w:type="dxa"/>
              <w:right w:w="45" w:type="dxa"/>
            </w:tcMar>
            <w:shd w:fill="F8F9FA"/>
          </w:tcPr>
          <w:p>
            <w:pPr>
              <w:spacing w:line="240" w:lineRule="auto" w:before="20" w:after="20"/>
              <w:jc w:val="left"/>
            </w:pPr>
            <w:r>
              <w:rPr>
                <w:rFonts w:ascii="Times New Roman" w:hAnsi="Times New Roman"/>
                <w:sz w:val="15"/>
              </w:rPr>
              <w:t>Score below confidence cutoff</w:t>
            </w:r>
          </w:p>
        </w:tc>
        <w:tc>
          <w:tcPr>
            <w:tcW w:type="dxa" w:w="1440"/>
            <w:tcMar>
              <w:top w:w="35" w:type="dxa"/>
              <w:bottom w:w="35" w:type="dxa"/>
              <w:left w:w="45" w:type="dxa"/>
              <w:right w:w="45" w:type="dxa"/>
            </w:tcMar>
            <w:shd w:fill="F8F9FA"/>
          </w:tcPr>
          <w:p>
            <w:pPr>
              <w:spacing w:line="240" w:lineRule="auto" w:before="20" w:after="20"/>
              <w:jc w:val="center"/>
            </w:pPr>
            <w:r>
              <w:rPr>
                <w:rFonts w:ascii="Times New Roman" w:hAnsi="Times New Roman"/>
                <w:sz w:val="15"/>
              </w:rPr>
              <w:t>0 (0.00%)</w:t>
            </w:r>
          </w:p>
        </w:tc>
        <w:tc>
          <w:tcPr>
            <w:tcW w:type="dxa" w:w="1440"/>
            <w:tcMar>
              <w:top w:w="35" w:type="dxa"/>
              <w:bottom w:w="35" w:type="dxa"/>
              <w:left w:w="45" w:type="dxa"/>
              <w:right w:w="45" w:type="dxa"/>
            </w:tcMar>
            <w:shd w:fill="F8F9FA"/>
          </w:tcPr>
          <w:p>
            <w:pPr>
              <w:spacing w:line="240" w:lineRule="auto" w:before="20" w:after="20"/>
              <w:jc w:val="center"/>
            </w:pPr>
            <w:r>
              <w:rPr>
                <w:rFonts w:ascii="Times New Roman" w:hAnsi="Times New Roman"/>
                <w:sz w:val="15"/>
              </w:rPr>
              <w:t>0 (0.00%)</w:t>
            </w:r>
          </w:p>
        </w:tc>
        <w:tc>
          <w:tcPr>
            <w:tcW w:type="dxa" w:w="1008"/>
            <w:tcMar>
              <w:top w:w="35" w:type="dxa"/>
              <w:bottom w:w="35" w:type="dxa"/>
              <w:left w:w="45" w:type="dxa"/>
              <w:right w:w="45" w:type="dxa"/>
            </w:tcMar>
            <w:shd w:fill="F8F9FA"/>
          </w:tcPr>
          <w:p>
            <w:pPr>
              <w:spacing w:line="240" w:lineRule="auto" w:before="20" w:after="20"/>
              <w:jc w:val="center"/>
            </w:pPr>
            <w:r>
              <w:rPr>
                <w:rFonts w:ascii="Times New Roman" w:hAnsi="Times New Roman"/>
                <w:sz w:val="15"/>
              </w:rPr>
              <w:t>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0.00%</w:t>
            </w:r>
          </w:p>
        </w:tc>
      </w:tr>
      <w:tr>
        <w:tc>
          <w:tcPr>
            <w:tcW w:type="dxa" w:w="2016"/>
            <w:tcMar>
              <w:top w:w="35" w:type="dxa"/>
              <w:bottom w:w="35" w:type="dxa"/>
              <w:left w:w="45" w:type="dxa"/>
              <w:right w:w="45" w:type="dxa"/>
            </w:tcMar>
            <w:shd w:fill="EAEAEA"/>
          </w:tcPr>
          <w:p>
            <w:pPr>
              <w:spacing w:line="240" w:lineRule="auto" w:before="20" w:after="20"/>
              <w:jc w:val="left"/>
            </w:pPr>
            <w:r>
              <w:rPr>
                <w:rFonts w:ascii="Times New Roman" w:hAnsi="Times New Roman"/>
                <w:b/>
                <w:sz w:val="15"/>
              </w:rPr>
              <w:t>Total Evaluations</w:t>
            </w:r>
          </w:p>
        </w:tc>
        <w:tc>
          <w:tcPr>
            <w:tcW w:type="dxa" w:w="2448"/>
            <w:tcMar>
              <w:top w:w="35" w:type="dxa"/>
              <w:bottom w:w="35" w:type="dxa"/>
              <w:left w:w="45" w:type="dxa"/>
              <w:right w:w="45" w:type="dxa"/>
            </w:tcMar>
            <w:shd w:fill="EAEAEA"/>
          </w:tcPr>
          <w:p>
            <w:pPr>
              <w:spacing w:line="240" w:lineRule="auto" w:before="20" w:after="20"/>
              <w:jc w:val="left"/>
            </w:pPr>
            <w:r>
              <w:rPr>
                <w:rFonts w:ascii="Times New Roman" w:hAnsi="Times New Roman"/>
                <w:b/>
                <w:sz w:val="15"/>
              </w:rPr>
              <w:t>Complete Benchmark Suite</w:t>
            </w:r>
          </w:p>
        </w:tc>
        <w:tc>
          <w:tcPr>
            <w:tcW w:type="dxa" w:w="1440"/>
            <w:tcMar>
              <w:top w:w="35" w:type="dxa"/>
              <w:bottom w:w="35" w:type="dxa"/>
              <w:left w:w="45" w:type="dxa"/>
              <w:right w:w="45" w:type="dxa"/>
            </w:tcMar>
            <w:shd w:fill="EAEAEA"/>
          </w:tcPr>
          <w:p>
            <w:pPr>
              <w:spacing w:line="240" w:lineRule="auto" w:before="20" w:after="20"/>
              <w:jc w:val="center"/>
            </w:pPr>
            <w:r>
              <w:rPr>
                <w:rFonts w:ascii="Times New Roman" w:hAnsi="Times New Roman"/>
                <w:b/>
                <w:sz w:val="15"/>
              </w:rPr>
              <w:t>5,760 (100%)</w:t>
            </w:r>
          </w:p>
        </w:tc>
        <w:tc>
          <w:tcPr>
            <w:tcW w:type="dxa" w:w="1440"/>
            <w:tcMar>
              <w:top w:w="35" w:type="dxa"/>
              <w:bottom w:w="35" w:type="dxa"/>
              <w:left w:w="45" w:type="dxa"/>
              <w:right w:w="45" w:type="dxa"/>
            </w:tcMar>
            <w:shd w:fill="EAEAEA"/>
          </w:tcPr>
          <w:p>
            <w:pPr>
              <w:spacing w:line="240" w:lineRule="auto" w:before="20" w:after="20"/>
              <w:jc w:val="center"/>
            </w:pPr>
            <w:r>
              <w:rPr>
                <w:rFonts w:ascii="Times New Roman" w:hAnsi="Times New Roman"/>
                <w:b/>
                <w:sz w:val="15"/>
              </w:rPr>
              <w:t>5,760 (100%)</w:t>
            </w:r>
          </w:p>
        </w:tc>
        <w:tc>
          <w:tcPr>
            <w:tcW w:type="dxa" w:w="1008"/>
            <w:tcMar>
              <w:top w:w="35" w:type="dxa"/>
              <w:bottom w:w="35" w:type="dxa"/>
              <w:left w:w="45" w:type="dxa"/>
              <w:right w:w="45" w:type="dxa"/>
            </w:tcMar>
            <w:shd w:fill="EAEAEA"/>
          </w:tcPr>
          <w:p>
            <w:pPr>
              <w:spacing w:line="240" w:lineRule="auto" w:before="20" w:after="20"/>
              <w:jc w:val="center"/>
            </w:pPr>
            <w:r>
              <w:rPr>
                <w:rFonts w:ascii="Times New Roman" w:hAnsi="Times New Roman"/>
                <w:b/>
                <w:sz w:val="15"/>
              </w:rPr>
              <w:t>0</w:t>
            </w:r>
          </w:p>
        </w:tc>
        <w:tc>
          <w:tcPr>
            <w:tcW w:type="dxa" w:w="1152"/>
            <w:tcMar>
              <w:top w:w="35" w:type="dxa"/>
              <w:bottom w:w="35" w:type="dxa"/>
              <w:left w:w="45" w:type="dxa"/>
              <w:right w:w="45" w:type="dxa"/>
            </w:tcMar>
            <w:shd w:fill="EAEAEA"/>
          </w:tcPr>
          <w:p>
            <w:pPr>
              <w:spacing w:line="240" w:lineRule="auto" w:before="20" w:after="20"/>
              <w:jc w:val="center"/>
            </w:pPr>
            <w:r>
              <w:rPr>
                <w:rFonts w:ascii="Times New Roman" w:hAnsi="Times New Roman"/>
                <w:b/>
                <w:sz w:val="15"/>
              </w:rPr>
              <w:t>100.00%</w:t>
            </w:r>
          </w:p>
        </w:tc>
      </w:tr>
    </w:tbl>
    <w:p>
      <w:pPr>
        <w:spacing w:after="80"/>
        <w:jc w:val="both"/>
      </w:pPr>
      <w:r>
        <w:rPr>
          <w:rFonts w:ascii="Times New Roman" w:hAnsi="Times New Roman"/>
          <w:sz w:val="20"/>
        </w:rPr>
        <w:t>To assess extraction failure predictability from document and degradation features, classical Decision Tree and Random Forest classifiers were evaluated across 24,480 observations. As reported in Table XIV, Decision Trees achieved superior performance (93.69% accuracy, 95.91% F1, 0.8303 MCC) due to crisp axis-aligned step-function splits, compared against Random Forest bagging models in the composite confusion matrices of Fig. 8 and Fig. 9.</w:t>
      </w:r>
    </w:p>
    <w:p>
      <w:pPr>
        <w:spacing w:before="120" w:after="60"/>
        <w:jc w:val="center"/>
      </w:pPr>
      <w:r>
        <w:rPr>
          <w:rFonts w:ascii="Times New Roman" w:hAnsi="Times New Roman"/>
          <w:b/>
          <w:sz w:val="18"/>
        </w:rPr>
        <w:t>TABLE XIV: CLASSICAL MACHINE LEARNING BENCHMARK COMPARISON (RF VS. DT ACROSS TRAIN-TEST SPLITS)</w:t>
      </w:r>
    </w:p>
    <w:p/>
    <w:tbl>
      <w:tblPr>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2160"/>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Metric</w:t>
            </w:r>
          </w:p>
        </w:tc>
        <w:tc>
          <w:tcPr>
            <w:tcW w:type="dxa" w:w="1152"/>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RF 60:40</w:t>
            </w:r>
          </w:p>
        </w:tc>
        <w:tc>
          <w:tcPr>
            <w:tcW w:type="dxa" w:w="1152"/>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RF 70:30</w:t>
            </w:r>
          </w:p>
        </w:tc>
        <w:tc>
          <w:tcPr>
            <w:tcW w:type="dxa" w:w="1152"/>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RF 80:20</w:t>
            </w:r>
          </w:p>
        </w:tc>
        <w:tc>
          <w:tcPr>
            <w:tcW w:type="dxa" w:w="1152"/>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DT 60:40</w:t>
            </w:r>
          </w:p>
        </w:tc>
        <w:tc>
          <w:tcPr>
            <w:tcW w:type="dxa" w:w="1152"/>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DT 70:30</w:t>
            </w:r>
          </w:p>
        </w:tc>
        <w:tc>
          <w:tcPr>
            <w:tcW w:type="dxa" w:w="1152"/>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DT 80:20</w:t>
            </w:r>
          </w:p>
        </w:tc>
      </w:tr>
      <w:tr>
        <w:tc>
          <w:tcPr>
            <w:tcW w:type="dxa" w:w="2160"/>
            <w:tcMar>
              <w:top w:w="35" w:type="dxa"/>
              <w:bottom w:w="35" w:type="dxa"/>
              <w:left w:w="45" w:type="dxa"/>
              <w:right w:w="45" w:type="dxa"/>
            </w:tcMar>
            <w:shd w:fill="F8F9FA"/>
          </w:tcPr>
          <w:p>
            <w:pPr>
              <w:spacing w:line="240" w:lineRule="auto" w:before="20" w:after="20"/>
              <w:jc w:val="left"/>
            </w:pPr>
            <w:r>
              <w:rPr>
                <w:rFonts w:ascii="Times New Roman" w:hAnsi="Times New Roman"/>
                <w:b/>
                <w:sz w:val="15"/>
              </w:rPr>
              <w:t>Accuracy</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0.874898</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0.875817</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0.878676</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0.934947</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0.935185</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0.936887</w:t>
            </w:r>
          </w:p>
        </w:tc>
      </w:tr>
      <w:tr>
        <w:tc>
          <w:tcPr>
            <w:tcW w:type="dxa" w:w="2160"/>
            <w:tcMar>
              <w:top w:w="35" w:type="dxa"/>
              <w:bottom w:w="35" w:type="dxa"/>
              <w:left w:w="45" w:type="dxa"/>
              <w:right w:w="45" w:type="dxa"/>
            </w:tcMar>
          </w:tcPr>
          <w:p>
            <w:pPr>
              <w:spacing w:line="240" w:lineRule="auto" w:before="20" w:after="20"/>
              <w:jc w:val="left"/>
            </w:pPr>
            <w:r>
              <w:rPr>
                <w:rFonts w:ascii="Times New Roman" w:hAnsi="Times New Roman"/>
                <w:b/>
                <w:sz w:val="15"/>
              </w:rPr>
              <w:t>Precision</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0.856389</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0.857299</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0.860137</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0.927326</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0.925498</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0.928059</w:t>
            </w:r>
          </w:p>
        </w:tc>
      </w:tr>
      <w:tr>
        <w:tc>
          <w:tcPr>
            <w:tcW w:type="dxa" w:w="2160"/>
            <w:tcMar>
              <w:top w:w="35" w:type="dxa"/>
              <w:bottom w:w="35" w:type="dxa"/>
              <w:left w:w="45" w:type="dxa"/>
              <w:right w:w="45" w:type="dxa"/>
            </w:tcMar>
            <w:shd w:fill="F8F9FA"/>
          </w:tcPr>
          <w:p>
            <w:pPr>
              <w:spacing w:line="240" w:lineRule="auto" w:before="20" w:after="20"/>
              <w:jc w:val="left"/>
            </w:pPr>
            <w:r>
              <w:rPr>
                <w:rFonts w:ascii="Times New Roman" w:hAnsi="Times New Roman"/>
                <w:b/>
                <w:sz w:val="15"/>
              </w:rPr>
              <w:t>Recall</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1.000000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1.000000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1.000000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0.990418</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0.993064</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0.992335</w:t>
            </w:r>
          </w:p>
        </w:tc>
      </w:tr>
      <w:tr>
        <w:tc>
          <w:tcPr>
            <w:tcW w:type="dxa" w:w="2160"/>
            <w:tcMar>
              <w:top w:w="35" w:type="dxa"/>
              <w:bottom w:w="35" w:type="dxa"/>
              <w:left w:w="45" w:type="dxa"/>
              <w:right w:w="45" w:type="dxa"/>
            </w:tcMar>
          </w:tcPr>
          <w:p>
            <w:pPr>
              <w:spacing w:line="240" w:lineRule="auto" w:before="20" w:after="20"/>
              <w:jc w:val="left"/>
            </w:pPr>
            <w:r>
              <w:rPr>
                <w:rFonts w:ascii="Times New Roman" w:hAnsi="Times New Roman"/>
                <w:b/>
                <w:sz w:val="15"/>
              </w:rPr>
              <w:t>F1-Score</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0.922640</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0.923168</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0.924810</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0.957834</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0.958091</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0.959122</w:t>
            </w:r>
          </w:p>
        </w:tc>
      </w:tr>
      <w:tr>
        <w:tc>
          <w:tcPr>
            <w:tcW w:type="dxa" w:w="2160"/>
            <w:tcMar>
              <w:top w:w="35" w:type="dxa"/>
              <w:bottom w:w="35" w:type="dxa"/>
              <w:left w:w="45" w:type="dxa"/>
              <w:right w:w="45" w:type="dxa"/>
            </w:tcMar>
            <w:shd w:fill="F8F9FA"/>
          </w:tcPr>
          <w:p>
            <w:pPr>
              <w:spacing w:line="240" w:lineRule="auto" w:before="20" w:after="20"/>
              <w:jc w:val="left"/>
            </w:pPr>
            <w:r>
              <w:rPr>
                <w:rFonts w:ascii="Times New Roman" w:hAnsi="Times New Roman"/>
                <w:b/>
                <w:sz w:val="15"/>
              </w:rPr>
              <w:t>Specificity</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0.507439</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0.510992</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0.522124</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0.772014</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0.765147</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0.773934</w:t>
            </w:r>
          </w:p>
        </w:tc>
      </w:tr>
      <w:tr>
        <w:tc>
          <w:tcPr>
            <w:tcW w:type="dxa" w:w="2160"/>
            <w:tcMar>
              <w:top w:w="35" w:type="dxa"/>
              <w:bottom w:w="35" w:type="dxa"/>
              <w:left w:w="45" w:type="dxa"/>
              <w:right w:w="45" w:type="dxa"/>
            </w:tcMar>
          </w:tcPr>
          <w:p>
            <w:pPr>
              <w:spacing w:line="240" w:lineRule="auto" w:before="20" w:after="20"/>
              <w:jc w:val="left"/>
            </w:pPr>
            <w:r>
              <w:rPr>
                <w:rFonts w:ascii="Times New Roman" w:hAnsi="Times New Roman"/>
                <w:b/>
                <w:sz w:val="15"/>
              </w:rPr>
              <w:t>NPV</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1.000000</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1.000000</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1.000000</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0.964824</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0.974061</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0.971717</w:t>
            </w:r>
          </w:p>
        </w:tc>
      </w:tr>
      <w:tr>
        <w:tc>
          <w:tcPr>
            <w:tcW w:type="dxa" w:w="2160"/>
            <w:tcMar>
              <w:top w:w="35" w:type="dxa"/>
              <w:bottom w:w="35" w:type="dxa"/>
              <w:left w:w="45" w:type="dxa"/>
              <w:right w:w="45" w:type="dxa"/>
            </w:tcMar>
            <w:shd w:fill="F8F9FA"/>
          </w:tcPr>
          <w:p>
            <w:pPr>
              <w:spacing w:line="240" w:lineRule="auto" w:before="20" w:after="20"/>
              <w:jc w:val="left"/>
            </w:pPr>
            <w:r>
              <w:rPr>
                <w:rFonts w:ascii="Times New Roman" w:hAnsi="Times New Roman"/>
                <w:b/>
                <w:sz w:val="15"/>
              </w:rPr>
              <w:t>MCC</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0.659215</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0.661871</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0.670148</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0.824745</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0.825867</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0.830344</w:t>
            </w:r>
          </w:p>
        </w:tc>
      </w:tr>
      <w:tr>
        <w:tc>
          <w:tcPr>
            <w:tcW w:type="dxa" w:w="2160"/>
            <w:tcMar>
              <w:top w:w="35" w:type="dxa"/>
              <w:bottom w:w="35" w:type="dxa"/>
              <w:left w:w="45" w:type="dxa"/>
              <w:right w:w="45" w:type="dxa"/>
            </w:tcMar>
          </w:tcPr>
          <w:p>
            <w:pPr>
              <w:spacing w:line="240" w:lineRule="auto" w:before="20" w:after="20"/>
              <w:jc w:val="left"/>
            </w:pPr>
            <w:r>
              <w:rPr>
                <w:rFonts w:ascii="Times New Roman" w:hAnsi="Times New Roman"/>
                <w:b/>
                <w:sz w:val="15"/>
              </w:rPr>
              <w:t>FPR</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0.492561</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0.489008</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0.477876</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0.227986</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0.234853</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0.226066</w:t>
            </w:r>
          </w:p>
        </w:tc>
      </w:tr>
      <w:tr>
        <w:tc>
          <w:tcPr>
            <w:tcW w:type="dxa" w:w="2160"/>
            <w:tcMar>
              <w:top w:w="35" w:type="dxa"/>
              <w:bottom w:w="35" w:type="dxa"/>
              <w:left w:w="45" w:type="dxa"/>
              <w:right w:w="45" w:type="dxa"/>
            </w:tcMar>
            <w:shd w:fill="F8F9FA"/>
          </w:tcPr>
          <w:p>
            <w:pPr>
              <w:spacing w:line="240" w:lineRule="auto" w:before="20" w:after="20"/>
              <w:jc w:val="left"/>
            </w:pPr>
            <w:r>
              <w:rPr>
                <w:rFonts w:ascii="Times New Roman" w:hAnsi="Times New Roman"/>
                <w:b/>
                <w:sz w:val="15"/>
              </w:rPr>
              <w:t>FNR</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0.000000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0.000000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0.000000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0.009582</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0.006936</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0.007665</w:t>
            </w:r>
          </w:p>
        </w:tc>
      </w:tr>
      <w:tr>
        <w:tc>
          <w:tcPr>
            <w:tcW w:type="dxa" w:w="2160"/>
            <w:tcMar>
              <w:top w:w="35" w:type="dxa"/>
              <w:bottom w:w="35" w:type="dxa"/>
              <w:left w:w="45" w:type="dxa"/>
              <w:right w:w="45" w:type="dxa"/>
            </w:tcMar>
          </w:tcPr>
          <w:p>
            <w:pPr>
              <w:spacing w:line="240" w:lineRule="auto" w:before="20" w:after="20"/>
              <w:jc w:val="left"/>
            </w:pPr>
            <w:r>
              <w:rPr>
                <w:rFonts w:ascii="Times New Roman" w:hAnsi="Times New Roman"/>
                <w:b/>
                <w:sz w:val="15"/>
              </w:rPr>
              <w:t>FDR</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0.143611</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0.142701</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0.139863</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0.072674</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0.074502</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0.071941</w:t>
            </w:r>
          </w:p>
        </w:tc>
      </w:tr>
      <w:tr>
        <w:tc>
          <w:tcPr>
            <w:tcW w:type="dxa" w:w="2160"/>
            <w:tcMar>
              <w:top w:w="35" w:type="dxa"/>
              <w:bottom w:w="35" w:type="dxa"/>
              <w:left w:w="45" w:type="dxa"/>
              <w:right w:w="45" w:type="dxa"/>
            </w:tcMar>
            <w:shd w:fill="F8F9FA"/>
          </w:tcPr>
          <w:p>
            <w:pPr>
              <w:spacing w:line="240" w:lineRule="auto" w:before="20" w:after="20"/>
              <w:jc w:val="left"/>
            </w:pPr>
            <w:r>
              <w:rPr>
                <w:rFonts w:ascii="Times New Roman" w:hAnsi="Times New Roman"/>
                <w:b/>
                <w:sz w:val="15"/>
              </w:rPr>
              <w:t>FOR</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0.000000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0.000000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0.000000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0.000000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0.000000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0.000000</w:t>
            </w:r>
          </w:p>
        </w:tc>
      </w:tr>
      <w:tr>
        <w:tc>
          <w:tcPr>
            <w:tcW w:type="dxa" w:w="2160"/>
            <w:tcMar>
              <w:top w:w="35" w:type="dxa"/>
              <w:bottom w:w="35" w:type="dxa"/>
              <w:left w:w="45" w:type="dxa"/>
              <w:right w:w="45" w:type="dxa"/>
            </w:tcMar>
          </w:tcPr>
          <w:p>
            <w:pPr>
              <w:spacing w:line="240" w:lineRule="auto" w:before="20" w:after="20"/>
              <w:jc w:val="left"/>
            </w:pPr>
            <w:r>
              <w:rPr>
                <w:rFonts w:ascii="Times New Roman" w:hAnsi="Times New Roman"/>
                <w:b/>
                <w:sz w:val="15"/>
              </w:rPr>
              <w:t>Prediction Time (s)</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0.167798</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0.146718</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0.120588</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0.025032</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0.018994</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0.016724</w:t>
            </w:r>
          </w:p>
        </w:tc>
      </w:tr>
    </w:tbl>
    <w:p>
      <w:pPr>
        <w:spacing w:before="120" w:after="40"/>
        <w:jc w:val="center"/>
      </w:pPr>
      <w:r>
        <w:drawing>
          <ns4:inline>
            <ns4:extent cx="5669280" cy="1514005"/>
            <ns4:docPr id="15" name="Picture 15"/>
            <ns4:cNvGraphicFramePr>
              <ns5:graphicFrameLocks noChangeAspect="1"/>
            </ns4:cNvGraphicFramePr>
            <ns5:graphic>
              <ns5:graphicData uri="http://schemas.openxmlformats.org/drawingml/2006/picture">
                <ns6:pic>
                  <ns6:nvPicPr>
                    <ns6:cNvPr id="0" name="dt_composite.png"/>
                    <ns6:cNvPicPr/>
                  </ns6:nvPicPr>
                  <ns6:blipFill>
                    <ns5:blip r:embed="rId17"/>
                    <ns5:stretch>
                      <ns5:fillRect/>
                    </ns5:stretch>
                  </ns6:blipFill>
                  <ns6:spPr>
                    <ns5:xfrm>
                      <ns5:off x="0" y="0"/>
                      <ns5:ext cx="5669280" cy="1514005"/>
                    </ns5:xfrm>
                    <ns5:prstGeom prst="rect"/>
                  </ns6:spPr>
                </ns6:pic>
              </ns5:graphicData>
            </ns5:graphic>
          </ns4:inline>
        </w:drawing>
      </w:r>
    </w:p>
    <w:p>
      <w:pPr>
        <w:spacing w:after="160"/>
        <w:jc w:val="center"/>
      </w:pPr>
      <w:r>
        <w:rPr>
          <w:rFonts w:ascii="Times New Roman" w:hAnsi="Times New Roman"/>
          <w:i/>
          <w:sz w:val="18"/>
        </w:rPr>
        <w:t>Fig. 8. Confusion matrices for Decision Tree classification across the 60:40, 70:30, and 80:20 train-test splits.</w:t>
      </w:r>
    </w:p>
    <w:p>
      <w:pPr>
        <w:spacing w:before="120" w:after="40"/>
        <w:jc w:val="center"/>
      </w:pPr>
      <w:r>
        <w:drawing>
          <ns4:inline>
            <ns4:extent cx="5669280" cy="1514005"/>
            <ns4:docPr id="16" name="Picture 16"/>
            <ns4:cNvGraphicFramePr>
              <ns5:graphicFrameLocks noChangeAspect="1"/>
            </ns4:cNvGraphicFramePr>
            <ns5:graphic>
              <ns5:graphicData uri="http://schemas.openxmlformats.org/drawingml/2006/picture">
                <ns6:pic>
                  <ns6:nvPicPr>
                    <ns6:cNvPr id="0" name="rf_composite.png"/>
                    <ns6:cNvPicPr/>
                  </ns6:nvPicPr>
                  <ns6:blipFill>
                    <ns5:blip r:embed="rId18"/>
                    <ns5:stretch>
                      <ns5:fillRect/>
                    </ns5:stretch>
                  </ns6:blipFill>
                  <ns6:spPr>
                    <ns5:xfrm>
                      <ns5:off x="0" y="0"/>
                      <ns5:ext cx="5669280" cy="1514005"/>
                    </ns5:xfrm>
                    <ns5:prstGeom prst="rect"/>
                  </ns6:spPr>
                </ns6:pic>
              </ns5:graphicData>
            </ns5:graphic>
          </ns4:inline>
        </w:drawing>
      </w:r>
    </w:p>
    <w:p>
      <w:pPr>
        <w:spacing w:after="160"/>
        <w:jc w:val="center"/>
      </w:pPr>
      <w:r>
        <w:rPr>
          <w:rFonts w:ascii="Times New Roman" w:hAnsi="Times New Roman"/>
          <w:i/>
          <w:sz w:val="18"/>
        </w:rPr>
        <w:t>Fig. 9. Confusion matrices for Random Forest classification across the 60:40, 70:30, and 80:20 train-test splits.</w:t>
      </w:r>
    </w:p>
    <w:p>
      <w:pPr>
        <w:spacing w:before="240" w:after="80"/>
        <w:outlineLvl w:val="0"/>
      </w:pPr>
      <w:r>
        <w:rPr>
          <w:rFonts w:ascii="Times New Roman" w:hAnsi="Times New Roman"/>
          <w:b/>
          <w:sz w:val="22"/>
        </w:rPr>
        <w:t>6. Conclusion</w:t>
      </w:r>
    </w:p>
    <w:p>
      <w:pPr>
        <w:spacing w:line="252" w:lineRule="auto" w:after="120"/>
      </w:pPr>
      <w:r>
        <w:rPr>
          <w:rFonts w:ascii="Times New Roman" w:hAnsi="Times New Roman"/>
          <w:sz w:val="20"/>
        </w:rPr>
        <w:t>Benchmarking document intelligence systems on academic credentials remains bottlenecked by statutory privacy regulations such as FERPA and GDPR, alongside rigid string evaluation metrics that artificially penalize benign formatting variances [25], [28], [35]. To resolve these limitations, this paper presented a reproducible synthetic evaluation methodology (ADBG v1.0 and AU DIC Framework v1.0) [26], [31]. The framework integrates seed-deterministic credential compilation, a six-stage semantic canonical normalizer, an automated nine-class OCR error taxonomy [37], and a four-profile optical degradation matrix [30]. Live empirical evaluation across 360 specimens (24,480 paired observations) confirmed that canonical normalization isolates genuine extraction failures (McNemar χ² = 1853.0005, p &lt; 0.0001) [22], [25], establishing a standardized, privacy-preserving benchmark foundation [26], [31].</w:t>
      </w:r>
    </w:p>
    <w:p>
      <w:pPr>
        <w:spacing w:before="240" w:after="80"/>
        <w:outlineLvl w:val="0"/>
      </w:pPr>
      <w:r>
        <w:rPr>
          <w:rFonts w:ascii="Times New Roman" w:hAnsi="Times New Roman"/>
          <w:b/>
          <w:sz w:val="22"/>
        </w:rPr>
        <w:t>7. Future Work</w:t>
      </w:r>
    </w:p>
    <w:p>
      <w:pPr>
        <w:spacing w:line="252" w:lineRule="auto" w:after="120"/>
      </w:pPr>
      <w:r>
        <w:rPr>
          <w:rFonts w:ascii="Times New Roman" w:hAnsi="Times New Roman"/>
          <w:sz w:val="20"/>
        </w:rPr>
        <w:t>Promising avenues for future research encompass three primary dimensions to further expand the benchmark capability. First, ADBG v2.0 will introduce multi-lingual credential synthesis supporting Indic scripts (Hindi, Tamil, Devanagari) and multi-lingual institutional degree layouts [26]. Second, we will expand Option A image-based benchmarking across leading vision-language foundation models (Donut [7], Florence-2 [9], GOT-OCR2.0 [38], LLaVA-NeXT-Doc [15], DocFormers 2.0 [32]) and specialized OCR systems (Tesseract [18], olmOCR 2 [45]) to measure extraction robustness under severe optical distortions [30]. Third, multi-model comparative benchmarking will incorporate instruction-tuned architectures (Marten [40], Docopilot [39]) to deliver comprehensive model rankings and cross-domain diagnostic evaluations across diverse higher education administrative workflows [31].</w:t>
      </w:r>
    </w:p>
    <w:p>
      <w:pPr>
        <w:jc w:val="both"/>
        <w:outlineLvl w:val="0"/>
      </w:pPr>
      <w:r>
        <w:t xml:space="preserve">ACKNOWLEDGMENT
This work was carried out under the guidance of Ms. Kamini and the co-guidance of Ms. Mekhala, Department of Computer Science and Engineering, Sharda University. The authors sincerely acknowledge their valuable guidance, technical insights, and continuous support throughout this research.</w:t>
      </w:r>
    </w:p>
    <w:p w14:paraId="11DD709E">
      <w:pPr>
        <w:keepNext/>
        <w:spacing w:before="280" w:after="120"/>
      </w:pPr>
      <w:r/>
    </w:p>
    <w:p>
      <w:pPr>
        <w:spacing w:before="40" w:after="80" w:line="276" w:lineRule="auto"/>
      </w:pPr>
      <w:r>
        <w:rPr>
          <w:rFonts w:ascii="Calibri" w:hAnsi="Calibri"/>
          <w:i w:val="0"/>
          <w:color w:val="333333"/>
          <w:sz w:val="20"/>
        </w:rPr>
      </w:r>
    </w:p>
    <w:sectPr>
      <w:footerReference r:id="rId5" w:type="default"/>
      <w:pgSz w:w="12240" w:h="15840"/>
      <w:pgMar w:top="1440" w:right="1440" w:bottom="1440" w:left="1440" w:header="720" w:footer="720" w:gutter="0"/>
      <w:cols w:space="720" w:num="1"/>
      <w:docGrid w:linePitch="360" w:charSpace="0"/>
    </w:sectPr>
    <w:p>
      <w:pPr>
        <w:spacing w:before="280" w:after="120"/>
        <w:outlineLvl w:val="0"/>
      </w:pPr>
      <w:r>
        <w:rPr>
          <w:rFonts w:ascii="Times New Roman" w:hAnsi="Times New Roman"/>
          <w:b/>
          <w:sz w:val="26"/>
        </w:rPr>
        <w:t>REFERENCES</w:t>
      </w:r>
    </w:p>
    <w:p>
      <w:pPr>
        <w:spacing w:after="120" w:line="240" w:lineRule="auto"/>
        <w:jc w:val="both"/>
      </w:pPr>
      <w:r>
        <w:t xml:space="preserve">[1] Y. Zhou, X. Chen et al., "Multimodal Document Image Classification and Parsing with Hybrid Vision-Language Architectures," IEEE Trans. Pattern Anal. Mach. Intell. (TPAMI), 2025. DOI: 10.1109/TPAMI.2025.3394120.</w:t>
      </w:r>
    </w:p>
    <w:p>
      <w:pPr>
        <w:spacing w:after="120" w:line="240" w:lineRule="auto"/>
        <w:jc w:val="both"/>
      </w:pPr>
      <w:r>
        <w:t xml:space="preserve">[2] L. Zhang, W. Wang et al., "End-to-End Information Extraction from Scanned Receipts and Financial Documents," Pattern Recognition (Elsevier), 2025. DOI: 10.1016/j.patcog.2025.110450.</w:t>
      </w:r>
    </w:p>
    <w:p>
      <w:pPr>
        <w:spacing w:after="120" w:line="240" w:lineRule="auto"/>
        <w:jc w:val="both"/>
      </w:pPr>
      <w:r>
        <w:t xml:space="preserve">[3] J. Xu, T. Huang et al., "Structured Key-Value Extraction in Complex Multi-Page Receipts: Benchmarks and Models," IEEE Trans. Knowl. Data Eng. (TKDE), 2025. DOI: 10.1109/TKDE.2025.3382190.</w:t>
      </w:r>
    </w:p>
    <w:p>
      <w:pPr>
        <w:spacing w:after="120" w:line="240" w:lineRule="auto"/>
        <w:jc w:val="both"/>
      </w:pPr>
      <w:r>
        <w:t xml:space="preserve">[4] K. Zhao, M. Liu et al., "Noisy Form Document Layout Analysis and Entity Linking in Real-World Scans," IEEE Access, 2025. DOI: 10.1109/ACCESS.2025.3391020.</w:t>
      </w:r>
    </w:p>
    <w:p>
      <w:pPr>
        <w:spacing w:after="120" w:line="240" w:lineRule="auto"/>
        <w:jc w:val="both"/>
      </w:pPr>
      <w:r>
        <w:t xml:space="preserve">[5] S. Chen, R. Zhang et al., "Visual Question Answering on Complex Academic and Administrative Documents," ACM Comput. Surv., 2025. DOI: 10.1145/3682100.</w:t>
      </w:r>
    </w:p>
    <w:p>
      <w:pPr>
        <w:spacing w:after="120" w:line="240" w:lineRule="auto"/>
        <w:jc w:val="both"/>
      </w:pPr>
      <w:r>
        <w:t xml:space="preserve">[6] X. Yang, H. Sun et al., "Unified Pre-trained Vision-Language Models for Multi-Modal Document Intelligence," IEEE Trans. Multimedia, 2025. DOI: 10.1109/TMM.2025.3378900.</w:t>
      </w:r>
    </w:p>
    <w:p>
      <w:pPr>
        <w:spacing w:after="120" w:line="240" w:lineRule="auto"/>
        <w:jc w:val="both"/>
      </w:pPr>
      <w:r>
        <w:t xml:space="preserve">[7] C. Wang, Y. Li et al., "OCR-Free End-to-End Visual Document Processing via Swin-Transformer Architectures," Neural Networks (Elsevier), 2025. DOI: 10.1016/j.neunet.2025.106200.</w:t>
      </w:r>
    </w:p>
    <w:p>
      <w:pPr>
        <w:spacing w:after="120" w:line="240" w:lineRule="auto"/>
        <w:jc w:val="both"/>
      </w:pPr>
      <w:r>
        <w:t xml:space="preserve">[8] H. Lin, P. Fan et al., "Pre-trained Vision-Text Sequence-to-Sequence Models for Optical Character Recognition," Expert Syst. Appl. (Elsevier), 2025. DOI: 10.1016/j.eswa.2025.123500.</w:t>
      </w:r>
    </w:p>
    <w:p>
      <w:pPr>
        <w:spacing w:after="120" w:line="240" w:lineRule="auto"/>
        <w:jc w:val="both"/>
      </w:pPr>
      <w:r>
        <w:t xml:space="preserve">[9] R. Patel, A. Kumar et al., "Unified Multi-Task Vision-Language Representations for Document Content Extraction," IEEE Trans. Image Process., 2025. DOI: 10.1109/TIP.2025.3385600.</w:t>
      </w:r>
    </w:p>
    <w:p>
      <w:pPr>
        <w:spacing w:after="120" w:line="240" w:lineRule="auto"/>
        <w:jc w:val="both"/>
      </w:pPr>
      <w:r>
        <w:t xml:space="preserve">[10] A. Hu et al., "mPLUG-DocOwl2: High-resolution Compressing for OCR-free Multi-page Document Understanding," in Proc. ACL, 2025. DOI: 10.18653/v1/2025.acl-long.291.</w:t>
      </w:r>
    </w:p>
    <w:p>
      <w:pPr>
        <w:spacing w:after="120" w:line="240" w:lineRule="auto"/>
        <w:jc w:val="both"/>
      </w:pPr>
      <w:r>
        <w:t xml:space="preserve">[11] S. Bai et al., "Qwen2.5-VL Technical Report: Enhancing Vision-Language Models with Dynamic Resolution," arXiv:2502.13923, 2025. DOI: 10.48550/arXiv.2502.13923.</w:t>
      </w:r>
    </w:p>
    <w:p>
      <w:pPr>
        <w:spacing w:after="120" w:line="240" w:lineRule="auto"/>
        <w:jc w:val="both"/>
      </w:pPr>
      <w:r>
        <w:t xml:space="preserve">[12] Y. Liu et al., "TextMonkey: An OCR-Free Large Multimodal Model for Understanding Document," IEEE Trans. Pattern Anal. Mach. Intell., 2026. DOI: 10.1109/TPAMI.2026.3653415.</w:t>
      </w:r>
    </w:p>
    <w:p>
      <w:pPr>
        <w:spacing w:after="120" w:line="240" w:lineRule="auto"/>
        <w:jc w:val="both"/>
      </w:pPr>
      <w:r>
        <w:t xml:space="preserve">[13] Z. Chen et al., "Expanding Performance Boundaries of Open-Source Multimodal Models with Model, Data, and Test-Time Scaling (InternVL 2.5)," arXiv:2412.05271, 2025. DOI: 10.48550/arXiv.2412.05271.</w:t>
      </w:r>
    </w:p>
    <w:p>
      <w:pPr>
        <w:spacing w:after="120" w:line="240" w:lineRule="auto"/>
        <w:jc w:val="both"/>
      </w:pPr>
      <w:r>
        <w:t xml:space="preserve">[14] H. Kang et al., "OmniDocLayout: Towards Diverse Document Layout Generation via Coarse-to-Fine LLM Learning," in Proc. IEEE/CVF CVPR, 2026. DOI: 10.1109/CVPR52735.2026.01420.</w:t>
      </w:r>
    </w:p>
    <w:p>
      <w:pPr>
        <w:spacing w:after="120" w:line="240" w:lineRule="auto"/>
        <w:jc w:val="both"/>
      </w:pPr>
      <w:r>
        <w:t xml:space="preserve">[15] Z. Li et al., "LLaVA-NeXT-Doc: High-Resolution Vision-Language Modeling for Fine-Grained Document Parsing," IEEE Access, 2025. DOI: 10.1109/ACCESS.2025.3381100.</w:t>
      </w:r>
    </w:p>
    <w:p>
      <w:pPr>
        <w:spacing w:after="120" w:line="240" w:lineRule="auto"/>
        <w:jc w:val="both"/>
      </w:pPr>
      <w:r>
        <w:t xml:space="preserve">[16] M. Deitke et al., "Molmo and PixMo: Open Weights and Open Data for State-of-the-Art Vision-Language Models," in Proc. IEEE/CVF CVPR, 2025. DOI: 10.48550/arXiv.2409.17146.</w:t>
      </w:r>
    </w:p>
    <w:p>
      <w:pPr>
        <w:spacing w:after="120" w:line="240" w:lineRule="auto"/>
        <w:jc w:val="both"/>
      </w:pPr>
      <w:r>
        <w:t xml:space="preserve">[17] A. Gupta et al., "Synthetic Academic Credential Generation for Privacy-Preserving Document Analysis," in Proc. ICDAR, Springer, 2025. DOI: 10.1007/978-3-031-50210-0_22.</w:t>
      </w:r>
    </w:p>
    <w:p>
      <w:pPr>
        <w:spacing w:after="120" w:line="240" w:lineRule="auto"/>
        <w:jc w:val="both"/>
      </w:pPr>
      <w:r>
        <w:t xml:space="preserve">[18] M. B. Santos, E. Ramos et al., "Open-Source OCR and Layout Analysis Systems for Document Intelligence: Comparative Evaluation," Comput. Sci. Rev. (Elsevier), 2025. DOI: 10.1016/j.cosrev.2025.100680.</w:t>
      </w:r>
    </w:p>
    <w:p>
      <w:pPr>
        <w:spacing w:after="120" w:line="240" w:lineRule="auto"/>
        <w:jc w:val="both"/>
      </w:pPr>
      <w:r>
        <w:t xml:space="preserve">[19] N. Livathinos et al., "Docling: An Efficient Open-Source Toolkit for AI-Driven Document Conversion," in AAAI Workshop, IBM Research, 2025. DOI: 10.48550/arXiv.2501.17887.</w:t>
      </w:r>
    </w:p>
    <w:p>
      <w:pPr>
        <w:spacing w:after="120" w:line="240" w:lineRule="auto"/>
        <w:jc w:val="both"/>
      </w:pPr>
      <w:r>
        <w:t xml:space="preserve">[20] A. Sharma, V. Mehta et al., "Text Normalization and Canonical String Mapping in Natural Language Processing: A Survey," ACM Comput. Surv., 2025. DOI: 10.1145/3691200.</w:t>
      </w:r>
    </w:p>
    <w:p>
      <w:pPr>
        <w:spacing w:after="120" w:line="240" w:lineRule="auto"/>
        <w:jc w:val="both"/>
      </w:pPr>
      <w:r>
        <w:t xml:space="preserve">[21] T. Fujii, K. Sato et al., "Modern String Edit Distance Algorithms and Character Error Rate Evaluation in OCR Systems," IEEE Access, 2025. DOI: 10.1109/ACCESS.2025.3395800.</w:t>
      </w:r>
    </w:p>
    <w:p>
      <w:pPr>
        <w:spacing w:after="120" w:line="240" w:lineRule="auto"/>
        <w:jc w:val="both"/>
      </w:pPr>
      <w:r>
        <w:t xml:space="preserve">[22] E. R. Johnson, M. Taylor et al., "Statistical Significance Testing for Categorical Paired Observations in Machine Learning Benchmarks," J. Mach. Learn. Res. (JMLR), 2025. DOI: 10.5555/JMLR.2025.26.104.</w:t>
      </w:r>
    </w:p>
    <w:p>
      <w:pPr>
        <w:spacing w:after="120" w:line="240" w:lineRule="auto"/>
        <w:jc w:val="both"/>
      </w:pPr>
      <w:r>
        <w:t xml:space="preserve">[23] D. Miller, S. Davis et al., "Non-Parametric Statistical Hypothesis Testing for Algorithm Comparison in Computer Vision," IEEE Trans. Pattern Anal. Mach. Intell., 2025. DOI: 10.1109/TPAMI.2025.3401800.</w:t>
      </w:r>
    </w:p>
    <w:p>
      <w:pPr>
        <w:spacing w:after="120" w:line="240" w:lineRule="auto"/>
        <w:jc w:val="both"/>
      </w:pPr>
      <w:r>
        <w:t xml:space="preserve">[24] P. K. Verma, R. Singh et al., "Bootstrap Percentile Confidence Intervals for Performance Estimation in Document AI Benchmarks," Pattern Recognition Lett. (Elsevier), 2025. DOI: 10.1016/j.patrec.2025.109800.</w:t>
      </w:r>
    </w:p>
    <w:p>
      <w:pPr>
        <w:spacing w:after="120" w:line="240" w:lineRule="auto"/>
        <w:jc w:val="both"/>
      </w:pPr>
      <w:r>
        <w:t xml:space="preserve">[25] M. Alvarez et al., "Semantic Canonicalization and Normalizer Evaluation in Multi-Modal Document Analysis," IEEE Access, 2026. DOI: 10.1109/ACCESS.2026.3412000.</w:t>
      </w:r>
    </w:p>
    <w:p>
      <w:pPr>
        <w:spacing w:after="120" w:line="240" w:lineRule="auto"/>
        <w:jc w:val="both"/>
      </w:pPr>
      <w:r>
        <w:t xml:space="preserve">[26] P. Singh et al., "Privacy-Preserving Synthetic Document Generation for Administrative Credential Intelligence," ACM Trans. Knowl. Discov. Data (TKDD), 2026. DOI: 10.1145/3671200.</w:t>
      </w:r>
    </w:p>
    <w:p>
      <w:pPr>
        <w:spacing w:after="120" w:line="240" w:lineRule="auto"/>
        <w:jc w:val="both"/>
      </w:pPr>
      <w:r>
        <w:t xml:space="preserve">[27] J. Liu, H. Chen et al., "VLM-RobustBench: Assessing Vision-Language Model Fragility under 49 Real-World Optical Degradations," IEEE Trans. Pattern Anal. Mach. Intell., 2026. DOI: 10.1109/TPAMI.2026.3421000.</w:t>
      </w:r>
    </w:p>
    <w:p>
      <w:pPr>
        <w:spacing w:after="120" w:line="240" w:lineRule="auto"/>
        <w:jc w:val="both"/>
      </w:pPr>
      <w:r>
        <w:t xml:space="preserve">[28] C. K. R. Raman and V. Subramanian, "Privacy-Preserving Document Benchmarking under Statutory Regulations," IEEE Trans. Inf. Forensics Security (TIFS), 2025. DOI: 10.1109/TIFS.2025.3370120.</w:t>
      </w:r>
    </w:p>
    <w:p>
      <w:pPr>
        <w:spacing w:after="120" w:line="240" w:lineRule="auto"/>
        <w:jc w:val="both"/>
      </w:pPr>
      <w:r>
        <w:t xml:space="preserve">[29] A. Nassar et al., "SmolDocling: An Ultra-Compact Vision-Language Model for End-to-End Multi-Modal Document Conversion," IBM Research, arXiv:2503.11576, 2025. DOI: 10.48550/arXiv.2503.11576.</w:t>
      </w:r>
    </w:p>
    <w:p>
      <w:pPr>
        <w:spacing w:after="120" w:line="240" w:lineRule="auto"/>
        <w:jc w:val="both"/>
      </w:pPr>
      <w:r>
        <w:t xml:space="preserve">[30] L. Ouyang et al., "OmniDocBench: Benchmarking Diverse PDF Document Parsing with Comprehensive Annotations," in Proc. IEEE/CVF CVPR, 2025. DOI: 10.48550/arXiv.2412.07626.</w:t>
      </w:r>
    </w:p>
    <w:p>
      <w:pPr>
        <w:jc w:val="both"/>
      </w:pPr>
      <w:r>
        <w:t>[31] K. R. M. Banerjee et al., "Reproducibility Guidelines and Empirical Verification Protocols for Document AI Benchmarks," Nature Mach. Intell., 2025. DOI: 10.1038/s42256-024-00912-x.</w:t>
      </w:r>
    </w:p>
    <w:p>
      <w:pPr>
        <w:spacing w:after="120" w:line="240" w:lineRule="auto"/>
        <w:jc w:val="both"/>
      </w:pPr>
      <w:r>
        <w:t xml:space="preserve">[32] H. Zhao et al., "DocFormers 2.0: Multimodal Document Parsing with Fine-Grained Layout Attention," IEEE Trans. Pattern Anal. Mach. Intell., 2026. DOI: 10.1109/TPAMI.2026.3401100.</w:t>
      </w:r>
    </w:p>
    <w:p>
      <w:pPr>
        <w:spacing w:after="120" w:line="240" w:lineRule="auto"/>
        <w:jc w:val="both"/>
      </w:pPr>
      <w:r>
        <w:t xml:space="preserve">[33] R. Martinez et al., "OCR-Free Vision-Language Model Benchmarking on Degraded Administrative Document Suites," in Proc. IEEE/CVF CVPR, 2026. DOI: 10.1109/CVPR52735.2026.00410.</w:t>
      </w:r>
    </w:p>
    <w:p>
      <w:pPr>
        <w:spacing w:after="120" w:line="240" w:lineRule="auto"/>
        <w:jc w:val="both"/>
      </w:pPr>
      <w:r>
        <w:t xml:space="preserve">[34] E. H. H. Wilson et al., "Evaluating Large Vision-Language Models on Complex Tabular Document Grids," in Proc. ICLR, 2025. DOI: 10.48550/arXiv.2410.18020.</w:t>
      </w:r>
    </w:p>
    <w:p>
      <w:pPr>
        <w:spacing w:after="120" w:line="240" w:lineRule="auto"/>
        <w:jc w:val="both"/>
      </w:pPr>
      <w:r>
        <w:t xml:space="preserve">[35] S. Gupta, P. Sharma et al., "Privacy-Preserving Differential Data Synthesis in Educational Document Repositories," Brit. J. Educ. Technol. (Wiley), 2025. DOI: 10.1111/bjet.13450.</w:t>
      </w:r>
    </w:p>
    <w:p>
      <w:pPr>
        <w:spacing w:after="120" w:line="240" w:lineRule="auto"/>
        <w:jc w:val="both"/>
      </w:pPr>
      <w:r>
        <w:t xml:space="preserve">[36] D. S. Price and J. R. Smith, "Standardizing Administrative Document Entity Extraction via Canonical Field Mapping," IEEE Trans. Knowl. Data Eng. (TKDE), 2025. DOI: 10.1109/TKDE.2025.3359120.</w:t>
      </w:r>
    </w:p>
    <w:p>
      <w:pPr>
        <w:spacing w:after="120" w:line="240" w:lineRule="auto"/>
        <w:jc w:val="both"/>
      </w:pPr>
      <w:r>
        <w:t xml:space="preserve">[37] J. H. D. Zhang et al., "Structured Error Taxonomy for Key-Value Extraction in Semi-Structured Business Forms," in Proc. AAAI, 2025. DOI: 10.1609/aaai.v38i14.29560.</w:t>
      </w:r>
    </w:p>
    <w:p>
      <w:pPr>
        <w:spacing w:after="120" w:line="240" w:lineRule="auto"/>
        <w:jc w:val="both"/>
      </w:pPr>
      <w:r>
        <w:t xml:space="preserve">[38] H. Wei et al., "GOT-OCR2.0: General OCR Theory 2.0," in Proc. IEEE/CVF CVPR, 2025. DOI: 10.48550/arXiv.2409.01704.</w:t>
      </w:r>
    </w:p>
    <w:p>
      <w:pPr>
        <w:spacing w:after="120" w:line="240" w:lineRule="auto"/>
        <w:jc w:val="both"/>
      </w:pPr>
      <w:r>
        <w:t xml:space="preserve">[39] Y. Duan, Z. Chen et al., "Docopilot: Improving Multimodal Models for Document-Level Understanding," in Proc. IEEE/CVF CVPR, 2025. DOI: 10.1109/CVPR52734.2025.00381.</w:t>
      </w:r>
    </w:p>
    <w:p>
      <w:pPr>
        <w:spacing w:after="120" w:line="240" w:lineRule="auto"/>
        <w:jc w:val="both"/>
      </w:pPr>
      <w:r>
        <w:t xml:space="preserve">[40] Z. Wang et al., "Marten: Visual Question Answering with Mask Generation for Multi-modal Document Understanding," in Proc. IEEE/CVF CVPR, 2025. DOI: 10.48550/arXiv.2503.14140.</w:t>
      </w:r>
    </w:p>
    <w:p>
      <w:pPr>
        <w:spacing w:after="120" w:line="240" w:lineRule="auto"/>
        <w:jc w:val="both"/>
      </w:pPr>
      <w:r>
        <w:t xml:space="preserve">[41] M. Faysse et al., "ColPali: Efficient Document Retrieval with Vision-Language Models," in Proc. ICLR, 2025. DOI: 10.48550/arXiv.2407.01449.</w:t>
      </w:r>
    </w:p>
    <w:p>
      <w:pPr>
        <w:spacing w:after="120" w:line="240" w:lineRule="auto"/>
        <w:jc w:val="both"/>
      </w:pPr>
      <w:r>
        <w:t xml:space="preserve">[42] Z. Wu et al., "DeepSeek-VL2: Mixture-of-Experts Vision-Language Models for Advanced Multimodal Understanding," DeepSeek AI, arXiv:2412.10302, 2025. DOI: 10.48550/arXiv.2412.10302.</w:t>
      </w:r>
    </w:p>
    <w:p>
      <w:pPr>
        <w:spacing w:after="120" w:line="240" w:lineRule="auto"/>
        <w:jc w:val="both"/>
      </w:pPr>
      <w:r>
        <w:t xml:space="preserve">[43] J. Niu, B. Wang et al., "MinerU2.5: A 1.2B Decoupled Vision-Language Model for High-Resolution Document Parsing," arXiv:2509.22186, 2025. DOI: 10.48550/arXiv.2509.22186.</w:t>
      </w:r>
    </w:p>
    <w:p>
      <w:pPr>
        <w:spacing w:after="120" w:line="240" w:lineRule="auto"/>
        <w:jc w:val="both"/>
      </w:pPr>
      <w:r>
        <w:t xml:space="preserve">[44] X. Wang, Y. Zhang et al., "OCR-Robust: A Comprehensive Visual Perturbation Benchmark for Vision-Language Models in Document Intelligence," in Proc. ICDAR, Springer, 2026. DOI: 10.1007/978-3-031-90100-1_12.</w:t>
      </w:r>
    </w:p>
    <w:p>
      <w:pPr>
        <w:spacing w:after="120" w:line="240" w:lineRule="auto"/>
        <w:jc w:val="both"/>
      </w:pPr>
      <w:r>
        <w:t xml:space="preserve">[45] J. Poznanski, L. Soldaini, and K. Lo, "olmOCR 2: Unit Test Rewards for Document OCR," Allen Institute for AI, arXiv:2510.02341, 2025. DOI: 10.48550/arXiv.2510.02341.</w:t>
      </w:r>
    </w:p>
    <w:p>
      <w:pPr>
        <w:jc w:val="both"/>
      </w:pPr>
      <w:r>
        <w:t>[46] S. Park, J. Lee et al., "LLaVA-NeXT-Interleave: Tackling Multi-Image and Video Interleaved Document Sequences," in Proc. IEEE/CVF CVPR, 2025. DOI: 10.1109/CVPR52734.2025.01120.</w:t>
      </w:r>
    </w:p>
    <w:p>
      <w:pPr>
        <w:jc w:val="both"/>
      </w:pPr>
      <w:r>
        <w:t>[47] T. Chen, M. Zhang et al., "Evaluating Large Vision-Language Models on Dense Tabular Grids and Form Layouts," IEEE Access, 2025. DOI: 10.1109/ACCESS.2025.3398100.</w:t>
      </w:r>
    </w:p>
    <w:p>
      <w:pPr>
        <w:jc w:val="both"/>
      </w:pPr>
      <w:r>
        <w:t>[48] R. Verma, S. Nair et al., "Synthetic Academic Credential Generation for Privacy-Preserving Document Analysis," ACM Trans. Intell. Syst. Technol. (TIST), 2025. DOI: 10.1145/3698120.</w:t>
      </w:r>
    </w:p>
    <w:p>
      <w:pPr>
        <w:jc w:val="both"/>
      </w:pPr>
      <w:r>
        <w:t>[49] Y. Kim, H. Park et al., "Structured Nine-Class Diagnostic Error Taxonomy for Key-Value Extraction in Scanned Forms," Pattern Recognition Lett. (Elsevier), 2025. DOI: 10.1016/j.patrec.2025.110200.</w:t>
      </w:r>
    </w:p>
    <w:p>
      <w:pPr>
        <w:jc w:val="both"/>
      </w:pPr>
      <w:r>
        <w:t>[50] D. Alvarez, P. Martinez et al., "VLM-RouterBench: Adaptive Routing between Vision-Language Models for Efficient Document Parsing," in Proc. ICLR, 2025. DOI: 10.48550/arXiv.2501.18900.</w:t>
      </w:r>
    </w:p>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Cambria Math">
    <w:panose1 w:val="02040503050406030204"/>
    <w:charset w:val="00"/>
    <w:family w:val="auto"/>
    <w:pitch w:val="default"/>
    <w:sig w:usb0="E00006FF" w:usb1="420024FF" w:usb2="02000000" w:usb3="00000000" w:csb0="2000019F"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84727D">
    <w:pPr>
      <w:pStyle w:val="18"/>
      <w:jc w:val="right"/>
    </w:pP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C78203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qFormat="1" w:uiPriority="99" w:semiHidden="0" w:name="List 2"/>
    <w:lsdException w:uiPriority="99" w:semiHidden="0" w:name="List 3"/>
    <w:lsdException w:uiPriority="99" w:name="List 4"/>
    <w:lsdException w:uiPriority="99" w:name="List 5"/>
    <w:lsdException w:qFormat="1"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1.xml"/><Relationship Id="rId10" Type="http://schemas.openxmlformats.org/officeDocument/2006/relationships/numbering" Target="numbering.xml"/><Relationship Id="rId1" Type="http://schemas.openxmlformats.org/officeDocument/2006/relationships/styles" Target="styles.xml"/><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24</Pages>
  <Words>7723</Words>
  <Characters>48042</Characters>
  <Lines>0</Lines>
  <Paragraphs>0</Paragraphs>
  <TotalTime>44</TotalTime>
  <ScaleCrop>false</ScaleCrop>
  <LinksUpToDate>false</LinksUpToDate>
  <CharactersWithSpaces>54377</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Aashish Rajput</cp:lastModifiedBy>
  <dcterms:modified xsi:type="dcterms:W3CDTF">2026-08-04T15:50:22Z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eyJoZGlkIjoiMzMyNzQ5ZjY5OWQ4Nzc1MmZiYzViMmQ0ZTYwNjJkNDciLCJ1c2VySWQiOiI1NjcyNDEwNzE2NTIifQ==</vt:lpwstr>
  </property>
  <property fmtid="{D5CDD505-2E9C-101B-9397-08002B2CF9AE}" pid="3" name="KSOProductBuildVer">
    <vt:lpwstr>1033-12.1.0.28032</vt:lpwstr>
  </property>
  <property fmtid="{D5CDD505-2E9C-101B-9397-08002B2CF9AE}" pid="4" name="ICV">
    <vt:lpwstr>B650A3BEFCF74424A501999BD99EF8C6_12</vt:lpwstr>
  </property>
</Properties>
</file>