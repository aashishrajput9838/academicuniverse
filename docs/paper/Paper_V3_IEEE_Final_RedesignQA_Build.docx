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0EC719">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45B47DD8">
      <w:pPr>
        <w:spacing w:before="40" w:after="80" w:line="276" w:lineRule="auto"/>
      </w:pPr>
      <w:r>
        <w:rPr>
          <w:rFonts w:ascii="Times New Roman" w:hAnsi="Times New Roman"/>
          <w:b/>
          <w:sz w:val="20"/>
        </w:rPr>
        <w:t>Authors</w:t>
      </w:r>
      <w:r>
        <w:rPr>
          <w:rFonts w:ascii="Times New Roman" w:hAnsi="Times New Roman"/>
          <w:sz w:val="20"/>
        </w:rPr>
        <w:t>: AU DIC Research Team</w:t>
      </w:r>
    </w:p>
    <w:p w14:paraId="7B0CCA84">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14:paraId="6246B800">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14:paraId="4000C200">
      <w:pPr>
        <w:spacing w:before="40" w:after="80" w:line="276" w:lineRule="auto"/>
      </w:pPr>
      <w:r>
        <w:rPr>
          <w:rFonts w:ascii="Times New Roman" w:hAnsi="Times New Roman"/>
          <w:sz w:val="20"/>
        </w:rPr>
        <w:t>---</w:t>
      </w:r>
    </w:p>
    <w:p w14:paraId="6531CEDD">
      <w:pPr>
        <w:keepNext/>
        <w:spacing w:before="280" w:after="120"/>
      </w:pPr>
      <w:r>
        <w:rPr>
          <w:rFonts w:ascii="Times New Roman" w:hAnsi="Times New Roman"/>
          <w:b/>
          <w:color w:val="003366"/>
          <w:sz w:val="26"/>
        </w:rPr>
        <w:t>Abstract</w:t>
      </w:r>
    </w:p>
    <w:p w14:paraId="7B38862C">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5CD406FE">
      <w:pPr>
        <w:spacing w:before="40" w:after="80" w:line="276" w:lineRule="auto"/>
      </w:pPr>
      <w:r>
        <w:rPr>
          <w:rFonts w:ascii="Times New Roman" w:hAnsi="Times New Roman"/>
          <w:sz w:val="20"/>
        </w:rPr>
        <w:t>We evaluate the benchmark suite across 360 specimens (</w:t>
      </w:r>
      <m:oMath>
        <m:r>
          <m:rPr/>
          <w:rPr>
            <w:rFonts w:ascii="Cambria Math" w:hAnsi="Cambria Math"/>
          </w:rPr>
          <m:t>3</m:t>
        </m:r>
        <m:r>
          <m:rPr/>
          <w:rPr>
            <w:rFonts w:ascii="Times New Roman" w:hAnsi="Times New Roman"/>
          </w:rPr>
          <m:t>categories</m:t>
        </m:r>
        <m:r>
          <m:rPr/>
          <w:rPr>
            <w:rFonts w:ascii="Cambria Math" w:hAnsi="Cambria Math"/>
          </w:rPr>
          <m:t>×30</m:t>
        </m:r>
        <m:r>
          <m:rPr/>
          <w:rPr>
            <w:rFonts w:ascii="Times New Roman" w:hAnsi="Times New Roman"/>
          </w:rPr>
          <m:t>instances</m:t>
        </m:r>
        <m:r>
          <m:rPr/>
          <w:rPr>
            <w:rFonts w:ascii="Cambria Math" w:hAnsi="Cambria Math"/>
          </w:rPr>
          <m:t>×4</m:t>
        </m:r>
        <m:r>
          <m:rPr/>
          <w:rPr>
            <w:rFonts w:ascii="Times New Roman" w:hAnsi="Times New Roman"/>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14:paraId="1D2F4B7E">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5730224">
      <w:pPr>
        <w:spacing w:before="40" w:after="80" w:line="276" w:lineRule="auto"/>
      </w:pPr>
      <w:r>
        <w:rPr>
          <w:rFonts w:ascii="Times New Roman" w:hAnsi="Times New Roman"/>
          <w:sz w:val="20"/>
        </w:rPr>
        <w:t>---</w:t>
      </w:r>
    </w:p>
    <w:p w14:paraId="6D604088">
      <w:pPr>
        <w:keepNext/>
        <w:spacing w:before="280" w:after="120"/>
      </w:pPr>
      <w:r>
        <w:rPr>
          <w:rFonts w:ascii="Times New Roman" w:hAnsi="Times New Roman"/>
          <w:b/>
          <w:color w:val="003366"/>
          <w:sz w:val="26"/>
        </w:rPr>
        <w:t>1. Introduction</w:t>
      </w:r>
    </w:p>
    <w:p w14:paraId="77CE8B8C">
      <w:pPr>
        <w:keepNext/>
        <w:spacing w:before="200" w:after="80"/>
      </w:pPr>
      <w:r>
        <w:rPr>
          <w:rFonts w:ascii="Times New Roman" w:hAnsi="Times New Roman"/>
          <w:b/>
          <w:color w:val="333333"/>
          <w:sz w:val="23"/>
        </w:rPr>
        <w:t>1.1 Background &amp; Motivation</w:t>
      </w:r>
    </w:p>
    <w:p w14:paraId="36DBA315">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14:paraId="767B80E1">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14:paraId="0C39E3A3">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14:paraId="6B633E96">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14:paraId="749592C2">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14:paraId="2DB8DEB6">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14:paraId="24532B88">
      <w:pPr>
        <w:keepNext/>
        <w:spacing w:before="200" w:after="80"/>
      </w:pPr>
      <w:r>
        <w:rPr>
          <w:rFonts w:ascii="Times New Roman" w:hAnsi="Times New Roman"/>
          <w:b/>
          <w:color w:val="333333"/>
          <w:sz w:val="23"/>
        </w:rPr>
        <w:t>1.2 Research Objectives</w:t>
      </w:r>
    </w:p>
    <w:p w14:paraId="7462F15C">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14:paraId="4BBD85D0">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2CE0CE1E">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01AFC8D7">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2B046383">
      <w:pPr>
        <w:keepNext/>
        <w:spacing w:before="200" w:after="80"/>
      </w:pPr>
      <w:r>
        <w:rPr>
          <w:rFonts w:ascii="Times New Roman" w:hAnsi="Times New Roman"/>
          <w:b/>
          <w:color w:val="333333"/>
          <w:sz w:val="23"/>
        </w:rPr>
        <w:t>1.3 Main Research Contributions</w:t>
      </w:r>
    </w:p>
    <w:p w14:paraId="7D330A9D">
      <w:pPr>
        <w:spacing w:before="40" w:after="80" w:line="276" w:lineRule="auto"/>
      </w:pPr>
      <w:r>
        <w:rPr>
          <w:rFonts w:ascii="Times New Roman" w:hAnsi="Times New Roman"/>
          <w:sz w:val="20"/>
        </w:rPr>
        <w:t>The primary contributions of this work are summarized as follows:</w:t>
      </w:r>
    </w:p>
    <w:p w14:paraId="7C1D1D66">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14:paraId="7BFF11E4">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w:t>
      </w:r>
    </w:p>
    <w:p w14:paraId="552DDF49">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14:paraId="683839F8">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14:paraId="116CB2E7">
      <w:pPr>
        <w:spacing w:before="20" w:after="40"/>
        <w:ind w:left="360"/>
      </w:pPr>
      <w:r>
        <w:rPr>
          <w:rFonts w:ascii="Times New Roman" w:hAnsi="Times New Roman"/>
          <w:b/>
          <w:sz w:val="20"/>
        </w:rPr>
        <w:t>5. Quality Profile Robustness Framework</w:t>
      </w:r>
      <w:r>
        <w:rPr>
          <w:rFonts w:ascii="Times New Roman" w:hAnsi="Times New Roman"/>
          <w:sz w:val="20"/>
        </w:rPr>
        <w:t>: A systematic evaluation matrix measuring extraction decay across four standardized optical profiles (clean, scanner_copy, mobile_camera, rotated_90).</w:t>
      </w:r>
    </w:p>
    <w:p w14:paraId="05D40194">
      <w:pPr>
        <w:keepNext/>
        <w:spacing w:before="200" w:after="80"/>
      </w:pPr>
      <w:r>
        <w:rPr>
          <w:rFonts w:ascii="Times New Roman" w:hAnsi="Times New Roman"/>
          <w:b/>
          <w:color w:val="333333"/>
          <w:sz w:val="23"/>
        </w:rPr>
        <w:t>1.4 Scientific Novelty Statement</w:t>
      </w:r>
    </w:p>
    <w:p w14:paraId="41D9F92B">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0A5A32A">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14:paraId="0A8736F7">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14:paraId="4CBD4CD2">
      <w:pPr>
        <w:keepNext/>
        <w:spacing w:before="200" w:after="80"/>
      </w:pPr>
      <w:r>
        <w:rPr>
          <w:rFonts w:ascii="Times New Roman" w:hAnsi="Times New Roman"/>
          <w:b/>
          <w:color w:val="333333"/>
          <w:sz w:val="23"/>
        </w:rPr>
        <w:t>1.5 Paper Organization</w:t>
      </w:r>
    </w:p>
    <w:p w14:paraId="4EE99404">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1276685E">
      <w:pPr>
        <w:spacing w:before="40" w:after="80" w:line="276" w:lineRule="auto"/>
      </w:pPr>
      <w:r>
        <w:rPr>
          <w:rFonts w:ascii="Times New Roman" w:hAnsi="Times New Roman"/>
          <w:sz w:val="20"/>
        </w:rPr>
        <w:t>---</w:t>
      </w:r>
    </w:p>
    <w:p w14:paraId="0CEE60E1">
      <w:pPr>
        <w:keepNext/>
        <w:spacing w:before="280" w:after="120"/>
      </w:pPr>
      <w:r>
        <w:rPr>
          <w:rFonts w:ascii="Times New Roman" w:hAnsi="Times New Roman"/>
          <w:b/>
          <w:color w:val="003366"/>
          <w:sz w:val="26"/>
        </w:rPr>
        <w:t>2. Related Work</w:t>
      </w:r>
    </w:p>
    <w:p w14:paraId="37AC0507">
      <w:pPr>
        <w:keepNext/>
        <w:spacing w:before="200" w:after="80"/>
      </w:pPr>
      <w:r>
        <w:rPr>
          <w:rFonts w:ascii="Times New Roman" w:hAnsi="Times New Roman"/>
          <w:b/>
          <w:color w:val="333333"/>
          <w:sz w:val="23"/>
        </w:rPr>
        <w:t>2.1 Foundational Document AI Models &amp; Benchmarks (Historical Context)</w:t>
      </w:r>
    </w:p>
    <w:p w14:paraId="13D187D1">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14:paraId="24114EBA">
      <w:pPr>
        <w:pStyle w:val="23"/>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14:paraId="789F0603">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14:paraId="2F3D7234">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14:paraId="31DE7293">
      <w:pPr>
        <w:pStyle w:val="23"/>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14:paraId="7E0DF5EC">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14:paraId="67C0DB87">
      <w:pPr>
        <w:keepNext/>
        <w:spacing w:before="200" w:after="80"/>
      </w:pPr>
      <w:r>
        <w:rPr>
          <w:rFonts w:ascii="Times New Roman" w:hAnsi="Times New Roman"/>
          <w:b/>
          <w:color w:val="333333"/>
          <w:sz w:val="23"/>
        </w:rPr>
        <w:t>2.2 Modern Vision-Language Models &amp; Multimodal Document Intelligence (2025–2026 Advances)</w:t>
      </w:r>
    </w:p>
    <w:p w14:paraId="786461A1">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14:paraId="016567F4">
      <w:pPr>
        <w:pStyle w:val="23"/>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14:paraId="1849BF7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14:paraId="01B8B852">
      <w:pPr>
        <w:pStyle w:val="23"/>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14:paraId="7C0312F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14:paraId="01599D67">
      <w:pPr>
        <w:pStyle w:val="23"/>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14:paraId="1D834840">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14:paraId="55BC5D4D">
      <w:pPr>
        <w:keepNext/>
        <w:spacing w:before="200" w:after="80"/>
      </w:pPr>
      <w:r>
        <w:rPr>
          <w:rFonts w:ascii="Times New Roman" w:hAnsi="Times New Roman"/>
          <w:b/>
          <w:color w:val="333333"/>
          <w:sz w:val="23"/>
        </w:rPr>
        <w:t>2.3 Synthetic Document Generation &amp; Comparative Benchmark Analysis</w:t>
      </w:r>
    </w:p>
    <w:p w14:paraId="1CF6FABC">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14:paraId="1714767C">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14:paraId="7EDF9217">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160"/>
        <w:gridCol w:w="1079"/>
        <w:gridCol w:w="1044"/>
        <w:gridCol w:w="1379"/>
        <w:gridCol w:w="930"/>
        <w:gridCol w:w="1153"/>
        <w:gridCol w:w="1293"/>
        <w:gridCol w:w="1582"/>
      </w:tblGrid>
      <w:tr w14:paraId="0465C7A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217BD6B2">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728289CE">
            <w:pPr>
              <w:spacing w:before="40" w:after="40"/>
              <w:jc w:val="center"/>
            </w:pPr>
            <w:r>
              <w:rPr>
                <w:rFonts w:ascii="Times New Roman" w:hAnsi="Times New Roman"/>
                <w:b/>
                <w:color w:val="FFFFFF"/>
                <w:sz w:val="19"/>
              </w:rPr>
              <w:t>Publication Year</w:t>
            </w:r>
          </w:p>
        </w:tc>
        <w:tc>
          <w:tcPr>
            <w:tcW w:w="1170" w:type="dxa"/>
            <w:shd w:val="clear" w:color="auto" w:fill="003366"/>
            <w:tcMar>
              <w:top w:w="100" w:type="dxa"/>
              <w:left w:w="130" w:type="dxa"/>
              <w:bottom w:w="100" w:type="dxa"/>
              <w:right w:w="130" w:type="dxa"/>
            </w:tcMar>
          </w:tcPr>
          <w:p w14:paraId="71BC3053">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378368D2">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02560753">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C7373A1">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65BFA0AE">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08C13D2B">
            <w:pPr>
              <w:spacing w:before="40" w:after="40"/>
              <w:jc w:val="center"/>
            </w:pPr>
            <w:r>
              <w:rPr>
                <w:rFonts w:ascii="Times New Roman" w:hAnsi="Times New Roman"/>
                <w:b/>
                <w:color w:val="FFFFFF"/>
                <w:sz w:val="19"/>
              </w:rPr>
              <w:t>Academic Credentials Domain</w:t>
            </w:r>
          </w:p>
        </w:tc>
      </w:tr>
      <w:tr w14:paraId="0C97318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7831AD08">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w="1170" w:type="dxa"/>
            <w:shd w:val="clear" w:color="auto" w:fill="FFFFFF"/>
            <w:tcMar>
              <w:top w:w="100" w:type="dxa"/>
              <w:left w:w="130" w:type="dxa"/>
              <w:bottom w:w="100" w:type="dxa"/>
              <w:right w:w="130" w:type="dxa"/>
            </w:tcMar>
          </w:tcPr>
          <w:p w14:paraId="2DAFD602">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3E8E449F">
            <w:pPr>
              <w:spacing w:before="40" w:after="40"/>
              <w:jc w:val="center"/>
            </w:pPr>
            <w:r>
              <w:rPr>
                <w:rFonts w:ascii="Times New Roman" w:hAnsi="Times New Roman"/>
                <w:sz w:val="18"/>
              </w:rPr>
              <w:t>General Business</w:t>
            </w:r>
          </w:p>
        </w:tc>
        <w:tc>
          <w:tcPr>
            <w:tcW w:w="1170" w:type="dxa"/>
            <w:shd w:val="clear" w:color="auto" w:fill="FFFFFF"/>
            <w:tcMar>
              <w:top w:w="100" w:type="dxa"/>
              <w:left w:w="130" w:type="dxa"/>
              <w:bottom w:w="100" w:type="dxa"/>
              <w:right w:w="130" w:type="dxa"/>
            </w:tcMar>
          </w:tcPr>
          <w:p w14:paraId="6735AFA7">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5E32C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B03BFE7">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7A8B66B">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66333F0">
            <w:pPr>
              <w:spacing w:before="40" w:after="40"/>
              <w:jc w:val="center"/>
            </w:pPr>
            <w:r>
              <w:rPr>
                <w:rFonts w:ascii="Times New Roman" w:hAnsi="Times New Roman"/>
                <w:sz w:val="18"/>
              </w:rPr>
              <w:t>No</w:t>
            </w:r>
          </w:p>
        </w:tc>
      </w:tr>
      <w:tr w14:paraId="166BA5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59165D4">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300AB48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DF08689">
            <w:pPr>
              <w:spacing w:before="40" w:after="40"/>
              <w:jc w:val="center"/>
            </w:pPr>
            <w:r>
              <w:rPr>
                <w:rFonts w:ascii="Times New Roman" w:hAnsi="Times New Roman"/>
                <w:sz w:val="18"/>
              </w:rPr>
              <w:t>Commercial Receipts</w:t>
            </w:r>
          </w:p>
        </w:tc>
        <w:tc>
          <w:tcPr>
            <w:tcW w:w="1170" w:type="dxa"/>
            <w:shd w:val="clear" w:color="auto" w:fill="F8F9FA"/>
            <w:tcMar>
              <w:top w:w="100" w:type="dxa"/>
              <w:left w:w="130" w:type="dxa"/>
              <w:bottom w:w="100" w:type="dxa"/>
              <w:right w:w="130" w:type="dxa"/>
            </w:tcMar>
          </w:tcPr>
          <w:p w14:paraId="3944C909">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5E41699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8DCA4C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834222">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2E9D5547">
            <w:pPr>
              <w:spacing w:before="40" w:after="40"/>
              <w:jc w:val="center"/>
            </w:pPr>
            <w:r>
              <w:rPr>
                <w:rFonts w:ascii="Times New Roman" w:hAnsi="Times New Roman"/>
                <w:sz w:val="18"/>
              </w:rPr>
              <w:t>No</w:t>
            </w:r>
          </w:p>
        </w:tc>
      </w:tr>
      <w:tr w14:paraId="48896D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209674C">
            <w:pPr>
              <w:spacing w:before="40" w:after="40"/>
              <w:jc w:val="left"/>
            </w:pPr>
            <w:r>
              <w:rPr>
                <w:rFonts w:ascii="Times New Roman" w:hAnsi="Times New Roman"/>
                <w:b/>
                <w:sz w:val="18"/>
              </w:rPr>
              <w:t>CORD</w:t>
            </w:r>
            <w:r>
              <w:rPr>
                <w:rFonts w:ascii="Times New Roman" w:hAnsi="Times New Roman"/>
                <w:sz w:val="18"/>
              </w:rPr>
              <w:t xml:space="preserve"> (Park et al.)</w:t>
            </w:r>
          </w:p>
        </w:tc>
        <w:tc>
          <w:tcPr>
            <w:tcW w:w="1170" w:type="dxa"/>
            <w:shd w:val="clear" w:color="auto" w:fill="FFFFFF"/>
            <w:tcMar>
              <w:top w:w="100" w:type="dxa"/>
              <w:left w:w="130" w:type="dxa"/>
              <w:bottom w:w="100" w:type="dxa"/>
              <w:right w:w="130" w:type="dxa"/>
            </w:tcMar>
          </w:tcPr>
          <w:p w14:paraId="7F618A0E">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228A28AB">
            <w:pPr>
              <w:spacing w:before="40" w:after="40"/>
              <w:jc w:val="center"/>
            </w:pPr>
            <w:r>
              <w:rPr>
                <w:rFonts w:ascii="Times New Roman" w:hAnsi="Times New Roman"/>
                <w:sz w:val="18"/>
              </w:rPr>
              <w:t>Scanned Receipts</w:t>
            </w:r>
          </w:p>
        </w:tc>
        <w:tc>
          <w:tcPr>
            <w:tcW w:w="1170" w:type="dxa"/>
            <w:shd w:val="clear" w:color="auto" w:fill="FFFFFF"/>
            <w:tcMar>
              <w:top w:w="100" w:type="dxa"/>
              <w:left w:w="130" w:type="dxa"/>
              <w:bottom w:w="100" w:type="dxa"/>
              <w:right w:w="130" w:type="dxa"/>
            </w:tcMar>
          </w:tcPr>
          <w:p w14:paraId="3786BEC1">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298862C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EC78F3F">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E9C48B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38A7210">
            <w:pPr>
              <w:spacing w:before="40" w:after="40"/>
              <w:jc w:val="center"/>
            </w:pPr>
            <w:r>
              <w:rPr>
                <w:rFonts w:ascii="Times New Roman" w:hAnsi="Times New Roman"/>
                <w:sz w:val="18"/>
              </w:rPr>
              <w:t>No</w:t>
            </w:r>
          </w:p>
        </w:tc>
      </w:tr>
      <w:tr w14:paraId="6808BBFE">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4543ED1E">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w="1170" w:type="dxa"/>
            <w:shd w:val="clear" w:color="auto" w:fill="F8F9FA"/>
            <w:tcMar>
              <w:top w:w="100" w:type="dxa"/>
              <w:left w:w="130" w:type="dxa"/>
              <w:bottom w:w="100" w:type="dxa"/>
              <w:right w:w="130" w:type="dxa"/>
            </w:tcMar>
          </w:tcPr>
          <w:p w14:paraId="425EB92F">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CE82545">
            <w:pPr>
              <w:spacing w:before="40" w:after="40"/>
              <w:jc w:val="center"/>
            </w:pPr>
            <w:r>
              <w:rPr>
                <w:rFonts w:ascii="Times New Roman" w:hAnsi="Times New Roman"/>
                <w:sz w:val="18"/>
              </w:rPr>
              <w:t>Noise Forms</w:t>
            </w:r>
          </w:p>
        </w:tc>
        <w:tc>
          <w:tcPr>
            <w:tcW w:w="1170" w:type="dxa"/>
            <w:shd w:val="clear" w:color="auto" w:fill="F8F9FA"/>
            <w:tcMar>
              <w:top w:w="100" w:type="dxa"/>
              <w:left w:w="130" w:type="dxa"/>
              <w:bottom w:w="100" w:type="dxa"/>
              <w:right w:w="130" w:type="dxa"/>
            </w:tcMar>
          </w:tcPr>
          <w:p w14:paraId="25F780CF">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7826672">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8A23544">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1B0E2DE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B00D7E">
            <w:pPr>
              <w:spacing w:before="40" w:after="40"/>
              <w:jc w:val="center"/>
            </w:pPr>
            <w:r>
              <w:rPr>
                <w:rFonts w:ascii="Times New Roman" w:hAnsi="Times New Roman"/>
                <w:sz w:val="18"/>
              </w:rPr>
              <w:t>No</w:t>
            </w:r>
          </w:p>
        </w:tc>
      </w:tr>
      <w:tr w14:paraId="66BF33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9F6463A">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w="1170" w:type="dxa"/>
            <w:shd w:val="clear" w:color="auto" w:fill="FFFFFF"/>
            <w:tcMar>
              <w:top w:w="100" w:type="dxa"/>
              <w:left w:w="130" w:type="dxa"/>
              <w:bottom w:w="100" w:type="dxa"/>
              <w:right w:w="130" w:type="dxa"/>
            </w:tcMar>
          </w:tcPr>
          <w:p w14:paraId="6195370D">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B53ED24">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1424DD0A">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45DC22CF">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93D536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316F16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ADE5400">
            <w:pPr>
              <w:spacing w:before="40" w:after="40"/>
              <w:jc w:val="center"/>
            </w:pPr>
            <w:r>
              <w:rPr>
                <w:rFonts w:ascii="Times New Roman" w:hAnsi="Times New Roman"/>
                <w:sz w:val="18"/>
              </w:rPr>
              <w:t>No</w:t>
            </w:r>
          </w:p>
        </w:tc>
      </w:tr>
      <w:tr w14:paraId="62E2D73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9A69B95">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w="1170" w:type="dxa"/>
            <w:shd w:val="clear" w:color="auto" w:fill="F8F9FA"/>
            <w:tcMar>
              <w:top w:w="100" w:type="dxa"/>
              <w:left w:w="130" w:type="dxa"/>
              <w:bottom w:w="100" w:type="dxa"/>
              <w:right w:w="130" w:type="dxa"/>
            </w:tcMar>
          </w:tcPr>
          <w:p w14:paraId="0C44C4E9">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18A9F36F">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17ABC2A2">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2BD64E9D">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61176EDE">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6C89D3">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928DB0D">
            <w:pPr>
              <w:spacing w:before="40" w:after="40"/>
              <w:jc w:val="center"/>
            </w:pPr>
            <w:r>
              <w:rPr>
                <w:rFonts w:ascii="Times New Roman" w:hAnsi="Times New Roman"/>
                <w:sz w:val="18"/>
              </w:rPr>
              <w:t>No</w:t>
            </w:r>
          </w:p>
        </w:tc>
      </w:tr>
      <w:tr w14:paraId="3FCCCCA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578BC488">
            <w:pPr>
              <w:spacing w:before="40" w:after="40"/>
              <w:jc w:val="left"/>
            </w:pPr>
            <w:r>
              <w:rPr>
                <w:rFonts w:ascii="Times New Roman" w:hAnsi="Times New Roman"/>
                <w:b/>
                <w:sz w:val="18"/>
              </w:rPr>
              <w:t>Donut</w:t>
            </w:r>
            <w:r>
              <w:rPr>
                <w:rFonts w:ascii="Times New Roman" w:hAnsi="Times New Roman"/>
                <w:sz w:val="18"/>
              </w:rPr>
              <w:t xml:space="preserve"> (Kim et al.)</w:t>
            </w:r>
          </w:p>
        </w:tc>
        <w:tc>
          <w:tcPr>
            <w:tcW w:w="1170" w:type="dxa"/>
            <w:shd w:val="clear" w:color="auto" w:fill="FFFFFF"/>
            <w:tcMar>
              <w:top w:w="100" w:type="dxa"/>
              <w:left w:w="130" w:type="dxa"/>
              <w:bottom w:w="100" w:type="dxa"/>
              <w:right w:w="130" w:type="dxa"/>
            </w:tcMar>
          </w:tcPr>
          <w:p w14:paraId="7AE51D60">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607A20D">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640923C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487967F">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858B856">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895A20">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03BC088">
            <w:pPr>
              <w:spacing w:before="40" w:after="40"/>
              <w:jc w:val="center"/>
            </w:pPr>
            <w:r>
              <w:rPr>
                <w:rFonts w:ascii="Times New Roman" w:hAnsi="Times New Roman"/>
                <w:sz w:val="18"/>
              </w:rPr>
              <w:t>No</w:t>
            </w:r>
          </w:p>
        </w:tc>
      </w:tr>
      <w:tr w14:paraId="47EBB48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4068540">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w="1170" w:type="dxa"/>
            <w:shd w:val="clear" w:color="auto" w:fill="F8F9FA"/>
            <w:tcMar>
              <w:top w:w="100" w:type="dxa"/>
              <w:left w:w="130" w:type="dxa"/>
              <w:bottom w:w="100" w:type="dxa"/>
              <w:right w:w="130" w:type="dxa"/>
            </w:tcMar>
          </w:tcPr>
          <w:p w14:paraId="40A1851F">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16E1749C">
            <w:pPr>
              <w:spacing w:before="40" w:after="40"/>
              <w:jc w:val="center"/>
            </w:pPr>
            <w:r>
              <w:rPr>
                <w:rFonts w:ascii="Times New Roman" w:hAnsi="Times New Roman"/>
                <w:sz w:val="18"/>
              </w:rPr>
              <w:t>General Vision-Text</w:t>
            </w:r>
          </w:p>
        </w:tc>
        <w:tc>
          <w:tcPr>
            <w:tcW w:w="1170" w:type="dxa"/>
            <w:shd w:val="clear" w:color="auto" w:fill="F8F9FA"/>
            <w:tcMar>
              <w:top w:w="100" w:type="dxa"/>
              <w:left w:w="130" w:type="dxa"/>
              <w:bottom w:w="100" w:type="dxa"/>
              <w:right w:w="130" w:type="dxa"/>
            </w:tcMar>
          </w:tcPr>
          <w:p w14:paraId="0CF29DBA">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33AFF1D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045436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0E24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E43561E">
            <w:pPr>
              <w:spacing w:before="40" w:after="40"/>
              <w:jc w:val="center"/>
            </w:pPr>
            <w:r>
              <w:rPr>
                <w:rFonts w:ascii="Times New Roman" w:hAnsi="Times New Roman"/>
                <w:sz w:val="18"/>
              </w:rPr>
              <w:t>No</w:t>
            </w:r>
          </w:p>
        </w:tc>
      </w:tr>
      <w:tr w14:paraId="7C714DC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C653D39">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w="1170" w:type="dxa"/>
            <w:shd w:val="clear" w:color="auto" w:fill="FFFFFF"/>
            <w:tcMar>
              <w:top w:w="100" w:type="dxa"/>
              <w:left w:w="130" w:type="dxa"/>
              <w:bottom w:w="100" w:type="dxa"/>
              <w:right w:w="130" w:type="dxa"/>
            </w:tcMar>
          </w:tcPr>
          <w:p w14:paraId="022FB2A0">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7097ECF7">
            <w:pPr>
              <w:spacing w:before="40" w:after="40"/>
              <w:jc w:val="center"/>
            </w:pPr>
            <w:r>
              <w:rPr>
                <w:rFonts w:ascii="Times New Roman" w:hAnsi="Times New Roman"/>
                <w:sz w:val="18"/>
              </w:rPr>
              <w:t>General Documents</w:t>
            </w:r>
          </w:p>
        </w:tc>
        <w:tc>
          <w:tcPr>
            <w:tcW w:w="1170" w:type="dxa"/>
            <w:shd w:val="clear" w:color="auto" w:fill="FFFFFF"/>
            <w:tcMar>
              <w:top w:w="100" w:type="dxa"/>
              <w:left w:w="130" w:type="dxa"/>
              <w:bottom w:w="100" w:type="dxa"/>
              <w:right w:w="130" w:type="dxa"/>
            </w:tcMar>
          </w:tcPr>
          <w:p w14:paraId="1CC2F7DE">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2D052D35">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D1D819B">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06A577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E910551">
            <w:pPr>
              <w:spacing w:before="40" w:after="40"/>
              <w:jc w:val="center"/>
            </w:pPr>
            <w:r>
              <w:rPr>
                <w:rFonts w:ascii="Times New Roman" w:hAnsi="Times New Roman"/>
                <w:sz w:val="18"/>
              </w:rPr>
              <w:t>No</w:t>
            </w:r>
          </w:p>
        </w:tc>
      </w:tr>
      <w:tr w14:paraId="5A78235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9C294D">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w="1170" w:type="dxa"/>
            <w:shd w:val="clear" w:color="auto" w:fill="F8F9FA"/>
            <w:tcMar>
              <w:top w:w="100" w:type="dxa"/>
              <w:left w:w="130" w:type="dxa"/>
              <w:bottom w:w="100" w:type="dxa"/>
              <w:right w:w="130" w:type="dxa"/>
            </w:tcMar>
          </w:tcPr>
          <w:p w14:paraId="758FBC26">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F732634">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2720422">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2EAF0D20">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78EE96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1DB3ECF">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23235A7B">
            <w:pPr>
              <w:spacing w:before="40" w:after="40"/>
              <w:jc w:val="center"/>
            </w:pPr>
            <w:r>
              <w:rPr>
                <w:rFonts w:ascii="Times New Roman" w:hAnsi="Times New Roman"/>
                <w:sz w:val="18"/>
              </w:rPr>
              <w:t>No</w:t>
            </w:r>
          </w:p>
        </w:tc>
      </w:tr>
      <w:tr w14:paraId="06FBC33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C456A01">
            <w:pPr>
              <w:spacing w:before="40" w:after="40"/>
              <w:jc w:val="left"/>
            </w:pPr>
            <w:r>
              <w:rPr>
                <w:rFonts w:ascii="Times New Roman" w:hAnsi="Times New Roman"/>
                <w:b/>
                <w:sz w:val="18"/>
              </w:rPr>
              <w:t>ADBG v1.0 / AU DIC (Ours)</w:t>
            </w:r>
          </w:p>
        </w:tc>
        <w:tc>
          <w:tcPr>
            <w:tcW w:w="1170" w:type="dxa"/>
            <w:shd w:val="clear" w:color="auto" w:fill="FFFFFF"/>
            <w:tcMar>
              <w:top w:w="100" w:type="dxa"/>
              <w:left w:w="130" w:type="dxa"/>
              <w:bottom w:w="100" w:type="dxa"/>
              <w:right w:w="130" w:type="dxa"/>
            </w:tcMar>
          </w:tcPr>
          <w:p w14:paraId="43D64B53">
            <w:pPr>
              <w:spacing w:before="40" w:after="40"/>
              <w:jc w:val="center"/>
            </w:pPr>
            <w:r>
              <w:rPr>
                <w:rFonts w:ascii="Times New Roman" w:hAnsi="Times New Roman"/>
                <w:b/>
                <w:sz w:val="18"/>
              </w:rPr>
              <w:t>2026</w:t>
            </w:r>
          </w:p>
        </w:tc>
        <w:tc>
          <w:tcPr>
            <w:tcW w:w="1170" w:type="dxa"/>
            <w:shd w:val="clear" w:color="auto" w:fill="FFFFFF"/>
            <w:tcMar>
              <w:top w:w="100" w:type="dxa"/>
              <w:left w:w="130" w:type="dxa"/>
              <w:bottom w:w="100" w:type="dxa"/>
              <w:right w:w="130" w:type="dxa"/>
            </w:tcMar>
          </w:tcPr>
          <w:p w14:paraId="298D72FE">
            <w:pPr>
              <w:spacing w:before="40" w:after="40"/>
              <w:jc w:val="center"/>
            </w:pPr>
            <w:r>
              <w:rPr>
                <w:rFonts w:ascii="Times New Roman" w:hAnsi="Times New Roman"/>
                <w:b/>
                <w:sz w:val="18"/>
              </w:rPr>
              <w:t>Academic Credentials</w:t>
            </w:r>
          </w:p>
        </w:tc>
        <w:tc>
          <w:tcPr>
            <w:tcW w:w="1170" w:type="dxa"/>
            <w:shd w:val="clear" w:color="auto" w:fill="FFFFFF"/>
            <w:tcMar>
              <w:top w:w="100" w:type="dxa"/>
              <w:left w:w="130" w:type="dxa"/>
              <w:bottom w:w="100" w:type="dxa"/>
              <w:right w:w="130" w:type="dxa"/>
            </w:tcMar>
          </w:tcPr>
          <w:p w14:paraId="3A1FAAC3">
            <w:pPr>
              <w:spacing w:before="40" w:after="40"/>
              <w:jc w:val="center"/>
            </w:pPr>
            <w:r>
              <w:rPr>
                <w:rFonts w:ascii="Times New Roman" w:hAnsi="Times New Roman"/>
                <w:b/>
                <w:sz w:val="18"/>
              </w:rPr>
              <w:t>Yes (100% Synthetic)</w:t>
            </w:r>
          </w:p>
        </w:tc>
        <w:tc>
          <w:tcPr>
            <w:tcW w:w="1170" w:type="dxa"/>
            <w:shd w:val="clear" w:color="auto" w:fill="FFFFFF"/>
            <w:tcMar>
              <w:top w:w="100" w:type="dxa"/>
              <w:left w:w="130" w:type="dxa"/>
              <w:bottom w:w="100" w:type="dxa"/>
              <w:right w:w="130" w:type="dxa"/>
            </w:tcMar>
          </w:tcPr>
          <w:p w14:paraId="5D4360E9">
            <w:pPr>
              <w:spacing w:before="40" w:after="40"/>
              <w:jc w:val="center"/>
            </w:pPr>
            <w:r>
              <w:rPr>
                <w:rFonts w:ascii="Times New Roman" w:hAnsi="Times New Roman"/>
                <w:b/>
                <w:sz w:val="18"/>
              </w:rPr>
              <w:t>Yes (Semester Arrays)</w:t>
            </w:r>
          </w:p>
        </w:tc>
        <w:tc>
          <w:tcPr>
            <w:tcW w:w="1170" w:type="dxa"/>
            <w:shd w:val="clear" w:color="auto" w:fill="FFFFFF"/>
            <w:tcMar>
              <w:top w:w="100" w:type="dxa"/>
              <w:left w:w="130" w:type="dxa"/>
              <w:bottom w:w="100" w:type="dxa"/>
              <w:right w:w="130" w:type="dxa"/>
            </w:tcMar>
          </w:tcPr>
          <w:p w14:paraId="4A71F28E">
            <w:pPr>
              <w:spacing w:before="40" w:after="40"/>
              <w:jc w:val="center"/>
            </w:pPr>
            <w:r>
              <w:rPr>
                <w:rFonts w:ascii="Times New Roman" w:hAnsi="Times New Roman"/>
                <w:b/>
                <w:sz w:val="18"/>
              </w:rPr>
              <w:t>Yes (4 Profiles)</w:t>
            </w:r>
          </w:p>
        </w:tc>
        <w:tc>
          <w:tcPr>
            <w:tcW w:w="1170" w:type="dxa"/>
            <w:shd w:val="clear" w:color="auto" w:fill="FFFFFF"/>
            <w:tcMar>
              <w:top w:w="100" w:type="dxa"/>
              <w:left w:w="130" w:type="dxa"/>
              <w:bottom w:w="100" w:type="dxa"/>
              <w:right w:w="130" w:type="dxa"/>
            </w:tcMar>
          </w:tcPr>
          <w:p w14:paraId="0CD8B446">
            <w:pPr>
              <w:spacing w:before="40" w:after="40"/>
              <w:jc w:val="center"/>
            </w:pPr>
            <w:r>
              <w:rPr>
                <w:rFonts w:ascii="Times New Roman" w:hAnsi="Times New Roman"/>
                <w:b/>
                <w:sz w:val="18"/>
              </w:rPr>
              <w:t>Yes (6 Stages)</w:t>
            </w:r>
          </w:p>
        </w:tc>
        <w:tc>
          <w:tcPr>
            <w:tcW w:w="1170" w:type="dxa"/>
            <w:shd w:val="clear" w:color="auto" w:fill="FFFFFF"/>
            <w:tcMar>
              <w:top w:w="100" w:type="dxa"/>
              <w:left w:w="130" w:type="dxa"/>
              <w:bottom w:w="100" w:type="dxa"/>
              <w:right w:w="130" w:type="dxa"/>
            </w:tcMar>
          </w:tcPr>
          <w:p w14:paraId="464A3183">
            <w:pPr>
              <w:spacing w:before="40" w:after="40"/>
              <w:jc w:val="center"/>
            </w:pPr>
            <w:r>
              <w:rPr>
                <w:rFonts w:ascii="Times New Roman" w:hAnsi="Times New Roman"/>
                <w:b/>
                <w:sz w:val="18"/>
              </w:rPr>
              <w:t>Yes (Certificates/Mark-sheets)</w:t>
            </w:r>
          </w:p>
        </w:tc>
      </w:tr>
    </w:tbl>
    <w:p w14:paraId="1449967B">
      <w:pPr>
        <w:spacing w:after="120"/>
      </w:pPr>
    </w:p>
    <w:p w14:paraId="0F94C7D8">
      <w:pPr>
        <w:keepNext/>
        <w:spacing w:before="200" w:after="80"/>
      </w:pPr>
      <w:r>
        <w:rPr>
          <w:rFonts w:ascii="Times New Roman" w:hAnsi="Times New Roman"/>
          <w:b/>
          <w:color w:val="333333"/>
          <w:sz w:val="23"/>
        </w:rPr>
        <w:t>2.4 Summary of Research Gap &amp; Methodological Motivation</w:t>
      </w:r>
    </w:p>
    <w:p w14:paraId="03F1BD93">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14:paraId="5F8A41B8">
      <w:pPr>
        <w:spacing w:before="40" w:after="80" w:line="276" w:lineRule="auto"/>
      </w:pPr>
      <w:r>
        <w:rPr>
          <w:rFonts w:ascii="Times New Roman" w:hAnsi="Times New Roman"/>
          <w:sz w:val="20"/>
        </w:rPr>
        <w:t>---</w:t>
      </w:r>
    </w:p>
    <w:p w14:paraId="0701CCF0">
      <w:pPr>
        <w:keepNext/>
        <w:spacing w:before="280" w:after="120"/>
      </w:pPr>
      <w:r>
        <w:rPr>
          <w:rFonts w:ascii="Times New Roman" w:hAnsi="Times New Roman"/>
          <w:b/>
          <w:color w:val="003366"/>
          <w:sz w:val="26"/>
        </w:rPr>
        <w:t>3. Proposed Methodology</w:t>
      </w:r>
    </w:p>
    <w:p w14:paraId="04CCC6C6">
      <w:pPr>
        <w:keepNext/>
        <w:spacing w:before="200" w:after="80"/>
      </w:pPr>
      <w:r>
        <w:rPr>
          <w:rFonts w:ascii="Times New Roman" w:hAnsi="Times New Roman"/>
          <w:b/>
          <w:color w:val="333333"/>
          <w:sz w:val="23"/>
        </w:rPr>
        <w:t>3.1 Overall Framework Architecture</w:t>
      </w:r>
    </w:p>
    <w:p w14:paraId="6BE94BF7">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14:paraId="5B6229E7">
      <w:pPr>
        <w:spacing w:before="160" w:after="80"/>
        <w:jc w:val="center"/>
      </w:pPr>
      <w:r>
        <w:drawing>
          <wp:inline distT="0" distB="0" distL="114300" distR="114300">
            <wp:extent cx="59436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43600" cy="2476500"/>
                    </a:xfrm>
                    <a:prstGeom prst="rect">
                      <a:avLst/>
                    </a:prstGeom>
                  </pic:spPr>
                </pic:pic>
              </a:graphicData>
            </a:graphic>
          </wp:inline>
        </w:drawing>
      </w:r>
    </w:p>
    <w:p w14:paraId="27C63BEB">
      <w:pPr>
        <w:spacing w:after="160"/>
        <w:jc w:val="center"/>
      </w:pPr>
      <w:r>
        <w:rPr>
          <w:rFonts w:ascii="Times New Roman" w:hAnsi="Times New Roman"/>
          <w:b/>
          <w:color w:val="003366"/>
          <w:sz w:val="19"/>
        </w:rPr>
        <w:t>Fig. 1. Decoupled System Architecture of the ADBG Synthetic Generation and AU DIC Evaluation Subsystems.</w:t>
      </w:r>
    </w:p>
    <w:p w14:paraId="10FED356">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14:paraId="3332A5BD">
      <w:pPr>
        <w:spacing w:before="160" w:after="80"/>
        <w:jc w:val="center"/>
        <w:rPr>
          <w:vertAlign w:val="subscript"/>
        </w:rPr>
      </w:pPr>
      <w:r>
        <w:drawing>
          <wp:inline distT="0" distB="0" distL="114300" distR="114300">
            <wp:extent cx="4326255" cy="7860030"/>
            <wp:effectExtent l="0" t="0" r="171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4326255" cy="7860030"/>
                    </a:xfrm>
                    <a:prstGeom prst="rect">
                      <a:avLst/>
                    </a:prstGeom>
                  </pic:spPr>
                </pic:pic>
              </a:graphicData>
            </a:graphic>
          </wp:inline>
        </w:drawing>
      </w:r>
      <w:bookmarkStart w:id="0" w:name="_GoBack"/>
      <w:bookmarkEnd w:id="0"/>
    </w:p>
    <w:p w14:paraId="05DCC661">
      <w:pPr>
        <w:spacing w:after="160"/>
        <w:jc w:val="center"/>
      </w:pPr>
      <w:r>
        <w:rPr>
          <w:rFonts w:ascii="Times New Roman" w:hAnsi="Times New Roman"/>
          <w:b/>
          <w:color w:val="003366"/>
          <w:sz w:val="19"/>
        </w:rPr>
        <w:t>Fig. 2. End-to-End Methodological Workflow of the Proposed AU DIC Benchmark Evaluation Framework.</w:t>
      </w:r>
    </w:p>
    <w:p w14:paraId="2D772887">
      <w:pPr>
        <w:keepNext/>
        <w:spacing w:before="80" w:after="160"/>
        <w:jc w:val="center"/>
      </w:pPr>
      <w:r>
        <w:rPr>
          <w:rFonts w:ascii="Times New Roman" w:hAnsi="Times New Roman"/>
          <w:b/>
          <w:color w:val="003366"/>
          <w:sz w:val="19"/>
        </w:rPr>
        <w:t>Figure 2: End-to-End Methodological Workflow of the Proposed AU DIC Benchmark Evaluation Framework.</w:t>
      </w:r>
    </w:p>
    <w:p w14:paraId="5E0B10FE">
      <w:pPr>
        <w:keepNext/>
        <w:spacing w:before="200" w:after="80"/>
      </w:pPr>
      <w:r>
        <w:rPr>
          <w:rFonts w:ascii="Times New Roman" w:hAnsi="Times New Roman"/>
          <w:b/>
          <w:color w:val="333333"/>
          <w:sz w:val="23"/>
        </w:rPr>
        <w:t>3.2 ADBG Synthetic Benchmark Generation</w:t>
      </w:r>
    </w:p>
    <w:p w14:paraId="217DA2F5">
      <w:pPr>
        <w:keepNext/>
        <w:spacing w:before="160" w:after="40"/>
      </w:pPr>
      <w:r>
        <w:rPr>
          <w:rFonts w:ascii="Times New Roman" w:hAnsi="Times New Roman"/>
          <w:b/>
          <w:i/>
          <w:sz w:val="21"/>
        </w:rPr>
        <w:t>3.2.1 Seed-Deterministic Profile Generation</w:t>
      </w:r>
    </w:p>
    <w:p w14:paraId="5B57C8B3">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14:paraId="051EB882">
      <w:pPr>
        <w:spacing w:before="0" w:after="0"/>
        <w:jc w:val="center"/>
      </w:pPr>
      <m:oMathPara>
        <m:oMath>
          <m:r>
            <m:rPr/>
            <w:rPr>
              <w:rFonts w:ascii="Cambria Math" w:hAnsi="Cambria Math"/>
            </w:rPr>
            <m:t>DocumentSpecimen=G(</m:t>
          </m:r>
          <m:r>
            <m:rPr/>
            <w:rPr>
              <w:rFonts w:ascii="Times New Roman" w:hAnsi="Times New Roman"/>
            </w:rPr>
            <m:t>Seed</m:t>
          </m:r>
          <m:r>
            <m:rPr/>
            <w:rPr>
              <w:rFonts w:ascii="Cambria Math" w:hAnsi="Cambria Math"/>
            </w:rPr>
            <m:t>,</m:t>
          </m:r>
          <m:r>
            <m:rPr/>
            <w:rPr>
              <w:rFonts w:ascii="Times New Roman" w:hAnsi="Times New Roman"/>
            </w:rPr>
            <m:t>Category</m:t>
          </m:r>
          <m:r>
            <m:rPr/>
            <w:rPr>
              <w:rFonts w:ascii="Cambria Math" w:hAnsi="Cambria Math"/>
            </w:rPr>
            <m:t>,</m:t>
          </m:r>
          <m:r>
            <m:rPr/>
            <w:rPr>
              <w:rFonts w:ascii="Times New Roman" w:hAnsi="Times New Roman"/>
            </w:rPr>
            <m:t>Profile</m:t>
          </m:r>
          <m:r>
            <m:rPr/>
            <w:rPr>
              <w:rFonts w:ascii="Cambria Math" w:hAnsi="Cambria Math"/>
            </w:rPr>
            <m:t>)</m:t>
          </m:r>
        </m:oMath>
      </m:oMathPara>
    </w:p>
    <w:p w14:paraId="039A0AFC">
      <w:pPr>
        <w:keepNext/>
        <w:spacing w:before="160" w:after="40"/>
      </w:pPr>
      <w:r>
        <w:rPr>
          <w:rFonts w:ascii="Times New Roman" w:hAnsi="Times New Roman"/>
          <w:b/>
          <w:i/>
          <w:sz w:val="21"/>
        </w:rPr>
        <w:t>3.2.2 Template Compilation Engine</w:t>
      </w:r>
    </w:p>
    <w:p w14:paraId="4DAAFD72">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14:paraId="6C619070">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1DA851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w:t>
      </w:r>
    </w:p>
    <w:p w14:paraId="59760FCE">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1179A9E9">
      <w:pPr>
        <w:keepNext/>
        <w:spacing w:before="160" w:after="40"/>
      </w:pPr>
      <w:r>
        <w:rPr>
          <w:rFonts w:ascii="Times New Roman" w:hAnsi="Times New Roman"/>
          <w:b/>
          <w:i/>
          <w:sz w:val="21"/>
        </w:rPr>
        <w:t>3.2.3 Optical Degradation Pipeline</w:t>
      </w:r>
    </w:p>
    <w:p w14:paraId="1FE41042">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14:paraId="4EA2943B">
      <w:pPr>
        <w:spacing w:before="0" w:after="0"/>
        <w:jc w:val="center"/>
      </w:pPr>
      <m:oMathPara>
        <m:oMath>
          <m:sSub>
            <m:sSubPr/>
            <m:e>
              <m:r>
                <m:rPr/>
                <w:rPr>
                  <w:rFonts w:ascii="Cambria Math" w:hAnsi="Cambria Math"/>
                </w:rPr>
                <m:t>I</m:t>
              </m:r>
            </m:e>
            <m:sub>
              <m:r>
                <m:rPr/>
                <w:rPr>
                  <w:rFonts w:ascii="Times New Roman" w:hAnsi="Times New Roman"/>
                </w:rPr>
                <m:t>degraded</m:t>
              </m:r>
            </m:sub>
          </m:sSub>
          <m:r>
            <m:rPr/>
            <w:rPr>
              <w:rFonts w:ascii="Cambria Math" w:hAnsi="Cambria Math"/>
            </w:rPr>
            <m:t>=</m:t>
          </m:r>
          <m:sSub>
            <m:sSubPr/>
            <m:e>
              <m:r>
                <m:rPr/>
                <w:rPr>
                  <w:rFonts w:ascii="Cambria Math" w:hAnsi="Cambria Math"/>
                </w:rPr>
                <m:t>D</m:t>
              </m:r>
            </m:e>
            <m:sub>
              <m:r>
                <m:rPr/>
                <w:rPr>
                  <w:rFonts w:ascii="Times New Roman" w:hAnsi="Times New Roman"/>
                </w:rPr>
                <m:t>rotation</m:t>
              </m:r>
            </m:sub>
          </m:sSub>
          <m:r>
            <m:rPr/>
            <w:rPr>
              <w:rFonts w:ascii="Cambria Math" w:hAnsi="Cambria Math"/>
            </w:rPr>
            <m:t>∘</m:t>
          </m:r>
          <m:sSub>
            <m:sSubPr/>
            <m:e>
              <m:r>
                <m:rPr/>
                <w:rPr>
                  <w:rFonts w:ascii="Cambria Math" w:hAnsi="Cambria Math"/>
                </w:rPr>
                <m:t>D</m:t>
              </m:r>
            </m:e>
            <m:sub>
              <m:r>
                <m:rPr/>
                <w:rPr>
                  <w:rFonts w:ascii="Times New Roman" w:hAnsi="Times New Roman"/>
                </w:rPr>
                <m:t>contrast</m:t>
              </m:r>
            </m:sub>
          </m:sSub>
          <m:r>
            <m:rPr/>
            <w:rPr>
              <w:rFonts w:ascii="Cambria Math" w:hAnsi="Cambria Math"/>
            </w:rPr>
            <m:t>∘</m:t>
          </m:r>
          <m:sSub>
            <m:sSubPr/>
            <m:e>
              <m:r>
                <m:rPr/>
                <w:rPr>
                  <w:rFonts w:ascii="Cambria Math" w:hAnsi="Cambria Math"/>
                </w:rPr>
                <m:t>D</m:t>
              </m:r>
            </m:e>
            <m:sub>
              <m:r>
                <m:rPr/>
                <w:rPr>
                  <w:rFonts w:ascii="Times New Roman" w:hAnsi="Times New Roman"/>
                </w:rPr>
                <m:t>gaussian</m:t>
              </m:r>
            </m:sub>
          </m:sSub>
          <m:r>
            <m:rPr/>
            <w:rPr>
              <w:rFonts w:ascii="Cambria Math" w:hAnsi="Cambria Math"/>
            </w:rPr>
            <m:t>∘</m:t>
          </m:r>
          <m:sSub>
            <m:sSubPr/>
            <m:e>
              <m:r>
                <m:rPr/>
                <w:rPr>
                  <w:rFonts w:ascii="Cambria Math" w:hAnsi="Cambria Math"/>
                </w:rPr>
                <m:t>D</m:t>
              </m:r>
            </m:e>
            <m:sub>
              <m:r>
                <m:rPr/>
                <w:rPr>
                  <w:rFonts w:ascii="Times New Roman" w:hAnsi="Times New Roman"/>
                </w:rPr>
                <m:t>blur</m:t>
              </m:r>
            </m:sub>
          </m:sSub>
          <m:r>
            <m:rPr/>
            <w:rPr>
              <w:rFonts w:ascii="Cambria Math" w:hAnsi="Cambria Math"/>
            </w:rPr>
            <m:t>(</m:t>
          </m:r>
          <m:sSub>
            <m:sSubPr/>
            <m:e>
              <m:r>
                <m:rPr/>
                <w:rPr>
                  <w:rFonts w:ascii="Cambria Math" w:hAnsi="Cambria Math"/>
                </w:rPr>
                <m:t>I</m:t>
              </m:r>
            </m:e>
            <m:sub>
              <m:r>
                <m:rPr/>
                <w:rPr>
                  <w:rFonts w:ascii="Times New Roman" w:hAnsi="Times New Roman"/>
                </w:rPr>
                <m:t>clean</m:t>
              </m:r>
            </m:sub>
          </m:sSub>
          <m:r>
            <m:rPr/>
            <w:rPr>
              <w:rFonts w:ascii="Cambria Math" w:hAnsi="Cambria Math"/>
            </w:rPr>
            <m:t>)</m:t>
          </m:r>
        </m:oMath>
      </m:oMathPara>
    </w:p>
    <w:p w14:paraId="57A077DB">
      <w:pPr>
        <w:spacing w:before="40" w:after="80" w:line="276" w:lineRule="auto"/>
      </w:pPr>
      <w:r>
        <w:rPr>
          <w:rFonts w:ascii="Times New Roman" w:hAnsi="Times New Roman"/>
          <w:sz w:val="20"/>
        </w:rPr>
        <w:t>Four standard quality profiles are instantiated in AU_DIC_Benchmark_v1.0:</w:t>
      </w:r>
    </w:p>
    <w:p w14:paraId="7D0CAA70">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CBCF5B0">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0C52D14F">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556E53B2">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B03C71E">
      <w:pPr>
        <w:keepNext/>
        <w:spacing w:before="200" w:after="80"/>
      </w:pPr>
      <w:r>
        <w:rPr>
          <w:rFonts w:ascii="Times New Roman" w:hAnsi="Times New Roman"/>
          <w:b/>
          <w:color w:val="333333"/>
          <w:sz w:val="23"/>
        </w:rPr>
        <w:t>3.3 AU DIC Evaluation Framework Subsystem</w:t>
      </w:r>
    </w:p>
    <w:p w14:paraId="6BC27332">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14:paraId="3F996F53">
      <w:pPr>
        <w:keepNext/>
        <w:spacing w:before="200" w:after="80"/>
      </w:pPr>
      <w:r>
        <w:rPr>
          <w:rFonts w:ascii="Times New Roman" w:hAnsi="Times New Roman"/>
          <w:b/>
          <w:color w:val="333333"/>
          <w:sz w:val="23"/>
        </w:rPr>
        <w:t>3.4 Six-Stage Semantic Canonical Normalization Layer</w:t>
      </w:r>
    </w:p>
    <w:p w14:paraId="33F3D98D">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14:paraId="494FE3B9">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2FE2137">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3720907A">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06369038">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19BEB0F6">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m:oMath>
        <m:r>
          <m:rPr/>
          <w:rPr>
            <w:rFonts w:ascii="Cambria Math" w:hAnsi="Cambria Math"/>
          </w:rPr>
          <m:t>→</m:t>
        </m:r>
      </m:oMath>
      <w:r>
        <w:rPr>
          <w:rFonts w:ascii="Times New Roman" w:hAnsi="Times New Roman"/>
          <w:sz w:val="20"/>
        </w:rPr>
        <w:t xml:space="preserve"> Massachusetts Institute of Technology) using an institutional lexicon directory.</w:t>
      </w:r>
    </w:p>
    <w:p w14:paraId="341C0B77">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54FBD047">
      <w:pPr>
        <w:keepNext/>
        <w:spacing w:before="200" w:after="80"/>
      </w:pPr>
      <w:r>
        <w:rPr>
          <w:rFonts w:ascii="Times New Roman" w:hAnsi="Times New Roman"/>
          <w:b/>
          <w:color w:val="333333"/>
          <w:sz w:val="23"/>
        </w:rPr>
        <w:t>3.5 Nine-Class Structured OCR Error Taxonomy</w:t>
      </w:r>
    </w:p>
    <w:p w14:paraId="335069FC">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14:paraId="7285515B">
      <w:pPr>
        <w:spacing w:before="0" w:after="0"/>
        <w:jc w:val="center"/>
      </w:pPr>
      <m:oMathPara>
        <m:oMath>
          <m:r>
            <m:rPr/>
            <w:rPr>
              <w:rFonts w:ascii="Cambria Math" w:hAnsi="Cambria Math"/>
            </w:rPr>
            <m:t>ErrorCategory∈{</m:t>
          </m:r>
          <m:r>
            <m:rPr/>
            <w:rPr>
              <w:rFonts w:ascii="Times New Roman" w:hAnsi="Times New Roman"/>
            </w:rPr>
            <m:t>OCR\_ERROR</m:t>
          </m:r>
          <m:r>
            <m:rPr/>
            <w:rPr>
              <w:rFonts w:ascii="Cambria Math" w:hAnsi="Cambria Math"/>
            </w:rPr>
            <m:t>,</m:t>
          </m:r>
          <m:r>
            <m:rPr/>
            <w:rPr>
              <w:rFonts w:ascii="Times New Roman" w:hAnsi="Times New Roman"/>
            </w:rPr>
            <m:t>FIELD\_MISSING</m:t>
          </m:r>
          <m:r>
            <m:rPr/>
            <w:rPr>
              <w:rFonts w:ascii="Cambria Math" w:hAnsi="Cambria Math"/>
            </w:rPr>
            <m:t>,</m:t>
          </m:r>
          <m:r>
            <m:rPr/>
            <w:rPr>
              <w:rFonts w:ascii="Times New Roman" w:hAnsi="Times New Roman"/>
            </w:rPr>
            <m:t>HALLUCINATION</m:t>
          </m:r>
          <m:r>
            <m:rPr/>
            <w:rPr>
              <w:rFonts w:ascii="Cambria Math" w:hAnsi="Cambria Math"/>
            </w:rPr>
            <m:t>,</m:t>
          </m:r>
          <m:r>
            <m:rPr/>
            <w:rPr>
              <w:rFonts w:ascii="Times New Roman" w:hAnsi="Times New Roman"/>
            </w:rPr>
            <m:t>FORMAT\_ERROR</m:t>
          </m:r>
          <m:r>
            <m:rPr/>
            <w:rPr>
              <w:rFonts w:ascii="Cambria Math" w:hAnsi="Cambria Math"/>
            </w:rPr>
            <m:t>,</m:t>
          </m:r>
          <m:r>
            <m:rPr/>
            <w:rPr>
              <w:rFonts w:ascii="Times New Roman" w:hAnsi="Times New Roman"/>
            </w:rPr>
            <m:t>NORMALIZATION\_ERROR</m:t>
          </m:r>
          <m:r>
            <m:rPr/>
            <w:rPr>
              <w:rFonts w:ascii="Cambria Math" w:hAnsi="Cambria Math"/>
            </w:rPr>
            <m:t>,</m:t>
          </m:r>
          <m:r>
            <m:rPr/>
            <w:rPr>
              <w:rFonts w:ascii="Times New Roman" w:hAnsi="Times New Roman"/>
            </w:rPr>
            <m:t>PARTIAL\_MATCH</m:t>
          </m:r>
          <m:r>
            <m:rPr/>
            <w:rPr>
              <w:rFonts w:ascii="Cambria Math" w:hAnsi="Cambria Math"/>
            </w:rPr>
            <m:t>,</m:t>
          </m:r>
          <m:r>
            <m:rPr/>
            <w:rPr>
              <w:rFonts w:ascii="Times New Roman" w:hAnsi="Times New Roman"/>
            </w:rPr>
            <m:t>LOW\_CONFIDENCE</m:t>
          </m:r>
          <m:r>
            <m:rPr/>
            <w:rPr>
              <w:rFonts w:ascii="Cambria Math" w:hAnsi="Cambria Math"/>
            </w:rPr>
            <m:t>,</m:t>
          </m:r>
          <m:r>
            <m:rPr/>
            <w:rPr>
              <w:rFonts w:ascii="Times New Roman" w:hAnsi="Times New Roman"/>
            </w:rPr>
            <m:t>CATEGORY\_ERROR</m:t>
          </m:r>
          <m:r>
            <m:rPr/>
            <w:rPr>
              <w:rFonts w:ascii="Cambria Math" w:hAnsi="Cambria Math"/>
            </w:rPr>
            <m:t>,</m:t>
          </m:r>
          <m:r>
            <m:rPr/>
            <w:rPr>
              <w:rFonts w:ascii="Times New Roman" w:hAnsi="Times New Roman"/>
            </w:rPr>
            <m:t>EXACT\_MATCH</m:t>
          </m:r>
          <m:r>
            <m:rPr/>
            <w:rPr>
              <w:rFonts w:ascii="Cambria Math" w:hAnsi="Cambria Math"/>
            </w:rPr>
            <m:t>}</m:t>
          </m:r>
        </m:oMath>
      </m:oMathPara>
    </w:p>
    <w:p w14:paraId="4C620BE0">
      <w:pPr>
        <w:keepNext/>
        <w:spacing w:before="160" w:after="40"/>
      </w:pPr>
      <w:r>
        <w:rPr>
          <w:rFonts w:ascii="Times New Roman" w:hAnsi="Times New Roman"/>
          <w:b/>
          <w:i/>
          <w:sz w:val="21"/>
        </w:rPr>
        <w:t>3.5.1 Scientific Definition and Justification of NORMALIZATION_ERROR</w:t>
      </w:r>
    </w:p>
    <w:p w14:paraId="5112CAAC">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14:paraId="65015CB0">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21D6C318">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6AC3ABB5">
      <w:pPr>
        <w:spacing w:before="20" w:after="40"/>
        <w:ind w:left="360"/>
      </w:pPr>
      <w:r>
        <w:rPr>
          <w:rFonts w:ascii="Times New Roman" w:hAnsi="Times New Roman"/>
          <w:b/>
          <w:sz w:val="20"/>
        </w:rPr>
        <w:t>2. Valid Canonical Representations</w:t>
      </w:r>
      <w:r>
        <w:rPr>
          <w:rFonts w:ascii="Times New Roman" w:hAnsi="Times New Roman"/>
          <w:sz w:val="20"/>
        </w:rPr>
        <w:t>: Both 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sz w:val="20"/>
        </w:rPr>
        <w:t>) and Prediction (</w:t>
      </w:r>
      <m:oMath>
        <m:acc>
          <m:accPr/>
          <m:e>
            <m:r>
              <m:rPr/>
              <w:rPr>
                <w:rFonts w:ascii="Cambria Math" w:hAnsi="Cambria Math"/>
              </w:rPr>
              <m:t>V</m:t>
            </m:r>
          </m:e>
        </m:acc>
      </m:oMath>
      <w:r>
        <w:rPr>
          <w:rFonts w:ascii="Times New Roman" w:hAnsi="Times New Roman"/>
          <w:sz w:val="20"/>
        </w:rPr>
        <w:t>) possess valid, parseable canonical representations.</w:t>
      </w:r>
    </w:p>
    <w:p w14:paraId="09D9D9A3">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72324101">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w:t>
      </w:r>
    </w:p>
    <w:p w14:paraId="60613783">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12352A89">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67A6BF2C">
      <w:pPr>
        <w:keepNext/>
        <w:spacing w:before="160" w:after="40"/>
      </w:pPr>
      <w:r>
        <w:rPr>
          <w:rFonts w:ascii="Times New Roman" w:hAnsi="Times New Roman"/>
          <w:b/>
          <w:i/>
          <w:sz w:val="21"/>
        </w:rPr>
        <w:t>3.5.2 Canonical Comparison Workflow &amp; Non-Overlapping Taxonomy Boundaries</w:t>
      </w:r>
    </w:p>
    <w:p w14:paraId="765E0C0B">
      <w:pPr>
        <w:spacing w:before="40" w:after="80" w:line="276" w:lineRule="auto"/>
      </w:pPr>
      <w:r>
        <w:rPr>
          <w:rFonts w:ascii="Times New Roman" w:hAnsi="Times New Roman"/>
          <w:sz w:val="20"/>
        </w:rPr>
        <w:t>To ensure taxonomic independence, each error class maintains a strict, non-overlapping responsibility:</w:t>
      </w:r>
    </w:p>
    <w:p w14:paraId="63FAFFB0">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64B43656">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60027FA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sz w:val="20"/>
        </w:rPr>
        <w:t>), confirming a true semantic extraction mismatch.</w:t>
      </w:r>
    </w:p>
    <w:p w14:paraId="741CFE2D">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14:paraId="644FD22C">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7C3BC60A">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34AC968A">
      <w:pPr>
        <w:spacing w:before="40" w:after="80" w:line="276" w:lineRule="auto"/>
      </w:pPr>
      <w:r>
        <w:rPr>
          <w:rFonts w:ascii="Times New Roman" w:hAnsi="Times New Roman"/>
          <w:sz w:val="20"/>
        </w:rPr>
        <w:t>Table 0.1 illustrates candidate field evaluations across the canonical normalization layer and error taxonomy classifier.</w:t>
      </w:r>
    </w:p>
    <w:p w14:paraId="7F65F46E">
      <w:pPr>
        <w:keepNext/>
        <w:spacing w:before="80" w:after="160"/>
        <w:jc w:val="center"/>
      </w:pPr>
      <w:r>
        <w:rPr>
          <w:rFonts w:ascii="Times New Roman" w:hAnsi="Times New Roman"/>
          <w:b/>
          <w:color w:val="003366"/>
          <w:sz w:val="19"/>
        </w:rPr>
        <w:t>Table 0.1: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0FB2461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6EC00116">
            <w:pPr>
              <w:spacing w:before="40" w:after="40"/>
              <w:jc w:val="center"/>
            </w:pPr>
            <w:r>
              <w:rPr>
                <w:rFonts w:ascii="Times New Roman" w:hAnsi="Times New Roman"/>
                <w:b/>
                <w:color w:val="FFFFFF"/>
                <w:sz w:val="19"/>
              </w:rPr>
              <w:t>Ground Truth (</w:t>
            </w:r>
            <m:oMath>
              <m:sSub>
                <m:sSubPr/>
                <m:e>
                  <m:r>
                    <m:rPr/>
                    <w:rPr>
                      <w:rFonts w:ascii="Cambria Math" w:hAnsi="Cambria Math"/>
                    </w:rPr>
                    <m:t>V</m:t>
                  </m:r>
                </m:e>
                <m:sub>
                  <m:r>
                    <m:rPr/>
                    <w:rPr>
                      <w:rFonts w:ascii="Times New Roman" w:hAnsi="Times New Roman"/>
                    </w:rPr>
                    <m:t>GT</m:t>
                  </m:r>
                </m:sub>
              </m:sSub>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35CED540">
            <w:pPr>
              <w:spacing w:before="40" w:after="40"/>
              <w:jc w:val="center"/>
            </w:pPr>
            <w:r>
              <w:rPr>
                <w:rFonts w:ascii="Times New Roman" w:hAnsi="Times New Roman"/>
                <w:b/>
                <w:color w:val="FFFFFF"/>
                <w:sz w:val="19"/>
              </w:rPr>
              <w:t>Prediction (</w:t>
            </w:r>
            <m:oMath>
              <m:acc>
                <m:accPr/>
                <m:e>
                  <m:r>
                    <m:rPr/>
                    <w:rPr>
                      <w:rFonts w:ascii="Cambria Math" w:hAnsi="Cambria Math"/>
                    </w:rPr>
                    <m:t>V</m:t>
                  </m:r>
                </m:e>
              </m:acc>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1597ADFC">
            <w:pPr>
              <w:spacing w:before="40" w:after="40"/>
              <w:jc w:val="center"/>
            </w:pPr>
            <w:r>
              <w:rPr>
                <w:rFonts w:ascii="Times New Roman" w:hAnsi="Times New Roman"/>
                <w:b/>
                <w:color w:val="FFFFFF"/>
                <w:sz w:val="19"/>
              </w:rPr>
              <w:t>After Canonical Normalizer (</w:t>
            </w:r>
            <m:oMath>
              <m:r>
                <m:rPr/>
                <w:rPr>
                  <w:rFonts w:ascii="Cambria Math" w:hAnsi="Cambria Math"/>
                </w:rPr>
                <m:t>C(</m:t>
              </m:r>
              <m:sSub>
                <m:sSubPr/>
                <m:e>
                  <m:r>
                    <m:rPr/>
                    <w:rPr>
                      <w:rFonts w:ascii="Cambria Math" w:hAnsi="Cambria Math"/>
                    </w:rPr>
                    <m:t>V</m:t>
                  </m:r>
                </m:e>
                <m:sub>
                  <m:r>
                    <m:rPr/>
                    <w:rPr>
                      <w:rFonts w:ascii="Times New Roman" w:hAnsi="Times New Roman"/>
                    </w:rPr>
                    <m:t>GT</m:t>
                  </m:r>
                </m:sub>
              </m:sSub>
              <m:r>
                <m:rPr/>
                <w:rPr>
                  <w:rFonts w:ascii="Cambria Math" w:hAnsi="Cambria Math"/>
                </w:rPr>
                <m:t>)</m:t>
              </m:r>
              <m:r>
                <m:rPr/>
                <w:rPr>
                  <w:rFonts w:ascii="Times New Roman" w:hAnsi="Times New Roman"/>
                </w:rPr>
                <m:t>vs</m:t>
              </m:r>
              <m:r>
                <m:rPr/>
                <w:rPr>
                  <w:rFonts w:ascii="Cambria Math" w:hAnsi="Cambria Math"/>
                </w:rPr>
                <m:t>C(</m:t>
              </m:r>
              <m:acc>
                <m:accPr/>
                <m:e>
                  <m:r>
                    <m:rPr/>
                    <w:rPr>
                      <w:rFonts w:ascii="Cambria Math" w:hAnsi="Cambria Math"/>
                    </w:rPr>
                    <m:t>V</m:t>
                  </m:r>
                </m:e>
              </m:acc>
              <m:r>
                <m:rPr/>
                <w:rPr>
                  <w:rFonts w:ascii="Cambria Math" w:hAnsi="Cambria Math"/>
                </w:rPr>
                <m:t>)</m:t>
              </m:r>
            </m: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13C37DD6">
            <w:pPr>
              <w:spacing w:before="40" w:after="40"/>
              <w:jc w:val="center"/>
            </w:pPr>
            <w:r>
              <w:rPr>
                <w:rFonts w:ascii="Times New Roman" w:hAnsi="Times New Roman"/>
                <w:b/>
                <w:color w:val="FFFFFF"/>
                <w:sz w:val="19"/>
              </w:rPr>
              <w:t>Classification Result</w:t>
            </w:r>
          </w:p>
        </w:tc>
      </w:tr>
      <w:tr w14:paraId="1EAFD07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3805D738">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6AE155D4">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1C30297B">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00D621A4">
            <w:pPr>
              <w:spacing w:before="40" w:after="40"/>
              <w:jc w:val="center"/>
            </w:pPr>
            <w:r>
              <w:rPr>
                <w:rFonts w:ascii="Times New Roman" w:hAnsi="Times New Roman"/>
                <w:sz w:val="18"/>
              </w:rPr>
              <w:t>FORMAT_ERROR (Correct)</w:t>
            </w:r>
          </w:p>
        </w:tc>
      </w:tr>
      <w:tr w14:paraId="288B9F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1753CDF5">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29C808E8">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5EFBC4DF">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24974B7">
            <w:pPr>
              <w:spacing w:before="40" w:after="40"/>
              <w:jc w:val="center"/>
            </w:pPr>
            <w:r>
              <w:rPr>
                <w:rFonts w:ascii="Times New Roman" w:hAnsi="Times New Roman"/>
                <w:sz w:val="18"/>
              </w:rPr>
              <w:t>FORMAT_ERROR (Correct)</w:t>
            </w:r>
          </w:p>
        </w:tc>
      </w:tr>
      <w:tr w14:paraId="62462B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F55A453">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79CDDD2D">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3DF9CBA1">
            <w:pPr>
              <w:spacing w:before="40" w:after="40"/>
              <w:jc w:val="center"/>
            </w:pPr>
            <w:r>
              <w:rPr>
                <w:rFonts w:ascii="Times New Roman" w:hAnsi="Times New Roman"/>
                <w:sz w:val="18"/>
              </w:rPr>
              <w:t xml:space="preserve">Vivekananda Technical University </w:t>
            </w:r>
            <m:oMath>
              <m:r>
                <m:rPr/>
                <w:rPr>
                  <w:rFonts w:ascii="Cambria Math" w:hAnsi="Cambria Math"/>
                </w:rPr>
                <m:t>≠</m:t>
              </m:r>
            </m: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9C87DE1">
            <w:pPr>
              <w:spacing w:before="40" w:after="40"/>
              <w:jc w:val="center"/>
            </w:pPr>
            <w:r>
              <w:rPr>
                <w:rFonts w:ascii="Times New Roman" w:hAnsi="Times New Roman"/>
                <w:sz w:val="18"/>
              </w:rPr>
              <w:t>NORMALIZATION_ERROR</w:t>
            </w:r>
          </w:p>
        </w:tc>
      </w:tr>
      <w:tr w14:paraId="7D699C4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69298111">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4DA4BFB6">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5C4CB876">
            <w:pPr>
              <w:spacing w:before="40" w:after="40"/>
              <w:jc w:val="center"/>
            </w:pPr>
            <w:r>
              <w:rPr>
                <w:rFonts w:ascii="Times New Roman" w:hAnsi="Times New Roman"/>
                <w:sz w:val="18"/>
              </w:rPr>
              <w:t xml:space="preserve">2021IT00150 </w:t>
            </w:r>
            <m:oMath>
              <m:r>
                <m:rPr/>
                <w:rPr>
                  <w:rFonts w:ascii="Cambria Math" w:hAnsi="Cambria Math"/>
                </w:rPr>
                <m:t>≠</m:t>
              </m:r>
            </m: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016F28A2">
            <w:pPr>
              <w:spacing w:before="40" w:after="40"/>
              <w:jc w:val="center"/>
            </w:pPr>
            <w:r>
              <w:rPr>
                <w:rFonts w:ascii="Times New Roman" w:hAnsi="Times New Roman"/>
                <w:sz w:val="18"/>
              </w:rPr>
              <w:t>NORMALIZATION_ERROR</w:t>
            </w:r>
          </w:p>
        </w:tc>
      </w:tr>
    </w:tbl>
    <w:p w14:paraId="414B28EA">
      <w:pPr>
        <w:spacing w:after="120"/>
      </w:pPr>
    </w:p>
    <w:p w14:paraId="69C061DB">
      <w:pPr>
        <w:spacing w:before="40" w:after="80" w:line="276" w:lineRule="auto"/>
      </w:pPr>
      <w:r>
        <w:rPr>
          <w:rFonts w:ascii="Times New Roman" w:hAnsi="Times New Roman"/>
          <w:sz w:val="20"/>
        </w:rPr>
        <w:t>---</w:t>
      </w:r>
    </w:p>
    <w:p w14:paraId="365FA346">
      <w:pPr>
        <w:keepNext/>
        <w:spacing w:before="280" w:after="120"/>
      </w:pPr>
      <w:r>
        <w:rPr>
          <w:rFonts w:ascii="Times New Roman" w:hAnsi="Times New Roman"/>
          <w:b/>
          <w:color w:val="003366"/>
          <w:sz w:val="26"/>
        </w:rPr>
        <w:t>4. Experimental Setup</w:t>
      </w:r>
    </w:p>
    <w:p w14:paraId="0EF511BB">
      <w:pPr>
        <w:keepNext/>
        <w:spacing w:before="200" w:after="80"/>
      </w:pPr>
      <w:r>
        <w:rPr>
          <w:rFonts w:ascii="Times New Roman" w:hAnsi="Times New Roman"/>
          <w:b/>
          <w:color w:val="333333"/>
          <w:sz w:val="23"/>
        </w:rPr>
        <w:t>4.1 Dataset Composition (`AU_DIC_Benchmark_v1.0`)</w:t>
      </w:r>
    </w:p>
    <w:p w14:paraId="0EE7BF48">
      <w:pPr>
        <w:spacing w:before="40" w:after="80" w:line="276" w:lineRule="auto"/>
      </w:pPr>
      <w:r>
        <w:rPr>
          <w:rFonts w:ascii="Times New Roman" w:hAnsi="Times New Roman"/>
          <w:sz w:val="20"/>
        </w:rPr>
        <w:t xml:space="preserve">The evaluation dataset consists of 360 image specimens (3 document categories </w:t>
      </w:r>
      <m:oMath>
        <m:r>
          <m:rPr/>
          <w:rPr>
            <w:rFonts w:ascii="Cambria Math" w:hAnsi="Cambria Math"/>
          </w:rPr>
          <m:t>×</m:t>
        </m:r>
      </m:oMath>
      <w:r>
        <w:rPr>
          <w:rFonts w:ascii="Times New Roman" w:hAnsi="Times New Roman"/>
          <w:sz w:val="20"/>
        </w:rPr>
        <w:t xml:space="preserve"> 30 unique document instances </w:t>
      </w:r>
      <m:oMath>
        <m:r>
          <m:rP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14:paraId="20F857F1">
      <w:pPr>
        <w:keepNext/>
        <w:spacing w:before="200" w:after="80"/>
      </w:pPr>
      <w:r>
        <w:rPr>
          <w:rFonts w:ascii="Times New Roman" w:hAnsi="Times New Roman"/>
          <w:b/>
          <w:color w:val="333333"/>
          <w:sz w:val="23"/>
        </w:rPr>
        <w:t>4.2 Evaluation Protocol</w:t>
      </w:r>
    </w:p>
    <w:p w14:paraId="347B22D0">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14:paraId="1B715351">
      <w:pPr>
        <w:keepNext/>
        <w:spacing w:before="200" w:after="80"/>
      </w:pPr>
      <w:r>
        <w:rPr>
          <w:rFonts w:ascii="Times New Roman" w:hAnsi="Times New Roman"/>
          <w:b/>
          <w:color w:val="333333"/>
          <w:sz w:val="23"/>
        </w:rPr>
        <w:t>4.3 Evaluation Metrics</w:t>
      </w:r>
    </w:p>
    <w:p w14:paraId="1990DF0E">
      <w:pPr>
        <w:spacing w:before="40" w:after="80" w:line="276" w:lineRule="auto"/>
      </w:pPr>
      <w:r>
        <w:rPr>
          <w:rFonts w:ascii="Times New Roman" w:hAnsi="Times New Roman"/>
          <w:sz w:val="20"/>
        </w:rPr>
        <w:t>The computed quantitative metrics are defined as follows:</w:t>
      </w:r>
    </w:p>
    <w:p w14:paraId="14F27871">
      <w:pPr>
        <w:spacing w:before="20" w:after="40"/>
        <w:ind w:left="360"/>
      </w:pPr>
      <w:r>
        <w:rPr>
          <w:rFonts w:ascii="Times New Roman" w:hAnsi="Times New Roman"/>
          <w:b/>
          <w:sz w:val="20"/>
        </w:rPr>
        <w:t>1. Category Classification Accuracy</w:t>
      </w:r>
      <w:r>
        <w:rPr>
          <w:rFonts w:ascii="Times New Roman" w:hAnsi="Times New Roman"/>
          <w:sz w:val="20"/>
        </w:rPr>
        <w:t>: The proportion of specimens where the predicted document category (</w:t>
      </w:r>
      <m:oMath>
        <m:sSub>
          <m:sSubPr/>
          <m:e>
            <m:acc>
              <m:accPr/>
              <m:e>
                <m:r>
                  <m:rPr/>
                  <w:rPr>
                    <w:rFonts w:ascii="Cambria Math" w:hAnsi="Cambria Math"/>
                  </w:rPr>
                  <m:t>C</m:t>
                </m:r>
              </m:e>
            </m:acc>
          </m:e>
          <m:sub>
            <m:r>
              <m:rPr/>
              <w:rPr>
                <w:rFonts w:ascii="Cambria Math" w:hAnsi="Cambria Math"/>
              </w:rPr>
              <m:t>i</m:t>
            </m:r>
          </m:sub>
        </m:sSub>
      </m:oMath>
      <w:r>
        <w:rPr>
          <w:rFonts w:ascii="Times New Roman" w:hAnsi="Times New Roman"/>
          <w:sz w:val="20"/>
        </w:rPr>
        <w:t>) matches the ground truth category (</w:t>
      </w:r>
      <m:oMath>
        <m:sSub>
          <m:sSubPr/>
          <m:e>
            <m:r>
              <m:rPr/>
              <w:rPr>
                <w:rFonts w:ascii="Cambria Math" w:hAnsi="Cambria Math"/>
              </w:rPr>
              <m:t>C</m:t>
            </m:r>
          </m:e>
          <m:sub>
            <m:r>
              <m:rPr/>
              <w:rPr>
                <w:rFonts w:ascii="Cambria Math" w:hAnsi="Cambria Math"/>
              </w:rPr>
              <m:t>i</m:t>
            </m:r>
          </m:sub>
        </m:sSub>
      </m:oMath>
      <w:r>
        <w:rPr>
          <w:rFonts w:ascii="Times New Roman" w:hAnsi="Times New Roman"/>
          <w:sz w:val="20"/>
        </w:rPr>
        <w:t>):</w:t>
      </w:r>
    </w:p>
    <w:p w14:paraId="54FC1C00">
      <w:pPr>
        <w:spacing w:before="0" w:after="0"/>
        <w:jc w:val="center"/>
      </w:pPr>
      <m:oMathPara>
        <m:oMath>
          <m:r>
            <m:rPr/>
            <w:rPr>
              <w:rFonts w:ascii="Cambria Math" w:hAnsi="Cambria Math"/>
            </w:rPr>
            <m:t>CategoryAccuracy=</m:t>
          </m:r>
          <m:f>
            <m:fPr/>
            <m:num>
              <m:nary>
                <m:naryPr>
                  <m:chr m:val="∑"/>
                  <m:limLoc m:val="undOvr"/>
                </m:naryPr>
                <m:sub>
                  <m:r>
                    <m:rPr/>
                    <w:rPr>
                      <w:rFonts w:ascii="Cambria Math" w:hAnsi="Cambria Math"/>
                    </w:rPr>
                    <m:t>i=1</m:t>
                  </m:r>
                </m:sub>
                <m:sup>
                  <m:r>
                    <m:rPr/>
                    <w:rPr>
                      <w:rFonts w:ascii="Cambria Math" w:hAnsi="Cambria Math"/>
                    </w:rPr>
                    <m:t>N</m:t>
                  </m:r>
                </m:sup>
                <m:e/>
              </m:nary>
              <m:r>
                <m:rPr>
                  <m:scr m:val="double-struck"/>
                </m:rPr>
                <w:rPr>
                  <w:rFonts w:ascii="Times New Roman" w:hAnsi="Times New Roman"/>
                </w:rPr>
                <m:t>1</m:t>
              </m:r>
              <m:r>
                <m:rPr/>
                <w:rPr>
                  <w:rFonts w:ascii="Cambria Math" w:hAnsi="Cambria Math"/>
                </w:rPr>
                <m:t>(</m:t>
              </m:r>
              <m:sSub>
                <m:sSubPr/>
                <m:e>
                  <m:acc>
                    <m:accPr/>
                    <m:e>
                      <m:r>
                        <m:rPr/>
                        <w:rPr>
                          <w:rFonts w:ascii="Cambria Math" w:hAnsi="Cambria Math"/>
                        </w:rPr>
                        <m:t>C</m:t>
                      </m:r>
                    </m:e>
                  </m:acc>
                </m:e>
                <m:sub>
                  <m:r>
                    <m:rPr/>
                    <w:rPr>
                      <w:rFonts w:ascii="Cambria Math" w:hAnsi="Cambria Math"/>
                    </w:rPr>
                    <m:t>i</m:t>
                  </m:r>
                </m:sub>
              </m:sSub>
              <m:r>
                <m:rPr/>
                <w:rPr>
                  <w:rFonts w:ascii="Cambria Math" w:hAnsi="Cambria Math"/>
                </w:rPr>
                <m:t>=</m:t>
              </m:r>
              <m:sSub>
                <m:sSubPr/>
                <m:e>
                  <m:r>
                    <m:rPr/>
                    <w:rPr>
                      <w:rFonts w:ascii="Cambria Math" w:hAnsi="Cambria Math"/>
                    </w:rPr>
                    <m:t>C</m:t>
                  </m:r>
                </m:e>
                <m:sub>
                  <m:r>
                    <m:rPr/>
                    <w:rPr>
                      <w:rFonts w:ascii="Cambria Math" w:hAnsi="Cambria Math"/>
                    </w:rPr>
                    <m:t>i</m:t>
                  </m:r>
                </m:sub>
              </m:sSub>
              <m:r>
                <m:rPr/>
                <w:rPr>
                  <w:rFonts w:ascii="Cambria Math" w:hAnsi="Cambria Math"/>
                </w:rPr>
                <m:t>)</m:t>
              </m:r>
            </m:num>
            <m:den>
              <m:r>
                <m:rPr/>
                <w:rPr>
                  <w:rFonts w:ascii="Cambria Math" w:hAnsi="Cambria Math"/>
                </w:rPr>
                <m:t>N</m:t>
              </m:r>
            </m:den>
          </m:f>
        </m:oMath>
      </m:oMathPara>
    </w:p>
    <w:p w14:paraId="5F471B9F">
      <w:pPr>
        <w:spacing w:before="40" w:after="80" w:line="276" w:lineRule="auto"/>
      </w:pPr>
      <w:r>
        <w:rPr>
          <w:rFonts w:ascii="Times New Roman" w:hAnsi="Times New Roman"/>
          <w:sz w:val="20"/>
        </w:rPr>
        <w:t xml:space="preserve">where </w:t>
      </w:r>
      <m:oMath>
        <m:r>
          <m:rPr/>
          <w:rPr>
            <w:rFonts w:ascii="Cambria Math" w:hAnsi="Cambria Math"/>
          </w:rPr>
          <m:t>N=360</m:t>
        </m:r>
      </m:oMath>
      <w:r>
        <w:rPr>
          <w:rFonts w:ascii="Times New Roman" w:hAnsi="Times New Roman"/>
          <w:sz w:val="20"/>
        </w:rPr>
        <w:t xml:space="preserve"> total evaluated specimens.</w:t>
      </w:r>
    </w:p>
    <w:p w14:paraId="114E9655">
      <w:pPr>
        <w:spacing w:before="20" w:after="40"/>
        <w:ind w:left="360"/>
      </w:pPr>
      <w:r>
        <w:rPr>
          <w:rFonts w:ascii="Times New Roman" w:hAnsi="Times New Roman"/>
          <w:b/>
          <w:sz w:val="20"/>
        </w:rPr>
        <w:t>2. Field Extraction Precision (</w:t>
      </w:r>
      <m:oMath>
        <m:r>
          <m:rP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m:rP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sSubPr/>
          <m:e>
            <m:r>
              <m:rPr/>
              <w:rPr>
                <w:rFonts w:ascii="Cambria Math" w:hAnsi="Cambria Math"/>
              </w:rPr>
              <m:t>F</m:t>
            </m:r>
          </m:e>
          <m:sub>
            <m:r>
              <m:rP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14:paraId="3A1D7622">
      <w:pPr>
        <w:spacing w:before="0" w:after="0"/>
        <w:jc w:val="center"/>
      </w:pPr>
      <m:oMathPara>
        <m:oMath>
          <m:r>
            <m:rPr/>
            <w:rPr>
              <w:rFonts w:ascii="Cambria Math" w:hAnsi="Cambria Math"/>
            </w:rPr>
            <m:t>P=</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Positive Fields</m:t>
              </m:r>
            </m:den>
          </m:f>
          <m:r>
            <m:rPr/>
            <w:rPr>
              <w:rFonts w:ascii="Cambria Math" w:hAnsi="Cambria Math"/>
            </w:rPr>
            <m:t>,R=</m:t>
          </m:r>
          <m:f>
            <m:fPr/>
            <m:num>
              <m:r>
                <m:rPr/>
                <w:rPr>
                  <w:rFonts w:ascii="Times New Roman" w:hAnsi="Times New Roman"/>
                </w:rPr>
                <m:t>True Positive Fields</m:t>
              </m:r>
            </m:num>
            <m:den>
              <m:r>
                <m:rPr/>
                <w:rPr>
                  <w:rFonts w:ascii="Times New Roman" w:hAnsi="Times New Roman"/>
                </w:rPr>
                <m:t>True Positive Fields</m:t>
              </m:r>
              <m:r>
                <m:rPr/>
                <w:rPr>
                  <w:rFonts w:ascii="Cambria Math" w:hAnsi="Cambria Math"/>
                </w:rPr>
                <m:t>+</m:t>
              </m:r>
              <m:r>
                <m:rPr/>
                <w:rPr>
                  <w:rFonts w:ascii="Times New Roman" w:hAnsi="Times New Roman"/>
                </w:rPr>
                <m:t>False Negative Fields</m:t>
              </m:r>
            </m:den>
          </m:f>
          <m:r>
            <m:rPr/>
            <w:rPr>
              <w:rFonts w:ascii="Cambria Math" w:hAnsi="Cambria Math"/>
            </w:rPr>
            <m:t>,</m:t>
          </m:r>
          <m:sSub>
            <m:sSubPr/>
            <m:e>
              <m:r>
                <m:rPr/>
                <w:rPr>
                  <w:rFonts w:ascii="Cambria Math" w:hAnsi="Cambria Math"/>
                </w:rPr>
                <m:t>F</m:t>
              </m:r>
            </m:e>
            <m:sub>
              <m:r>
                <m:rPr/>
                <w:rPr>
                  <w:rFonts w:ascii="Cambria Math" w:hAnsi="Cambria Math"/>
                </w:rPr>
                <m:t>1</m:t>
              </m:r>
            </m:sub>
          </m:sSub>
          <m:r>
            <m:rPr/>
            <w:rPr>
              <w:rFonts w:ascii="Cambria Math" w:hAnsi="Cambria Math"/>
            </w:rPr>
            <m:t>=2·</m:t>
          </m:r>
          <m:f>
            <m:fPr/>
            <m:num>
              <m:r>
                <m:rPr/>
                <w:rPr>
                  <w:rFonts w:ascii="Cambria Math" w:hAnsi="Cambria Math"/>
                </w:rPr>
                <m:t>P·R</m:t>
              </m:r>
            </m:num>
            <m:den>
              <m:r>
                <m:rPr/>
                <w:rPr>
                  <w:rFonts w:ascii="Cambria Math" w:hAnsi="Cambria Math"/>
                </w:rPr>
                <m:t>P+R</m:t>
              </m:r>
            </m:den>
          </m:f>
        </m:oMath>
      </m:oMathPara>
    </w:p>
    <w:p w14:paraId="71F951D8">
      <w:pPr>
        <w:spacing w:before="20" w:after="40"/>
        <w:ind w:left="360"/>
      </w:pPr>
      <w:r>
        <w:rPr>
          <w:rFonts w:ascii="Times New Roman" w:hAnsi="Times New Roman"/>
          <w:b/>
          <w:sz w:val="20"/>
        </w:rPr>
        <w:t>3. 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sSubPr/>
          <m:e>
            <m:r>
              <m:rPr/>
              <w:rPr>
                <w:rFonts w:ascii="Cambria Math" w:hAnsi="Cambria Math"/>
              </w:rPr>
              <m:t>L</m:t>
            </m:r>
          </m:e>
          <m:sub>
            <m:r>
              <m:rPr/>
              <w:rPr>
                <w:rFonts w:ascii="Times New Roman" w:hAnsi="Times New Roman"/>
              </w:rPr>
              <m:t>GT</m:t>
            </m:r>
          </m:sub>
        </m:sSub>
      </m:oMath>
      <w:r>
        <w:rPr>
          <w:rFonts w:ascii="Times New Roman" w:hAnsi="Times New Roman"/>
          <w:sz w:val="20"/>
        </w:rPr>
        <w:t>):</w:t>
      </w:r>
    </w:p>
    <w:p w14:paraId="36861570">
      <w:pPr>
        <w:spacing w:before="0" w:after="0"/>
        <w:jc w:val="center"/>
      </w:pPr>
      <m:oMathPara>
        <m:oMath>
          <m:r>
            <m:rPr/>
            <w:rPr>
              <w:rFonts w:ascii="Times New Roman" w:hAnsi="Times New Roman"/>
            </w:rPr>
            <m:t>CER</m:t>
          </m:r>
          <m:r>
            <m:rPr/>
            <w:rPr>
              <w:rFonts w:ascii="Cambria Math" w:hAnsi="Cambria Math"/>
            </w:rPr>
            <m:t>=</m:t>
          </m:r>
          <m:f>
            <m:fPr/>
            <m:num>
              <m:sSub>
                <m:sSubPr/>
                <m:e>
                  <m:r>
                    <m:rPr/>
                    <w:rPr>
                      <w:rFonts w:ascii="Cambria Math" w:hAnsi="Cambria Math"/>
                    </w:rPr>
                    <m:t>S</m:t>
                  </m:r>
                </m:e>
                <m:sub>
                  <m:r>
                    <m:rPr/>
                    <w:rPr>
                      <w:rFonts w:ascii="Times New Roman" w:hAnsi="Times New Roman"/>
                    </w:rPr>
                    <m:t>char</m:t>
                  </m:r>
                </m:sub>
              </m:sSub>
              <m:r>
                <m:rPr/>
                <w:rPr>
                  <w:rFonts w:ascii="Cambria Math" w:hAnsi="Cambria Math"/>
                </w:rPr>
                <m:t>+</m:t>
              </m:r>
              <m:sSub>
                <m:sSubPr/>
                <m:e>
                  <m:r>
                    <m:rPr/>
                    <w:rPr>
                      <w:rFonts w:ascii="Cambria Math" w:hAnsi="Cambria Math"/>
                    </w:rPr>
                    <m:t>D</m:t>
                  </m:r>
                </m:e>
                <m:sub>
                  <m:r>
                    <m:rPr/>
                    <w:rPr>
                      <w:rFonts w:ascii="Times New Roman" w:hAnsi="Times New Roman"/>
                    </w:rPr>
                    <m:t>char</m:t>
                  </m:r>
                </m:sub>
              </m:sSub>
              <m:r>
                <m:rPr/>
                <w:rPr>
                  <w:rFonts w:ascii="Cambria Math" w:hAnsi="Cambria Math"/>
                </w:rPr>
                <m:t>+</m:t>
              </m:r>
              <m:sSub>
                <m:sSubPr/>
                <m:e>
                  <m:r>
                    <m:rPr/>
                    <w:rPr>
                      <w:rFonts w:ascii="Cambria Math" w:hAnsi="Cambria Math"/>
                    </w:rPr>
                    <m:t>I</m:t>
                  </m:r>
                </m:e>
                <m:sub>
                  <m:r>
                    <m:rPr/>
                    <w:rPr>
                      <w:rFonts w:ascii="Times New Roman" w:hAnsi="Times New Roman"/>
                    </w:rPr>
                    <m:t>char</m:t>
                  </m:r>
                </m:sub>
              </m:sSub>
            </m:num>
            <m:den>
              <m:sSub>
                <m:sSubPr/>
                <m:e>
                  <m:r>
                    <m:rPr/>
                    <w:rPr>
                      <w:rFonts w:ascii="Cambria Math" w:hAnsi="Cambria Math"/>
                    </w:rPr>
                    <m:t>L</m:t>
                  </m:r>
                </m:e>
                <m:sub>
                  <m:r>
                    <m:rPr/>
                    <w:rPr>
                      <w:rFonts w:ascii="Times New Roman" w:hAnsi="Times New Roman"/>
                    </w:rPr>
                    <m:t>GT</m:t>
                  </m:r>
                </m:sub>
              </m:sSub>
            </m:den>
          </m:f>
        </m:oMath>
      </m:oMathPara>
    </w:p>
    <w:p w14:paraId="44939A63">
      <w:pPr>
        <w:spacing w:before="20" w:after="40"/>
        <w:ind w:left="360"/>
      </w:pPr>
      <w:r>
        <w:rPr>
          <w:rFonts w:ascii="Times New Roman" w:hAnsi="Times New Roman"/>
          <w:b/>
          <w:sz w:val="20"/>
        </w:rPr>
        <w:t>4. Word Error Rate (WER)</w:t>
      </w:r>
      <w:r>
        <w:rPr>
          <w:rFonts w:ascii="Times New Roman" w:hAnsi="Times New Roman"/>
          <w:sz w:val="20"/>
        </w:rPr>
        <w:t>: Tokenized word-level edit distance between predicted field strings and ground truth field strings, normalized by total ground truth word count (</w:t>
      </w:r>
      <m:oMath>
        <m:sSub>
          <m:sSubPr/>
          <m:e>
            <m:r>
              <m:rPr/>
              <w:rPr>
                <w:rFonts w:ascii="Cambria Math" w:hAnsi="Cambria Math"/>
              </w:rPr>
              <m:t>W</m:t>
            </m:r>
          </m:e>
          <m:sub>
            <m:r>
              <m:rPr/>
              <w:rPr>
                <w:rFonts w:ascii="Times New Roman" w:hAnsi="Times New Roman"/>
              </w:rPr>
              <m:t>GT</m:t>
            </m:r>
          </m:sub>
        </m:sSub>
      </m:oMath>
      <w:r>
        <w:rPr>
          <w:rFonts w:ascii="Times New Roman" w:hAnsi="Times New Roman"/>
          <w:sz w:val="20"/>
        </w:rPr>
        <w:t>):</w:t>
      </w:r>
    </w:p>
    <w:p w14:paraId="1CD65476">
      <w:pPr>
        <w:spacing w:before="0" w:after="0"/>
        <w:jc w:val="center"/>
      </w:pPr>
      <m:oMathPara>
        <m:oMath>
          <m:r>
            <m:rPr/>
            <w:rPr>
              <w:rFonts w:ascii="Times New Roman" w:hAnsi="Times New Roman"/>
            </w:rPr>
            <m:t>WER</m:t>
          </m:r>
          <m:r>
            <m:rPr/>
            <w:rPr>
              <w:rFonts w:ascii="Cambria Math" w:hAnsi="Cambria Math"/>
            </w:rPr>
            <m:t>=</m:t>
          </m:r>
          <m:f>
            <m:fPr/>
            <m:num>
              <m:sSub>
                <m:sSubPr/>
                <m:e>
                  <m:r>
                    <m:rPr/>
                    <w:rPr>
                      <w:rFonts w:ascii="Cambria Math" w:hAnsi="Cambria Math"/>
                    </w:rPr>
                    <m:t>S</m:t>
                  </m:r>
                </m:e>
                <m:sub>
                  <m:r>
                    <m:rPr/>
                    <w:rPr>
                      <w:rFonts w:ascii="Times New Roman" w:hAnsi="Times New Roman"/>
                    </w:rPr>
                    <m:t>word</m:t>
                  </m:r>
                </m:sub>
              </m:sSub>
              <m:r>
                <m:rPr/>
                <w:rPr>
                  <w:rFonts w:ascii="Cambria Math" w:hAnsi="Cambria Math"/>
                </w:rPr>
                <m:t>+</m:t>
              </m:r>
              <m:sSub>
                <m:sSubPr/>
                <m:e>
                  <m:r>
                    <m:rPr/>
                    <w:rPr>
                      <w:rFonts w:ascii="Cambria Math" w:hAnsi="Cambria Math"/>
                    </w:rPr>
                    <m:t>D</m:t>
                  </m:r>
                </m:e>
                <m:sub>
                  <m:r>
                    <m:rPr/>
                    <w:rPr>
                      <w:rFonts w:ascii="Times New Roman" w:hAnsi="Times New Roman"/>
                    </w:rPr>
                    <m:t>word</m:t>
                  </m:r>
                </m:sub>
              </m:sSub>
              <m:r>
                <m:rPr/>
                <w:rPr>
                  <w:rFonts w:ascii="Cambria Math" w:hAnsi="Cambria Math"/>
                </w:rPr>
                <m:t>+</m:t>
              </m:r>
              <m:sSub>
                <m:sSubPr/>
                <m:e>
                  <m:r>
                    <m:rPr/>
                    <w:rPr>
                      <w:rFonts w:ascii="Cambria Math" w:hAnsi="Cambria Math"/>
                    </w:rPr>
                    <m:t>I</m:t>
                  </m:r>
                </m:e>
                <m:sub>
                  <m:r>
                    <m:rPr/>
                    <w:rPr>
                      <w:rFonts w:ascii="Times New Roman" w:hAnsi="Times New Roman"/>
                    </w:rPr>
                    <m:t>word</m:t>
                  </m:r>
                </m:sub>
              </m:sSub>
            </m:num>
            <m:den>
              <m:sSub>
                <m:sSubPr/>
                <m:e>
                  <m:r>
                    <m:rPr/>
                    <w:rPr>
                      <w:rFonts w:ascii="Cambria Math" w:hAnsi="Cambria Math"/>
                    </w:rPr>
                    <m:t>W</m:t>
                  </m:r>
                </m:e>
                <m:sub>
                  <m:r>
                    <m:rPr/>
                    <w:rPr>
                      <w:rFonts w:ascii="Times New Roman" w:hAnsi="Times New Roman"/>
                    </w:rPr>
                    <m:t>GT</m:t>
                  </m:r>
                </m:sub>
              </m:sSub>
            </m:den>
          </m:f>
        </m:oMath>
      </m:oMathPara>
    </w:p>
    <w:p w14:paraId="543F394B">
      <w:pPr>
        <w:spacing w:before="20" w:after="40"/>
        <w:ind w:left="360"/>
      </w:pPr>
      <w:r>
        <w:rPr>
          <w:rFonts w:ascii="Times New Roman" w:hAnsi="Times New Roman"/>
          <w:b/>
          <w:sz w:val="20"/>
        </w:rPr>
        <w:t>5. Joint Record Exact Match Rate (EM)</w:t>
      </w:r>
      <w:r>
        <w:rPr>
          <w:rFonts w:ascii="Times New Roman" w:hAnsi="Times New Roman"/>
          <w:sz w:val="20"/>
        </w:rPr>
        <w:t>: The percentage of specimens that achieve both 100% key-value field extraction AND correct top-level category classification simultaneously.</w:t>
      </w:r>
    </w:p>
    <w:p w14:paraId="6BB5B927">
      <w:pPr>
        <w:spacing w:before="20" w:after="40"/>
        <w:ind w:left="360"/>
      </w:pPr>
      <w:r>
        <w:rPr>
          <w:rFonts w:ascii="Times New Roman" w:hAnsi="Times New Roman"/>
          <w:b/>
          <w:sz w:val="20"/>
        </w:rPr>
        <w:t>6. Latency &amp; Throughput</w:t>
      </w:r>
      <w:r>
        <w:rPr>
          <w:rFonts w:ascii="Times New Roman" w:hAnsi="Times New Roman"/>
          <w:sz w:val="20"/>
        </w:rPr>
        <w:t>: Execution latency per specimen (</w:t>
      </w:r>
      <m:oMath>
        <m:r>
          <m:rPr/>
          <w:rPr>
            <w:rFonts w:ascii="Times New Roman" w:hAnsi="Times New Roman"/>
          </w:rPr>
          <m:t>ms/sample</m:t>
        </m:r>
      </m:oMath>
      <w:r>
        <w:rPr>
          <w:rFonts w:ascii="Times New Roman" w:hAnsi="Times New Roman"/>
          <w:sz w:val="20"/>
        </w:rPr>
        <w:t>) and framework processing throughput (</w:t>
      </w:r>
      <m:oMath>
        <m:r>
          <m:rPr/>
          <w:rPr>
            <w:rFonts w:ascii="Times New Roman" w:hAnsi="Times New Roman"/>
          </w:rPr>
          <m:t>samples/sec</m:t>
        </m:r>
      </m:oMath>
      <w:r>
        <w:rPr>
          <w:rFonts w:ascii="Times New Roman" w:hAnsi="Times New Roman"/>
          <w:sz w:val="20"/>
        </w:rPr>
        <w:t>).</w:t>
      </w:r>
    </w:p>
    <w:p w14:paraId="1149652D">
      <w:pPr>
        <w:spacing w:before="40" w:after="80" w:line="276" w:lineRule="auto"/>
      </w:pPr>
      <w:r>
        <w:rPr>
          <w:rFonts w:ascii="Times New Roman" w:hAnsi="Times New Roman"/>
          <w:sz w:val="20"/>
        </w:rPr>
        <w:t>---</w:t>
      </w:r>
    </w:p>
    <w:p w14:paraId="5B524FFC">
      <w:pPr>
        <w:keepNext/>
        <w:spacing w:before="280" w:after="120"/>
      </w:pPr>
      <w:r>
        <w:rPr>
          <w:rFonts w:ascii="Times New Roman" w:hAnsi="Times New Roman"/>
          <w:b/>
          <w:color w:val="003366"/>
          <w:sz w:val="26"/>
        </w:rPr>
        <w:t>5. Results &amp; Empirical Validation</w:t>
      </w:r>
    </w:p>
    <w:p w14:paraId="4658EA33">
      <w:pPr>
        <w:keepNext/>
        <w:spacing w:before="200" w:after="80"/>
      </w:pPr>
      <w:r>
        <w:rPr>
          <w:rFonts w:ascii="Times New Roman" w:hAnsi="Times New Roman"/>
          <w:b/>
          <w:color w:val="333333"/>
          <w:sz w:val="23"/>
        </w:rPr>
        <w:t>5.1 Distinction Between Framework Validation, Benchmark Validation, and Model Performance</w:t>
      </w:r>
    </w:p>
    <w:p w14:paraId="0BC9F1A5">
      <w:pPr>
        <w:spacing w:before="40" w:after="80" w:line="276" w:lineRule="auto"/>
      </w:pPr>
      <w:r>
        <w:rPr>
          <w:rFonts w:ascii="Times New Roman" w:hAnsi="Times New Roman"/>
          <w:sz w:val="20"/>
        </w:rPr>
        <w:t>To ensure complete scientific integrity, we explicitly distinguish between three evaluation dimensions:</w:t>
      </w:r>
    </w:p>
    <w:p w14:paraId="39C5273D">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14:paraId="41194735">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64BE678C">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7C5E8D73">
      <w:pPr>
        <w:keepNext/>
        <w:spacing w:before="200" w:after="80"/>
      </w:pPr>
      <w:r>
        <w:rPr>
          <w:rFonts w:ascii="Times New Roman" w:hAnsi="Times New Roman"/>
          <w:b/>
          <w:color w:val="333333"/>
          <w:sz w:val="23"/>
        </w:rPr>
        <w:t>5.2 Framework Execution &amp; System Verification Metrics</w:t>
      </w:r>
    </w:p>
    <w:p w14:paraId="67FA4DA0">
      <w:pPr>
        <w:spacing w:before="40" w:after="80" w:line="276" w:lineRule="auto"/>
      </w:pPr>
      <w:r>
        <w:rPr>
          <w:rFonts w:ascii="Times New Roman" w:hAnsi="Times New Roman"/>
          <w:sz w:val="20"/>
        </w:rPr>
        <w:t>Table 1 summarizes the framework system verification metrics evaluated across the 360 benchmark specimens (AU_DIC_Benchmark_v1.0).</w:t>
      </w:r>
    </w:p>
    <w:p w14:paraId="3AB39498">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553350F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249F6E5C">
            <w:pPr>
              <w:spacing w:before="40" w:after="40"/>
              <w:jc w:val="center"/>
            </w:pPr>
            <w:r>
              <w:rPr>
                <w:rFonts w:ascii="Times New Roman" w:hAnsi="Times New Roman"/>
                <w:b/>
                <w:color w:val="FFFFFF"/>
                <w:sz w:val="19"/>
              </w:rPr>
              <w:t>Quality Profile</w:t>
            </w:r>
          </w:p>
        </w:tc>
        <w:tc>
          <w:tcPr>
            <w:tcW w:w="1170" w:type="dxa"/>
            <w:shd w:val="clear" w:color="auto" w:fill="003366"/>
            <w:tcMar>
              <w:top w:w="100" w:type="dxa"/>
              <w:left w:w="130" w:type="dxa"/>
              <w:bottom w:w="100" w:type="dxa"/>
              <w:right w:w="130" w:type="dxa"/>
            </w:tcMar>
          </w:tcPr>
          <w:p w14:paraId="77EB3C62">
            <w:pPr>
              <w:spacing w:before="40" w:after="40"/>
              <w:jc w:val="center"/>
            </w:pPr>
            <w:r>
              <w:rPr>
                <w:rFonts w:ascii="Times New Roman" w:hAnsi="Times New Roman"/>
                <w:b/>
                <w:color w:val="FFFFFF"/>
                <w:sz w:val="19"/>
              </w:rPr>
              <w:t>Evaluated Samples</w:t>
            </w:r>
          </w:p>
        </w:tc>
        <w:tc>
          <w:tcPr>
            <w:tcW w:w="1170" w:type="dxa"/>
            <w:shd w:val="clear" w:color="auto" w:fill="003366"/>
            <w:tcMar>
              <w:top w:w="100" w:type="dxa"/>
              <w:left w:w="130" w:type="dxa"/>
              <w:bottom w:w="100" w:type="dxa"/>
              <w:right w:w="130" w:type="dxa"/>
            </w:tcMar>
          </w:tcPr>
          <w:p w14:paraId="5F275EFA">
            <w:pPr>
              <w:spacing w:before="40" w:after="40"/>
              <w:jc w:val="center"/>
            </w:pPr>
            <w:r>
              <w:rPr>
                <w:rFonts w:ascii="Times New Roman" w:hAnsi="Times New Roman"/>
                <w:b/>
                <w:color w:val="FFFFFF"/>
                <w:sz w:val="19"/>
              </w:rPr>
              <w:t>Category Accuracy</w:t>
            </w:r>
          </w:p>
        </w:tc>
        <w:tc>
          <w:tcPr>
            <w:tcW w:w="1170" w:type="dxa"/>
            <w:shd w:val="clear" w:color="auto" w:fill="003366"/>
            <w:tcMar>
              <w:top w:w="100" w:type="dxa"/>
              <w:left w:w="130" w:type="dxa"/>
              <w:bottom w:w="100" w:type="dxa"/>
              <w:right w:w="130" w:type="dxa"/>
            </w:tcMar>
          </w:tcPr>
          <w:p w14:paraId="25F38DB3">
            <w:pPr>
              <w:spacing w:before="40" w:after="40"/>
              <w:jc w:val="center"/>
            </w:pPr>
            <w:r>
              <w:rPr>
                <w:rFonts w:ascii="Times New Roman" w:hAnsi="Times New Roman"/>
                <w:b/>
                <w:color w:val="FFFFFF"/>
                <w:sz w:val="19"/>
              </w:rPr>
              <w:t>Precision</w:t>
            </w:r>
          </w:p>
        </w:tc>
        <w:tc>
          <w:tcPr>
            <w:tcW w:w="1170" w:type="dxa"/>
            <w:shd w:val="clear" w:color="auto" w:fill="003366"/>
            <w:tcMar>
              <w:top w:w="100" w:type="dxa"/>
              <w:left w:w="130" w:type="dxa"/>
              <w:bottom w:w="100" w:type="dxa"/>
              <w:right w:w="130" w:type="dxa"/>
            </w:tcMar>
          </w:tcPr>
          <w:p w14:paraId="16830E46">
            <w:pPr>
              <w:spacing w:before="40" w:after="40"/>
              <w:jc w:val="center"/>
            </w:pPr>
            <w:r>
              <w:rPr>
                <w:rFonts w:ascii="Times New Roman" w:hAnsi="Times New Roman"/>
                <w:b/>
                <w:color w:val="FFFFFF"/>
                <w:sz w:val="19"/>
              </w:rPr>
              <w:t>Recall</w:t>
            </w:r>
          </w:p>
        </w:tc>
        <w:tc>
          <w:tcPr>
            <w:tcW w:w="1170" w:type="dxa"/>
            <w:shd w:val="clear" w:color="auto" w:fill="003366"/>
            <w:tcMar>
              <w:top w:w="100" w:type="dxa"/>
              <w:left w:w="130" w:type="dxa"/>
              <w:bottom w:w="100" w:type="dxa"/>
              <w:right w:w="130" w:type="dxa"/>
            </w:tcMar>
          </w:tcPr>
          <w:p w14:paraId="781273E7">
            <w:pPr>
              <w:spacing w:before="40" w:after="40"/>
              <w:jc w:val="center"/>
            </w:pPr>
            <w:r>
              <w:rPr>
                <w:rFonts w:ascii="Times New Roman" w:hAnsi="Times New Roman"/>
                <w:b/>
                <w:color w:val="FFFFFF"/>
                <w:sz w:val="19"/>
              </w:rPr>
              <w:t>F1 Score</w:t>
            </w:r>
          </w:p>
        </w:tc>
        <w:tc>
          <w:tcPr>
            <w:tcW w:w="1170" w:type="dxa"/>
            <w:shd w:val="clear" w:color="auto" w:fill="003366"/>
            <w:tcMar>
              <w:top w:w="100" w:type="dxa"/>
              <w:left w:w="130" w:type="dxa"/>
              <w:bottom w:w="100" w:type="dxa"/>
              <w:right w:w="130" w:type="dxa"/>
            </w:tcMar>
          </w:tcPr>
          <w:p w14:paraId="5927F9FB">
            <w:pPr>
              <w:spacing w:before="40" w:after="40"/>
              <w:jc w:val="center"/>
            </w:pPr>
            <w:r>
              <w:rPr>
                <w:rFonts w:ascii="Times New Roman" w:hAnsi="Times New Roman"/>
                <w:b/>
                <w:color w:val="FFFFFF"/>
                <w:sz w:val="19"/>
              </w:rPr>
              <w:t>Mean CER</w:t>
            </w:r>
          </w:p>
        </w:tc>
        <w:tc>
          <w:tcPr>
            <w:tcW w:w="1170" w:type="dxa"/>
            <w:shd w:val="clear" w:color="auto" w:fill="003366"/>
            <w:tcMar>
              <w:top w:w="100" w:type="dxa"/>
              <w:left w:w="130" w:type="dxa"/>
              <w:bottom w:w="100" w:type="dxa"/>
              <w:right w:w="130" w:type="dxa"/>
            </w:tcMar>
          </w:tcPr>
          <w:p w14:paraId="7D342569">
            <w:pPr>
              <w:spacing w:before="40" w:after="40"/>
              <w:jc w:val="center"/>
            </w:pPr>
            <w:r>
              <w:rPr>
                <w:rFonts w:ascii="Times New Roman" w:hAnsi="Times New Roman"/>
                <w:b/>
                <w:color w:val="FFFFFF"/>
                <w:sz w:val="19"/>
              </w:rPr>
              <w:t>Mean WER</w:t>
            </w:r>
          </w:p>
        </w:tc>
      </w:tr>
      <w:tr w14:paraId="24B1B89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78132E6">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3032E050">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5F8805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A328A22">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B0AE14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EC4BC9">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06B6240">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6F6A2EB6">
            <w:pPr>
              <w:spacing w:before="40" w:after="40"/>
              <w:jc w:val="center"/>
            </w:pPr>
            <w:r>
              <w:rPr>
                <w:rFonts w:ascii="Times New Roman" w:hAnsi="Times New Roman"/>
                <w:sz w:val="18"/>
              </w:rPr>
              <w:t>0.00%*</w:t>
            </w:r>
          </w:p>
        </w:tc>
      </w:tr>
      <w:tr w14:paraId="4088C5C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A2CD81C">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3764C60A">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1273A388">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17CCF8F2">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18F079FE">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32EACC1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3B19B803">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139769">
            <w:pPr>
              <w:spacing w:before="40" w:after="40"/>
              <w:jc w:val="center"/>
            </w:pPr>
            <w:r>
              <w:rPr>
                <w:rFonts w:ascii="Times New Roman" w:hAnsi="Times New Roman"/>
                <w:sz w:val="18"/>
              </w:rPr>
              <w:t>0.00%*</w:t>
            </w:r>
          </w:p>
        </w:tc>
      </w:tr>
      <w:tr w14:paraId="31AD2A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1166A3C">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10EBECC9">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0436117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42D7162">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7F09E5D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92058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BE25B2D">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6756523C">
            <w:pPr>
              <w:spacing w:before="40" w:after="40"/>
              <w:jc w:val="center"/>
            </w:pPr>
            <w:r>
              <w:rPr>
                <w:rFonts w:ascii="Times New Roman" w:hAnsi="Times New Roman"/>
                <w:sz w:val="18"/>
              </w:rPr>
              <w:t>0.00%*</w:t>
            </w:r>
          </w:p>
        </w:tc>
      </w:tr>
      <w:tr w14:paraId="6891876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4C7CA9E9">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4692EDF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C07EC5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D2C59DC">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37CE4290">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48FCC3AB">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1145ECC1">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18A61AF2">
            <w:pPr>
              <w:spacing w:before="40" w:after="40"/>
              <w:jc w:val="center"/>
            </w:pPr>
            <w:r>
              <w:rPr>
                <w:rFonts w:ascii="Times New Roman" w:hAnsi="Times New Roman"/>
                <w:sz w:val="18"/>
              </w:rPr>
              <w:t>0.00%*</w:t>
            </w:r>
          </w:p>
        </w:tc>
      </w:tr>
      <w:tr w14:paraId="364FA8C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F50F7A3">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7FC15B0E">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5A0EFF71">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5E219981">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22D6FBCB">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6E957CC">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7FB3AC14">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62F03080">
            <w:pPr>
              <w:spacing w:before="40" w:after="40"/>
              <w:jc w:val="center"/>
            </w:pPr>
            <w:r>
              <w:rPr>
                <w:rFonts w:ascii="Times New Roman" w:hAnsi="Times New Roman"/>
                <w:b/>
                <w:sz w:val="18"/>
              </w:rPr>
              <w:t>0.00%</w:t>
            </w:r>
          </w:p>
        </w:tc>
      </w:tr>
    </w:tbl>
    <w:p w14:paraId="1B817771">
      <w:pPr>
        <w:spacing w:after="120"/>
      </w:pPr>
    </w:p>
    <w:p w14:paraId="43067607">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0FD6880C">
      <w:pPr>
        <w:keepNext/>
        <w:spacing w:before="200" w:after="80"/>
      </w:pPr>
      <w:r>
        <w:rPr>
          <w:rFonts w:ascii="Times New Roman" w:hAnsi="Times New Roman"/>
          <w:b/>
          <w:color w:val="333333"/>
          <w:sz w:val="23"/>
        </w:rPr>
        <w:t>5.3 System Throughput &amp; Execution Latency</w:t>
      </w:r>
    </w:p>
    <w:p w14:paraId="498D0E2C">
      <w:pPr>
        <w:pStyle w:val="23"/>
        <w:spacing w:before="20" w:after="40"/>
      </w:pPr>
      <w:r>
        <w:rPr>
          <w:rFonts w:ascii="Times New Roman" w:hAnsi="Times New Roman"/>
          <w:b/>
          <w:sz w:val="20"/>
        </w:rPr>
        <w:t>Total Samples Evaluated</w:t>
      </w:r>
      <w:r>
        <w:rPr>
          <w:rFonts w:ascii="Times New Roman" w:hAnsi="Times New Roman"/>
          <w:sz w:val="20"/>
        </w:rPr>
        <w:t>: 360</w:t>
      </w:r>
    </w:p>
    <w:p w14:paraId="35FBE954">
      <w:pPr>
        <w:pStyle w:val="23"/>
        <w:spacing w:before="20" w:after="40"/>
      </w:pPr>
      <w:r>
        <w:rPr>
          <w:rFonts w:ascii="Times New Roman" w:hAnsi="Times New Roman"/>
          <w:b/>
          <w:sz w:val="20"/>
        </w:rPr>
        <w:t>Successful / Failed Ratio</w:t>
      </w:r>
      <w:r>
        <w:rPr>
          <w:rFonts w:ascii="Times New Roman" w:hAnsi="Times New Roman"/>
          <w:sz w:val="20"/>
        </w:rPr>
        <w:t>: 360 / 0</w:t>
      </w:r>
    </w:p>
    <w:p w14:paraId="50E60CDA">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3FFAA5AE">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AAD7389">
      <w:pPr>
        <w:pStyle w:val="23"/>
        <w:spacing w:before="20" w:after="40"/>
      </w:pPr>
      <w:r>
        <w:rPr>
          <w:rFonts w:ascii="Times New Roman" w:hAnsi="Times New Roman"/>
          <w:b/>
          <w:sz w:val="20"/>
        </w:rPr>
        <w:t>Mean System Processing Latency</w:t>
      </w:r>
      <w:r>
        <w:rPr>
          <w:rFonts w:ascii="Times New Roman" w:hAnsi="Times New Roman"/>
          <w:sz w:val="20"/>
        </w:rPr>
        <w:t>: 4.12 ms/sample (</w:t>
      </w:r>
      <m:oMath>
        <m:r>
          <m:rPr/>
          <w:rPr>
            <w:rFonts w:ascii="Cambria Math" w:hAnsi="Cambria Math"/>
          </w:rPr>
          <m:t>σ=0.45</m:t>
        </m:r>
        <m:r>
          <m:rPr/>
          <w:rPr>
            <w:rFonts w:ascii="Times New Roman" w:hAnsi="Times New Roman"/>
          </w:rPr>
          <m:t>ms</m:t>
        </m:r>
      </m:oMath>
      <w:r>
        <w:rPr>
          <w:rFonts w:ascii="Times New Roman" w:hAnsi="Times New Roman"/>
          <w:sz w:val="20"/>
        </w:rPr>
        <w:t>)</w:t>
      </w:r>
    </w:p>
    <w:p w14:paraId="66DF5EA0">
      <w:pPr>
        <w:keepNext/>
        <w:spacing w:before="200" w:after="80"/>
      </w:pPr>
      <w:r>
        <w:rPr>
          <w:rFonts w:ascii="Times New Roman" w:hAnsi="Times New Roman"/>
          <w:b/>
          <w:color w:val="333333"/>
          <w:sz w:val="23"/>
        </w:rPr>
        <w:t>5.4 Empirical Live Neural Model Evaluation Results</w:t>
      </w:r>
    </w:p>
    <w:p w14:paraId="5D84AFCB">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753AC6F9">
      <w:pPr>
        <w:keepNext/>
        <w:spacing w:before="160" w:after="40"/>
      </w:pPr>
      <w:r>
        <w:rPr>
          <w:rFonts w:ascii="Times New Roman" w:hAnsi="Times New Roman"/>
          <w:b/>
          <w:i/>
          <w:sz w:val="21"/>
        </w:rPr>
        <w:t>5.4.1 Inference Pipeline Disambiguation (Option B)</w:t>
      </w:r>
    </w:p>
    <w:p w14:paraId="7E82F31B">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14:paraId="47CA32F0">
      <w:pPr>
        <w:spacing w:before="160" w:after="80"/>
        <w:jc w:val="center"/>
      </w:pPr>
      <w:r>
        <w:drawing>
          <wp:inline distT="0" distB="0" distL="114300" distR="114300">
            <wp:extent cx="5943600" cy="2806700"/>
            <wp:effectExtent l="0" t="0" r="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943600" cy="2806700"/>
                    </a:xfrm>
                    <a:prstGeom prst="rect">
                      <a:avLst/>
                    </a:prstGeom>
                  </pic:spPr>
                </pic:pic>
              </a:graphicData>
            </a:graphic>
          </wp:inline>
        </w:drawing>
      </w:r>
    </w:p>
    <w:p w14:paraId="4ACE6D23">
      <w:pPr>
        <w:spacing w:after="160"/>
        <w:jc w:val="center"/>
      </w:pPr>
      <w:r>
        <w:rPr>
          <w:rFonts w:ascii="Times New Roman" w:hAnsi="Times New Roman"/>
          <w:b/>
          <w:color w:val="003366"/>
          <w:sz w:val="19"/>
        </w:rPr>
        <w:t>Fig. 3. Option B Zero-Shot Text-Prompted Neural LLM Evaluation Pipeline Architecture.</w:t>
      </w:r>
    </w:p>
    <w:p w14:paraId="6942120E">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14:paraId="33111871">
      <w:pPr>
        <w:keepNext/>
        <w:spacing w:before="80" w:after="160"/>
        <w:jc w:val="center"/>
      </w:pPr>
      <w:r>
        <w:rPr>
          <w:rFonts w:ascii="Times New Roman" w:hAnsi="Times New Roman"/>
          <w:b/>
          <w:color w:val="003366"/>
          <w:sz w:val="19"/>
        </w:rPr>
        <w:t>Table 2: Live Model Extraction &amp; Classification Performance (Groq Llama 3.1 8B Instant)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65EC683A">
        <w:tblPrEx>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2F829C6F">
            <w:pPr>
              <w:spacing w:before="40" w:after="40"/>
              <w:jc w:val="center"/>
            </w:pPr>
            <w:r>
              <w:rPr>
                <w:rFonts w:ascii="Times New Roman" w:hAnsi="Times New Roman"/>
                <w:b/>
                <w:color w:val="FFFFFF"/>
                <w:sz w:val="19"/>
              </w:rPr>
              <w:t>Quality Profile</w:t>
            </w:r>
          </w:p>
        </w:tc>
        <w:tc>
          <w:tcPr>
            <w:tcW w:w="1040" w:type="dxa"/>
            <w:shd w:val="clear" w:color="auto" w:fill="003366"/>
            <w:tcMar>
              <w:top w:w="100" w:type="dxa"/>
              <w:left w:w="130" w:type="dxa"/>
              <w:bottom w:w="100" w:type="dxa"/>
              <w:right w:w="130" w:type="dxa"/>
            </w:tcMar>
          </w:tcPr>
          <w:p w14:paraId="77E2B1F2">
            <w:pPr>
              <w:spacing w:before="40" w:after="40"/>
              <w:jc w:val="center"/>
            </w:pPr>
            <w:r>
              <w:rPr>
                <w:rFonts w:ascii="Times New Roman" w:hAnsi="Times New Roman"/>
                <w:b/>
                <w:color w:val="FFFFFF"/>
                <w:sz w:val="19"/>
              </w:rPr>
              <w:t>Evaluated Samples</w:t>
            </w:r>
          </w:p>
        </w:tc>
        <w:tc>
          <w:tcPr>
            <w:tcW w:w="1040" w:type="dxa"/>
            <w:shd w:val="clear" w:color="auto" w:fill="003366"/>
            <w:tcMar>
              <w:top w:w="100" w:type="dxa"/>
              <w:left w:w="130" w:type="dxa"/>
              <w:bottom w:w="100" w:type="dxa"/>
              <w:right w:w="130" w:type="dxa"/>
            </w:tcMar>
          </w:tcPr>
          <w:p w14:paraId="19FFBBB5">
            <w:pPr>
              <w:spacing w:before="40" w:after="40"/>
              <w:jc w:val="center"/>
            </w:pPr>
            <w:r>
              <w:rPr>
                <w:rFonts w:ascii="Times New Roman" w:hAnsi="Times New Roman"/>
                <w:b/>
                <w:color w:val="FFFFFF"/>
                <w:sz w:val="19"/>
              </w:rPr>
              <w:t>Category Accuracy</w:t>
            </w:r>
          </w:p>
        </w:tc>
        <w:tc>
          <w:tcPr>
            <w:tcW w:w="1040" w:type="dxa"/>
            <w:shd w:val="clear" w:color="auto" w:fill="003366"/>
            <w:tcMar>
              <w:top w:w="100" w:type="dxa"/>
              <w:left w:w="130" w:type="dxa"/>
              <w:bottom w:w="100" w:type="dxa"/>
              <w:right w:w="130" w:type="dxa"/>
            </w:tcMar>
          </w:tcPr>
          <w:p w14:paraId="631BD832">
            <w:pPr>
              <w:spacing w:before="40" w:after="40"/>
              <w:jc w:val="center"/>
            </w:pPr>
            <w:r>
              <w:rPr>
                <w:rFonts w:ascii="Times New Roman" w:hAnsi="Times New Roman"/>
                <w:b/>
                <w:color w:val="FFFFFF"/>
                <w:sz w:val="19"/>
              </w:rPr>
              <w:t>Field Precision</w:t>
            </w:r>
          </w:p>
        </w:tc>
        <w:tc>
          <w:tcPr>
            <w:tcW w:w="1040" w:type="dxa"/>
            <w:shd w:val="clear" w:color="auto" w:fill="003366"/>
            <w:tcMar>
              <w:top w:w="100" w:type="dxa"/>
              <w:left w:w="130" w:type="dxa"/>
              <w:bottom w:w="100" w:type="dxa"/>
              <w:right w:w="130" w:type="dxa"/>
            </w:tcMar>
          </w:tcPr>
          <w:p w14:paraId="38AC419E">
            <w:pPr>
              <w:spacing w:before="40" w:after="40"/>
              <w:jc w:val="center"/>
            </w:pPr>
            <w:r>
              <w:rPr>
                <w:rFonts w:ascii="Times New Roman" w:hAnsi="Times New Roman"/>
                <w:b/>
                <w:color w:val="FFFFFF"/>
                <w:sz w:val="19"/>
              </w:rPr>
              <w:t>Field Recall</w:t>
            </w:r>
          </w:p>
        </w:tc>
        <w:tc>
          <w:tcPr>
            <w:tcW w:w="1040" w:type="dxa"/>
            <w:shd w:val="clear" w:color="auto" w:fill="003366"/>
            <w:tcMar>
              <w:top w:w="100" w:type="dxa"/>
              <w:left w:w="130" w:type="dxa"/>
              <w:bottom w:w="100" w:type="dxa"/>
              <w:right w:w="130" w:type="dxa"/>
            </w:tcMar>
          </w:tcPr>
          <w:p w14:paraId="524F66D5">
            <w:pPr>
              <w:spacing w:before="40" w:after="40"/>
              <w:jc w:val="center"/>
            </w:pPr>
            <w:r>
              <w:rPr>
                <w:rFonts w:ascii="Times New Roman" w:hAnsi="Times New Roman"/>
                <w:b/>
                <w:color w:val="FFFFFF"/>
                <w:sz w:val="19"/>
              </w:rPr>
              <w:t>Field F1 Score</w:t>
            </w:r>
          </w:p>
        </w:tc>
        <w:tc>
          <w:tcPr>
            <w:tcW w:w="1040" w:type="dxa"/>
            <w:shd w:val="clear" w:color="auto" w:fill="003366"/>
            <w:tcMar>
              <w:top w:w="100" w:type="dxa"/>
              <w:left w:w="130" w:type="dxa"/>
              <w:bottom w:w="100" w:type="dxa"/>
              <w:right w:w="130" w:type="dxa"/>
            </w:tcMar>
          </w:tcPr>
          <w:p w14:paraId="11BA600E">
            <w:pPr>
              <w:spacing w:before="40" w:after="40"/>
              <w:jc w:val="center"/>
            </w:pPr>
            <w:r>
              <w:rPr>
                <w:rFonts w:ascii="Times New Roman" w:hAnsi="Times New Roman"/>
                <w:b/>
                <w:color w:val="FFFFFF"/>
                <w:sz w:val="19"/>
              </w:rPr>
              <w:t>Mean CER</w:t>
            </w:r>
          </w:p>
        </w:tc>
        <w:tc>
          <w:tcPr>
            <w:tcW w:w="1040" w:type="dxa"/>
            <w:shd w:val="clear" w:color="auto" w:fill="003366"/>
            <w:tcMar>
              <w:top w:w="100" w:type="dxa"/>
              <w:left w:w="130" w:type="dxa"/>
              <w:bottom w:w="100" w:type="dxa"/>
              <w:right w:w="130" w:type="dxa"/>
            </w:tcMar>
          </w:tcPr>
          <w:p w14:paraId="047BD7E7">
            <w:pPr>
              <w:spacing w:before="40" w:after="40"/>
              <w:jc w:val="center"/>
            </w:pPr>
            <w:r>
              <w:rPr>
                <w:rFonts w:ascii="Times New Roman" w:hAnsi="Times New Roman"/>
                <w:b/>
                <w:color w:val="FFFFFF"/>
                <w:sz w:val="19"/>
              </w:rPr>
              <w:t>Mean WER</w:t>
            </w:r>
          </w:p>
        </w:tc>
        <w:tc>
          <w:tcPr>
            <w:tcW w:w="1040" w:type="dxa"/>
            <w:shd w:val="clear" w:color="auto" w:fill="003366"/>
            <w:tcMar>
              <w:top w:w="100" w:type="dxa"/>
              <w:left w:w="130" w:type="dxa"/>
              <w:bottom w:w="100" w:type="dxa"/>
              <w:right w:w="130" w:type="dxa"/>
            </w:tcMar>
          </w:tcPr>
          <w:p w14:paraId="61CCC6AC">
            <w:pPr>
              <w:spacing w:before="40" w:after="40"/>
              <w:jc w:val="center"/>
            </w:pPr>
            <w:r>
              <w:rPr>
                <w:rFonts w:ascii="Times New Roman" w:hAnsi="Times New Roman"/>
                <w:b/>
                <w:color w:val="FFFFFF"/>
                <w:sz w:val="19"/>
              </w:rPr>
              <w:t>Joint Record EM</w:t>
            </w:r>
          </w:p>
        </w:tc>
      </w:tr>
      <w:tr w14:paraId="0FC16C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5FA6B2DA">
            <w:pPr>
              <w:spacing w:before="40" w:after="40"/>
              <w:jc w:val="left"/>
            </w:pPr>
            <w:r>
              <w:rPr>
                <w:rFonts w:ascii="Times New Roman" w:hAnsi="Times New Roman"/>
                <w:b/>
                <w:sz w:val="18"/>
              </w:rPr>
              <w:t>clean</w:t>
            </w:r>
          </w:p>
        </w:tc>
        <w:tc>
          <w:tcPr>
            <w:tcW w:w="1040" w:type="dxa"/>
            <w:shd w:val="clear" w:color="auto" w:fill="FFFFFF"/>
            <w:tcMar>
              <w:top w:w="100" w:type="dxa"/>
              <w:left w:w="130" w:type="dxa"/>
              <w:bottom w:w="100" w:type="dxa"/>
              <w:right w:w="130" w:type="dxa"/>
            </w:tcMar>
          </w:tcPr>
          <w:p w14:paraId="28172325">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6B8682FA">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380D8692">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C48C8B7">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491274B3">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7696B225">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5303BA57">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7E964409">
            <w:pPr>
              <w:spacing w:before="40" w:after="40"/>
              <w:jc w:val="center"/>
            </w:pPr>
            <w:r>
              <w:rPr>
                <w:rFonts w:ascii="Times New Roman" w:hAnsi="Times New Roman"/>
                <w:sz w:val="18"/>
              </w:rPr>
              <w:t>0.00%</w:t>
            </w:r>
          </w:p>
        </w:tc>
      </w:tr>
      <w:tr w14:paraId="209C739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1DD03BE2">
            <w:pPr>
              <w:spacing w:before="40" w:after="40"/>
              <w:jc w:val="left"/>
            </w:pPr>
            <w:r>
              <w:rPr>
                <w:rFonts w:ascii="Times New Roman" w:hAnsi="Times New Roman"/>
                <w:b/>
                <w:sz w:val="18"/>
              </w:rPr>
              <w:t>scanner_copy</w:t>
            </w:r>
          </w:p>
        </w:tc>
        <w:tc>
          <w:tcPr>
            <w:tcW w:w="1040" w:type="dxa"/>
            <w:shd w:val="clear" w:color="auto" w:fill="F8F9FA"/>
            <w:tcMar>
              <w:top w:w="100" w:type="dxa"/>
              <w:left w:w="130" w:type="dxa"/>
              <w:bottom w:w="100" w:type="dxa"/>
              <w:right w:w="130" w:type="dxa"/>
            </w:tcMar>
          </w:tcPr>
          <w:p w14:paraId="65286303">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6EAD6DD4">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167D72D8">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679BE5BB">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57A6A12A">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26B3314">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230003EF">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1E9E9760">
            <w:pPr>
              <w:spacing w:before="40" w:after="40"/>
              <w:jc w:val="center"/>
            </w:pPr>
            <w:r>
              <w:rPr>
                <w:rFonts w:ascii="Times New Roman" w:hAnsi="Times New Roman"/>
                <w:sz w:val="18"/>
              </w:rPr>
              <w:t>0.00%</w:t>
            </w:r>
          </w:p>
        </w:tc>
      </w:tr>
      <w:tr w14:paraId="18C9BD5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7F6CE064">
            <w:pPr>
              <w:spacing w:before="40" w:after="40"/>
              <w:jc w:val="left"/>
            </w:pPr>
            <w:r>
              <w:rPr>
                <w:rFonts w:ascii="Times New Roman" w:hAnsi="Times New Roman"/>
                <w:b/>
                <w:sz w:val="18"/>
              </w:rPr>
              <w:t>mobile_camera</w:t>
            </w:r>
          </w:p>
        </w:tc>
        <w:tc>
          <w:tcPr>
            <w:tcW w:w="1040" w:type="dxa"/>
            <w:shd w:val="clear" w:color="auto" w:fill="FFFFFF"/>
            <w:tcMar>
              <w:top w:w="100" w:type="dxa"/>
              <w:left w:w="130" w:type="dxa"/>
              <w:bottom w:w="100" w:type="dxa"/>
              <w:right w:w="130" w:type="dxa"/>
            </w:tcMar>
          </w:tcPr>
          <w:p w14:paraId="1FB06E6A">
            <w:pPr>
              <w:spacing w:before="40" w:after="40"/>
              <w:jc w:val="center"/>
            </w:pPr>
            <w:r>
              <w:rPr>
                <w:rFonts w:ascii="Times New Roman" w:hAnsi="Times New Roman"/>
                <w:sz w:val="18"/>
              </w:rPr>
              <w:t>90</w:t>
            </w:r>
          </w:p>
        </w:tc>
        <w:tc>
          <w:tcPr>
            <w:tcW w:w="1040" w:type="dxa"/>
            <w:shd w:val="clear" w:color="auto" w:fill="FFFFFF"/>
            <w:tcMar>
              <w:top w:w="100" w:type="dxa"/>
              <w:left w:w="130" w:type="dxa"/>
              <w:bottom w:w="100" w:type="dxa"/>
              <w:right w:w="130" w:type="dxa"/>
            </w:tcMar>
          </w:tcPr>
          <w:p w14:paraId="30DE10E1">
            <w:pPr>
              <w:spacing w:before="40" w:after="40"/>
              <w:jc w:val="center"/>
            </w:pPr>
            <w:r>
              <w:rPr>
                <w:rFonts w:ascii="Times New Roman" w:hAnsi="Times New Roman"/>
                <w:sz w:val="18"/>
              </w:rPr>
              <w:t>66.67%</w:t>
            </w:r>
          </w:p>
        </w:tc>
        <w:tc>
          <w:tcPr>
            <w:tcW w:w="1040" w:type="dxa"/>
            <w:shd w:val="clear" w:color="auto" w:fill="FFFFFF"/>
            <w:tcMar>
              <w:top w:w="100" w:type="dxa"/>
              <w:left w:w="130" w:type="dxa"/>
              <w:bottom w:w="100" w:type="dxa"/>
              <w:right w:w="130" w:type="dxa"/>
            </w:tcMar>
          </w:tcPr>
          <w:p w14:paraId="564AEAAF">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21AE0D6E">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2E47CC75">
            <w:pPr>
              <w:spacing w:before="40" w:after="40"/>
              <w:jc w:val="center"/>
            </w:pPr>
            <w:r>
              <w:rPr>
                <w:rFonts w:ascii="Times New Roman" w:hAnsi="Times New Roman"/>
                <w:sz w:val="18"/>
              </w:rPr>
              <w:t>100.00%</w:t>
            </w:r>
          </w:p>
        </w:tc>
        <w:tc>
          <w:tcPr>
            <w:tcW w:w="1040" w:type="dxa"/>
            <w:shd w:val="clear" w:color="auto" w:fill="FFFFFF"/>
            <w:tcMar>
              <w:top w:w="100" w:type="dxa"/>
              <w:left w:w="130" w:type="dxa"/>
              <w:bottom w:w="100" w:type="dxa"/>
              <w:right w:w="130" w:type="dxa"/>
            </w:tcMar>
          </w:tcPr>
          <w:p w14:paraId="2A2F90FE">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16FB20D0">
            <w:pPr>
              <w:spacing w:before="40" w:after="40"/>
              <w:jc w:val="center"/>
            </w:pPr>
            <w:r>
              <w:rPr>
                <w:rFonts w:ascii="Times New Roman" w:hAnsi="Times New Roman"/>
                <w:sz w:val="18"/>
              </w:rPr>
              <w:t>0.00%</w:t>
            </w:r>
          </w:p>
        </w:tc>
        <w:tc>
          <w:tcPr>
            <w:tcW w:w="1040" w:type="dxa"/>
            <w:shd w:val="clear" w:color="auto" w:fill="FFFFFF"/>
            <w:tcMar>
              <w:top w:w="100" w:type="dxa"/>
              <w:left w:w="130" w:type="dxa"/>
              <w:bottom w:w="100" w:type="dxa"/>
              <w:right w:w="130" w:type="dxa"/>
            </w:tcMar>
          </w:tcPr>
          <w:p w14:paraId="33F1345E">
            <w:pPr>
              <w:spacing w:before="40" w:after="40"/>
              <w:jc w:val="center"/>
            </w:pPr>
            <w:r>
              <w:rPr>
                <w:rFonts w:ascii="Times New Roman" w:hAnsi="Times New Roman"/>
                <w:sz w:val="18"/>
              </w:rPr>
              <w:t>0.00%</w:t>
            </w:r>
          </w:p>
        </w:tc>
      </w:tr>
      <w:tr w14:paraId="037115F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1E252115">
            <w:pPr>
              <w:spacing w:before="40" w:after="40"/>
              <w:jc w:val="left"/>
            </w:pPr>
            <w:r>
              <w:rPr>
                <w:rFonts w:ascii="Times New Roman" w:hAnsi="Times New Roman"/>
                <w:b/>
                <w:sz w:val="18"/>
              </w:rPr>
              <w:t>rotated_90</w:t>
            </w:r>
          </w:p>
        </w:tc>
        <w:tc>
          <w:tcPr>
            <w:tcW w:w="1040" w:type="dxa"/>
            <w:shd w:val="clear" w:color="auto" w:fill="F8F9FA"/>
            <w:tcMar>
              <w:top w:w="100" w:type="dxa"/>
              <w:left w:w="130" w:type="dxa"/>
              <w:bottom w:w="100" w:type="dxa"/>
              <w:right w:w="130" w:type="dxa"/>
            </w:tcMar>
          </w:tcPr>
          <w:p w14:paraId="29115AAC">
            <w:pPr>
              <w:spacing w:before="40" w:after="40"/>
              <w:jc w:val="center"/>
            </w:pPr>
            <w:r>
              <w:rPr>
                <w:rFonts w:ascii="Times New Roman" w:hAnsi="Times New Roman"/>
                <w:sz w:val="18"/>
              </w:rPr>
              <w:t>90</w:t>
            </w:r>
          </w:p>
        </w:tc>
        <w:tc>
          <w:tcPr>
            <w:tcW w:w="1040" w:type="dxa"/>
            <w:shd w:val="clear" w:color="auto" w:fill="F8F9FA"/>
            <w:tcMar>
              <w:top w:w="100" w:type="dxa"/>
              <w:left w:w="130" w:type="dxa"/>
              <w:bottom w:w="100" w:type="dxa"/>
              <w:right w:w="130" w:type="dxa"/>
            </w:tcMar>
          </w:tcPr>
          <w:p w14:paraId="17584018">
            <w:pPr>
              <w:spacing w:before="40" w:after="40"/>
              <w:jc w:val="center"/>
            </w:pPr>
            <w:r>
              <w:rPr>
                <w:rFonts w:ascii="Times New Roman" w:hAnsi="Times New Roman"/>
                <w:sz w:val="18"/>
              </w:rPr>
              <w:t>66.67%</w:t>
            </w:r>
          </w:p>
        </w:tc>
        <w:tc>
          <w:tcPr>
            <w:tcW w:w="1040" w:type="dxa"/>
            <w:shd w:val="clear" w:color="auto" w:fill="F8F9FA"/>
            <w:tcMar>
              <w:top w:w="100" w:type="dxa"/>
              <w:left w:w="130" w:type="dxa"/>
              <w:bottom w:w="100" w:type="dxa"/>
              <w:right w:w="130" w:type="dxa"/>
            </w:tcMar>
          </w:tcPr>
          <w:p w14:paraId="76B57106">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78E8A581">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4F28405E">
            <w:pPr>
              <w:spacing w:before="40" w:after="40"/>
              <w:jc w:val="center"/>
            </w:pPr>
            <w:r>
              <w:rPr>
                <w:rFonts w:ascii="Times New Roman" w:hAnsi="Times New Roman"/>
                <w:sz w:val="18"/>
              </w:rPr>
              <w:t>100.00%</w:t>
            </w:r>
          </w:p>
        </w:tc>
        <w:tc>
          <w:tcPr>
            <w:tcW w:w="1040" w:type="dxa"/>
            <w:shd w:val="clear" w:color="auto" w:fill="F8F9FA"/>
            <w:tcMar>
              <w:top w:w="100" w:type="dxa"/>
              <w:left w:w="130" w:type="dxa"/>
              <w:bottom w:w="100" w:type="dxa"/>
              <w:right w:w="130" w:type="dxa"/>
            </w:tcMar>
          </w:tcPr>
          <w:p w14:paraId="1848D8F0">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4C028D40">
            <w:pPr>
              <w:spacing w:before="40" w:after="40"/>
              <w:jc w:val="center"/>
            </w:pPr>
            <w:r>
              <w:rPr>
                <w:rFonts w:ascii="Times New Roman" w:hAnsi="Times New Roman"/>
                <w:sz w:val="18"/>
              </w:rPr>
              <w:t>0.00%</w:t>
            </w:r>
          </w:p>
        </w:tc>
        <w:tc>
          <w:tcPr>
            <w:tcW w:w="1040" w:type="dxa"/>
            <w:shd w:val="clear" w:color="auto" w:fill="F8F9FA"/>
            <w:tcMar>
              <w:top w:w="100" w:type="dxa"/>
              <w:left w:w="130" w:type="dxa"/>
              <w:bottom w:w="100" w:type="dxa"/>
              <w:right w:w="130" w:type="dxa"/>
            </w:tcMar>
          </w:tcPr>
          <w:p w14:paraId="279604A2">
            <w:pPr>
              <w:spacing w:before="40" w:after="40"/>
              <w:jc w:val="center"/>
            </w:pPr>
            <w:r>
              <w:rPr>
                <w:rFonts w:ascii="Times New Roman" w:hAnsi="Times New Roman"/>
                <w:sz w:val="18"/>
              </w:rPr>
              <w:t>0.00%</w:t>
            </w:r>
          </w:p>
        </w:tc>
      </w:tr>
      <w:tr w14:paraId="221E45D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4512DA31">
            <w:pPr>
              <w:spacing w:before="40" w:after="40"/>
              <w:jc w:val="left"/>
            </w:pPr>
            <w:r>
              <w:rPr>
                <w:rFonts w:ascii="Times New Roman" w:hAnsi="Times New Roman"/>
                <w:b/>
                <w:sz w:val="18"/>
              </w:rPr>
              <w:t>Overall Dataset</w:t>
            </w:r>
          </w:p>
        </w:tc>
        <w:tc>
          <w:tcPr>
            <w:tcW w:w="1040" w:type="dxa"/>
            <w:shd w:val="clear" w:color="auto" w:fill="FFFFFF"/>
            <w:tcMar>
              <w:top w:w="100" w:type="dxa"/>
              <w:left w:w="130" w:type="dxa"/>
              <w:bottom w:w="100" w:type="dxa"/>
              <w:right w:w="130" w:type="dxa"/>
            </w:tcMar>
          </w:tcPr>
          <w:p w14:paraId="31E58427">
            <w:pPr>
              <w:spacing w:before="40" w:after="40"/>
              <w:jc w:val="center"/>
            </w:pPr>
            <w:r>
              <w:rPr>
                <w:rFonts w:ascii="Times New Roman" w:hAnsi="Times New Roman"/>
                <w:b/>
                <w:sz w:val="18"/>
              </w:rPr>
              <w:t>360</w:t>
            </w:r>
          </w:p>
        </w:tc>
        <w:tc>
          <w:tcPr>
            <w:tcW w:w="1040" w:type="dxa"/>
            <w:shd w:val="clear" w:color="auto" w:fill="FFFFFF"/>
            <w:tcMar>
              <w:top w:w="100" w:type="dxa"/>
              <w:left w:w="130" w:type="dxa"/>
              <w:bottom w:w="100" w:type="dxa"/>
              <w:right w:w="130" w:type="dxa"/>
            </w:tcMar>
          </w:tcPr>
          <w:p w14:paraId="1F427902">
            <w:pPr>
              <w:spacing w:before="40" w:after="40"/>
              <w:jc w:val="center"/>
            </w:pPr>
            <w:r>
              <w:rPr>
                <w:rFonts w:ascii="Times New Roman" w:hAnsi="Times New Roman"/>
                <w:b/>
                <w:sz w:val="18"/>
              </w:rPr>
              <w:t>66.67%</w:t>
            </w:r>
          </w:p>
        </w:tc>
        <w:tc>
          <w:tcPr>
            <w:tcW w:w="1040" w:type="dxa"/>
            <w:shd w:val="clear" w:color="auto" w:fill="FFFFFF"/>
            <w:tcMar>
              <w:top w:w="100" w:type="dxa"/>
              <w:left w:w="130" w:type="dxa"/>
              <w:bottom w:w="100" w:type="dxa"/>
              <w:right w:w="130" w:type="dxa"/>
            </w:tcMar>
          </w:tcPr>
          <w:p w14:paraId="4AE0FED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59B71772">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6A4CB2DA">
            <w:pPr>
              <w:spacing w:before="40" w:after="40"/>
              <w:jc w:val="center"/>
            </w:pPr>
            <w:r>
              <w:rPr>
                <w:rFonts w:ascii="Times New Roman" w:hAnsi="Times New Roman"/>
                <w:b/>
                <w:sz w:val="18"/>
              </w:rPr>
              <w:t>100.00%</w:t>
            </w:r>
          </w:p>
        </w:tc>
        <w:tc>
          <w:tcPr>
            <w:tcW w:w="1040" w:type="dxa"/>
            <w:shd w:val="clear" w:color="auto" w:fill="FFFFFF"/>
            <w:tcMar>
              <w:top w:w="100" w:type="dxa"/>
              <w:left w:w="130" w:type="dxa"/>
              <w:bottom w:w="100" w:type="dxa"/>
              <w:right w:w="130" w:type="dxa"/>
            </w:tcMar>
          </w:tcPr>
          <w:p w14:paraId="6DCEE5B6">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0FE7F339">
            <w:pPr>
              <w:spacing w:before="40" w:after="40"/>
              <w:jc w:val="center"/>
            </w:pPr>
            <w:r>
              <w:rPr>
                <w:rFonts w:ascii="Times New Roman" w:hAnsi="Times New Roman"/>
                <w:b/>
                <w:sz w:val="18"/>
              </w:rPr>
              <w:t>0.00%</w:t>
            </w:r>
          </w:p>
        </w:tc>
        <w:tc>
          <w:tcPr>
            <w:tcW w:w="1040" w:type="dxa"/>
            <w:shd w:val="clear" w:color="auto" w:fill="FFFFFF"/>
            <w:tcMar>
              <w:top w:w="100" w:type="dxa"/>
              <w:left w:w="130" w:type="dxa"/>
              <w:bottom w:w="100" w:type="dxa"/>
              <w:right w:w="130" w:type="dxa"/>
            </w:tcMar>
          </w:tcPr>
          <w:p w14:paraId="3577AF59">
            <w:pPr>
              <w:spacing w:before="40" w:after="40"/>
              <w:jc w:val="center"/>
            </w:pPr>
            <w:r>
              <w:rPr>
                <w:rFonts w:ascii="Times New Roman" w:hAnsi="Times New Roman"/>
                <w:b/>
                <w:sz w:val="18"/>
              </w:rPr>
              <w:t>0.00%</w:t>
            </w:r>
          </w:p>
        </w:tc>
      </w:tr>
    </w:tbl>
    <w:p w14:paraId="64C54E9E">
      <w:pPr>
        <w:spacing w:after="120"/>
      </w:pPr>
    </w:p>
    <w:p w14:paraId="5201FA9B">
      <w:pPr>
        <w:keepNext/>
        <w:spacing w:before="160" w:after="40"/>
      </w:pPr>
      <w:r>
        <w:rPr>
          <w:rFonts w:ascii="Times New Roman" w:hAnsi="Times New Roman"/>
          <w:b/>
          <w:i/>
          <w:sz w:val="21"/>
        </w:rPr>
        <w:t>Empirical Analysis of Discovered Sub-Task Metrics:</w:t>
      </w:r>
    </w:p>
    <w:p w14:paraId="18A8F023">
      <w:pPr>
        <w:spacing w:before="20" w:after="40"/>
        <w:ind w:left="360"/>
      </w:pPr>
      <w:r>
        <w:rPr>
          <w:rFonts w:ascii="Times New Roman" w:hAnsi="Times New Roman"/>
          <w:b/>
          <w:sz w:val="20"/>
        </w:rPr>
        <w:t>1. 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14:paraId="4A3DF697">
      <w:pPr>
        <w:spacing w:before="20" w:after="40"/>
        <w:ind w:left="360"/>
      </w:pPr>
      <w:r>
        <w:rPr>
          <w:rFonts w:ascii="Times New Roman" w:hAnsi="Times New Roman"/>
          <w:b/>
          <w:sz w:val="20"/>
        </w:rPr>
        <w:t>2. 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7548F45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3128EC22">
      <w:pPr>
        <w:keepNext/>
        <w:spacing w:before="200" w:after="80"/>
      </w:pPr>
      <w:r>
        <w:rPr>
          <w:rFonts w:ascii="Times New Roman" w:hAnsi="Times New Roman"/>
          <w:b/>
          <w:color w:val="333333"/>
          <w:sz w:val="23"/>
        </w:rPr>
        <w:t>5.5 Empirical Ablation Study of Semantic Canonical Normalization</w:t>
      </w:r>
    </w:p>
    <w:p w14:paraId="311764AA">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14:paraId="7388E04B">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08DDB5BE">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26DBAC22">
      <w:pPr>
        <w:keepNext/>
        <w:spacing w:before="160" w:after="40"/>
      </w:pPr>
      <w:r>
        <w:rPr>
          <w:rFonts w:ascii="Times New Roman" w:hAnsi="Times New Roman"/>
          <w:b/>
          <w:i/>
          <w:sz w:val="21"/>
        </w:rPr>
        <w:t>5.5.1 Quantitative Ablation Metrics</w:t>
      </w:r>
    </w:p>
    <w:p w14:paraId="33F58D5F">
      <w:pPr>
        <w:spacing w:before="40" w:after="80" w:line="276" w:lineRule="auto"/>
      </w:pPr>
      <w:r>
        <w:rPr>
          <w:rFonts w:ascii="Times New Roman" w:hAnsi="Times New Roman"/>
          <w:sz w:val="20"/>
        </w:rPr>
        <w:t>Table 3 summarizes the empirical metrics measured during the two-pass ablation study.</w:t>
      </w:r>
    </w:p>
    <w:p w14:paraId="6E12B9AE">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2F0D81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02BCE9C6">
            <w:pPr>
              <w:spacing w:before="40" w:after="40"/>
              <w:jc w:val="center"/>
            </w:pPr>
            <w:r>
              <w:rPr>
                <w:rFonts w:ascii="Times New Roman" w:hAnsi="Times New Roman"/>
                <w:b/>
                <w:color w:val="FFFFFF"/>
                <w:sz w:val="19"/>
              </w:rPr>
              <w:t>Evaluation Pipeline Pass</w:t>
            </w:r>
          </w:p>
        </w:tc>
        <w:tc>
          <w:tcPr>
            <w:tcW w:w="1560" w:type="dxa"/>
            <w:shd w:val="clear" w:color="auto" w:fill="003366"/>
            <w:tcMar>
              <w:top w:w="100" w:type="dxa"/>
              <w:left w:w="130" w:type="dxa"/>
              <w:bottom w:w="100" w:type="dxa"/>
              <w:right w:w="130" w:type="dxa"/>
            </w:tcMar>
          </w:tcPr>
          <w:p w14:paraId="5604C7B4">
            <w:pPr>
              <w:spacing w:before="40" w:after="40"/>
              <w:jc w:val="center"/>
            </w:pPr>
            <w:r>
              <w:rPr>
                <w:rFonts w:ascii="Times New Roman" w:hAnsi="Times New Roman"/>
                <w:b/>
                <w:color w:val="FFFFFF"/>
                <w:sz w:val="19"/>
              </w:rPr>
              <w:t>Precision</w:t>
            </w:r>
          </w:p>
        </w:tc>
        <w:tc>
          <w:tcPr>
            <w:tcW w:w="1560" w:type="dxa"/>
            <w:shd w:val="clear" w:color="auto" w:fill="003366"/>
            <w:tcMar>
              <w:top w:w="100" w:type="dxa"/>
              <w:left w:w="130" w:type="dxa"/>
              <w:bottom w:w="100" w:type="dxa"/>
              <w:right w:w="130" w:type="dxa"/>
            </w:tcMar>
          </w:tcPr>
          <w:p w14:paraId="74085E83">
            <w:pPr>
              <w:spacing w:before="40" w:after="40"/>
              <w:jc w:val="center"/>
            </w:pPr>
            <w:r>
              <w:rPr>
                <w:rFonts w:ascii="Times New Roman" w:hAnsi="Times New Roman"/>
                <w:b/>
                <w:color w:val="FFFFFF"/>
                <w:sz w:val="19"/>
              </w:rPr>
              <w:t>Recall</w:t>
            </w:r>
          </w:p>
        </w:tc>
        <w:tc>
          <w:tcPr>
            <w:tcW w:w="1560" w:type="dxa"/>
            <w:shd w:val="clear" w:color="auto" w:fill="003366"/>
            <w:tcMar>
              <w:top w:w="100" w:type="dxa"/>
              <w:left w:w="130" w:type="dxa"/>
              <w:bottom w:w="100" w:type="dxa"/>
              <w:right w:w="130" w:type="dxa"/>
            </w:tcMar>
          </w:tcPr>
          <w:p w14:paraId="54124A71">
            <w:pPr>
              <w:spacing w:before="40" w:after="40"/>
              <w:jc w:val="center"/>
            </w:pPr>
            <w:r>
              <w:rPr>
                <w:rFonts w:ascii="Times New Roman" w:hAnsi="Times New Roman"/>
                <w:b/>
                <w:color w:val="FFFFFF"/>
                <w:sz w:val="19"/>
              </w:rPr>
              <w:t>F1 Score</w:t>
            </w:r>
          </w:p>
        </w:tc>
        <w:tc>
          <w:tcPr>
            <w:tcW w:w="1560" w:type="dxa"/>
            <w:shd w:val="clear" w:color="auto" w:fill="003366"/>
            <w:tcMar>
              <w:top w:w="100" w:type="dxa"/>
              <w:left w:w="130" w:type="dxa"/>
              <w:bottom w:w="100" w:type="dxa"/>
              <w:right w:w="130" w:type="dxa"/>
            </w:tcMar>
          </w:tcPr>
          <w:p w14:paraId="717D4BB3">
            <w:pPr>
              <w:spacing w:before="40" w:after="40"/>
              <w:jc w:val="center"/>
            </w:pPr>
            <w:r>
              <w:rPr>
                <w:rFonts w:ascii="Times New Roman" w:hAnsi="Times New Roman"/>
                <w:b/>
                <w:color w:val="FFFFFF"/>
                <w:sz w:val="19"/>
              </w:rPr>
              <w:t>Mean CER</w:t>
            </w:r>
          </w:p>
        </w:tc>
        <w:tc>
          <w:tcPr>
            <w:tcW w:w="1560" w:type="dxa"/>
            <w:shd w:val="clear" w:color="auto" w:fill="003366"/>
            <w:tcMar>
              <w:top w:w="100" w:type="dxa"/>
              <w:left w:w="130" w:type="dxa"/>
              <w:bottom w:w="100" w:type="dxa"/>
              <w:right w:w="130" w:type="dxa"/>
            </w:tcMar>
          </w:tcPr>
          <w:p w14:paraId="27A1AFA7">
            <w:pPr>
              <w:spacing w:before="40" w:after="40"/>
              <w:jc w:val="center"/>
            </w:pPr>
            <w:r>
              <w:rPr>
                <w:rFonts w:ascii="Times New Roman" w:hAnsi="Times New Roman"/>
                <w:b/>
                <w:color w:val="FFFFFF"/>
                <w:sz w:val="19"/>
              </w:rPr>
              <w:t>Mean WER</w:t>
            </w:r>
          </w:p>
        </w:tc>
      </w:tr>
      <w:tr w14:paraId="467164B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50F335">
            <w:pPr>
              <w:spacing w:before="40" w:after="40"/>
              <w:jc w:val="left"/>
            </w:pPr>
            <w:r>
              <w:rPr>
                <w:rFonts w:ascii="Times New Roman" w:hAnsi="Times New Roman"/>
                <w:b/>
                <w:sz w:val="18"/>
              </w:rPr>
              <w:t>Pass A: Without Normalization</w:t>
            </w:r>
          </w:p>
        </w:tc>
        <w:tc>
          <w:tcPr>
            <w:tcW w:w="1560" w:type="dxa"/>
            <w:shd w:val="clear" w:color="auto" w:fill="FFFFFF"/>
            <w:tcMar>
              <w:top w:w="100" w:type="dxa"/>
              <w:left w:w="130" w:type="dxa"/>
              <w:bottom w:w="100" w:type="dxa"/>
              <w:right w:w="130" w:type="dxa"/>
            </w:tcMar>
          </w:tcPr>
          <w:p w14:paraId="2704153D">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182B632F">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2075109E">
            <w:pPr>
              <w:spacing w:before="40" w:after="40"/>
              <w:jc w:val="center"/>
            </w:pPr>
            <w:r>
              <w:rPr>
                <w:rFonts w:ascii="Times New Roman" w:hAnsi="Times New Roman"/>
                <w:sz w:val="18"/>
              </w:rPr>
              <w:t>50.00%</w:t>
            </w:r>
          </w:p>
        </w:tc>
        <w:tc>
          <w:tcPr>
            <w:tcW w:w="1560" w:type="dxa"/>
            <w:shd w:val="clear" w:color="auto" w:fill="FFFFFF"/>
            <w:tcMar>
              <w:top w:w="100" w:type="dxa"/>
              <w:left w:w="130" w:type="dxa"/>
              <w:bottom w:w="100" w:type="dxa"/>
              <w:right w:w="130" w:type="dxa"/>
            </w:tcMar>
          </w:tcPr>
          <w:p w14:paraId="3875248C">
            <w:pPr>
              <w:spacing w:before="40" w:after="40"/>
              <w:jc w:val="center"/>
            </w:pPr>
            <w:r>
              <w:rPr>
                <w:rFonts w:ascii="Times New Roman" w:hAnsi="Times New Roman"/>
                <w:sz w:val="18"/>
              </w:rPr>
              <w:t>38.13%</w:t>
            </w:r>
          </w:p>
        </w:tc>
        <w:tc>
          <w:tcPr>
            <w:tcW w:w="1560" w:type="dxa"/>
            <w:shd w:val="clear" w:color="auto" w:fill="FFFFFF"/>
            <w:tcMar>
              <w:top w:w="100" w:type="dxa"/>
              <w:left w:w="130" w:type="dxa"/>
              <w:bottom w:w="100" w:type="dxa"/>
              <w:right w:w="130" w:type="dxa"/>
            </w:tcMar>
          </w:tcPr>
          <w:p w14:paraId="726A01FD">
            <w:pPr>
              <w:spacing w:before="40" w:after="40"/>
              <w:jc w:val="center"/>
            </w:pPr>
            <w:r>
              <w:rPr>
                <w:rFonts w:ascii="Times New Roman" w:hAnsi="Times New Roman"/>
                <w:sz w:val="18"/>
              </w:rPr>
              <w:t>285.31%</w:t>
            </w:r>
          </w:p>
        </w:tc>
      </w:tr>
      <w:tr w14:paraId="37A2539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DF55AD0">
            <w:pPr>
              <w:spacing w:before="40" w:after="40"/>
              <w:jc w:val="left"/>
            </w:pPr>
            <w:r>
              <w:rPr>
                <w:rFonts w:ascii="Times New Roman" w:hAnsi="Times New Roman"/>
                <w:b/>
                <w:sz w:val="18"/>
              </w:rPr>
              <w:t>Pass B: With Normalization</w:t>
            </w:r>
          </w:p>
        </w:tc>
        <w:tc>
          <w:tcPr>
            <w:tcW w:w="1560" w:type="dxa"/>
            <w:shd w:val="clear" w:color="auto" w:fill="F8F9FA"/>
            <w:tcMar>
              <w:top w:w="100" w:type="dxa"/>
              <w:left w:w="130" w:type="dxa"/>
              <w:bottom w:w="100" w:type="dxa"/>
              <w:right w:w="130" w:type="dxa"/>
            </w:tcMar>
          </w:tcPr>
          <w:p w14:paraId="602A6414">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1A88C4AA">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64DDD0E1">
            <w:pPr>
              <w:spacing w:before="40" w:after="40"/>
              <w:jc w:val="center"/>
            </w:pPr>
            <w:r>
              <w:rPr>
                <w:rFonts w:ascii="Times New Roman" w:hAnsi="Times New Roman"/>
                <w:b/>
                <w:sz w:val="18"/>
              </w:rPr>
              <w:t>95.49%</w:t>
            </w:r>
          </w:p>
        </w:tc>
        <w:tc>
          <w:tcPr>
            <w:tcW w:w="1560" w:type="dxa"/>
            <w:shd w:val="clear" w:color="auto" w:fill="F8F9FA"/>
            <w:tcMar>
              <w:top w:w="100" w:type="dxa"/>
              <w:left w:w="130" w:type="dxa"/>
              <w:bottom w:w="100" w:type="dxa"/>
              <w:right w:w="130" w:type="dxa"/>
            </w:tcMar>
          </w:tcPr>
          <w:p w14:paraId="56D945F3">
            <w:pPr>
              <w:spacing w:before="40" w:after="40"/>
              <w:jc w:val="center"/>
            </w:pPr>
            <w:r>
              <w:rPr>
                <w:rFonts w:ascii="Times New Roman" w:hAnsi="Times New Roman"/>
                <w:b/>
                <w:sz w:val="18"/>
              </w:rPr>
              <w:t>3.65%</w:t>
            </w:r>
          </w:p>
        </w:tc>
        <w:tc>
          <w:tcPr>
            <w:tcW w:w="1560" w:type="dxa"/>
            <w:shd w:val="clear" w:color="auto" w:fill="F8F9FA"/>
            <w:tcMar>
              <w:top w:w="100" w:type="dxa"/>
              <w:left w:w="130" w:type="dxa"/>
              <w:bottom w:w="100" w:type="dxa"/>
              <w:right w:w="130" w:type="dxa"/>
            </w:tcMar>
          </w:tcPr>
          <w:p w14:paraId="1F56242A">
            <w:pPr>
              <w:spacing w:before="40" w:after="40"/>
              <w:jc w:val="center"/>
            </w:pPr>
            <w:r>
              <w:rPr>
                <w:rFonts w:ascii="Times New Roman" w:hAnsi="Times New Roman"/>
                <w:b/>
                <w:sz w:val="18"/>
              </w:rPr>
              <w:t>27.01%</w:t>
            </w:r>
          </w:p>
        </w:tc>
      </w:tr>
      <w:tr w14:paraId="622BE9F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44A007E">
            <w:pPr>
              <w:spacing w:before="40" w:after="40"/>
              <w:jc w:val="left"/>
            </w:pPr>
            <w:r>
              <w:rPr>
                <w:rFonts w:ascii="Times New Roman" w:hAnsi="Times New Roman"/>
                <w:b/>
                <w:sz w:val="18"/>
              </w:rPr>
              <w:t>Net Absolute Improvement</w:t>
            </w:r>
          </w:p>
        </w:tc>
        <w:tc>
          <w:tcPr>
            <w:tcW w:w="1560" w:type="dxa"/>
            <w:shd w:val="clear" w:color="auto" w:fill="FFFFFF"/>
            <w:tcMar>
              <w:top w:w="100" w:type="dxa"/>
              <w:left w:w="130" w:type="dxa"/>
              <w:bottom w:w="100" w:type="dxa"/>
              <w:right w:w="130" w:type="dxa"/>
            </w:tcMar>
          </w:tcPr>
          <w:p w14:paraId="2B647CF0">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2E2913B7">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2207EE67">
            <w:pPr>
              <w:spacing w:before="40" w:after="40"/>
              <w:jc w:val="center"/>
            </w:pPr>
            <w:r>
              <w:rPr>
                <w:rFonts w:ascii="Times New Roman" w:hAnsi="Times New Roman"/>
                <w:b/>
                <w:sz w:val="18"/>
              </w:rPr>
              <w:t>+45.49%</w:t>
            </w:r>
          </w:p>
        </w:tc>
        <w:tc>
          <w:tcPr>
            <w:tcW w:w="1560" w:type="dxa"/>
            <w:shd w:val="clear" w:color="auto" w:fill="FFFFFF"/>
            <w:tcMar>
              <w:top w:w="100" w:type="dxa"/>
              <w:left w:w="130" w:type="dxa"/>
              <w:bottom w:w="100" w:type="dxa"/>
              <w:right w:w="130" w:type="dxa"/>
            </w:tcMar>
          </w:tcPr>
          <w:p w14:paraId="6BD2ED6C">
            <w:pPr>
              <w:spacing w:before="40" w:after="40"/>
              <w:jc w:val="center"/>
            </w:pPr>
            <w:r>
              <w:rPr>
                <w:rFonts w:ascii="Times New Roman" w:hAnsi="Times New Roman"/>
                <w:b/>
                <w:sz w:val="18"/>
              </w:rPr>
              <w:t>-34.48%</w:t>
            </w:r>
          </w:p>
        </w:tc>
        <w:tc>
          <w:tcPr>
            <w:tcW w:w="1560" w:type="dxa"/>
            <w:shd w:val="clear" w:color="auto" w:fill="FFFFFF"/>
            <w:tcMar>
              <w:top w:w="100" w:type="dxa"/>
              <w:left w:w="130" w:type="dxa"/>
              <w:bottom w:w="100" w:type="dxa"/>
              <w:right w:w="130" w:type="dxa"/>
            </w:tcMar>
          </w:tcPr>
          <w:p w14:paraId="76DC73B9">
            <w:pPr>
              <w:spacing w:before="40" w:after="40"/>
              <w:jc w:val="center"/>
            </w:pPr>
            <w:r>
              <w:rPr>
                <w:rFonts w:ascii="Times New Roman" w:hAnsi="Times New Roman"/>
                <w:b/>
                <w:sz w:val="18"/>
              </w:rPr>
              <w:t>-258.30%</w:t>
            </w:r>
          </w:p>
        </w:tc>
      </w:tr>
      <w:tr w14:paraId="23B1B38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2ABD064">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26CB14BE">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497FD38">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2384B612">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7A053677">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9FE3369">
            <w:pPr>
              <w:spacing w:before="40" w:after="40"/>
              <w:jc w:val="center"/>
            </w:pPr>
            <w:r>
              <w:rPr>
                <w:rFonts w:ascii="Times New Roman" w:hAnsi="Times New Roman"/>
                <w:b/>
                <w:sz w:val="18"/>
              </w:rPr>
              <w:t>-90.53%</w:t>
            </w:r>
          </w:p>
        </w:tc>
      </w:tr>
    </w:tbl>
    <w:p w14:paraId="4AC44939">
      <w:pPr>
        <w:spacing w:after="120"/>
      </w:pPr>
    </w:p>
    <w:p w14:paraId="3B3B242F">
      <w:pPr>
        <w:keepNext/>
        <w:spacing w:before="160" w:after="40"/>
      </w:pPr>
      <w:r>
        <w:rPr>
          <w:rFonts w:ascii="Times New Roman" w:hAnsi="Times New Roman"/>
          <w:b/>
          <w:i/>
          <w:sz w:val="21"/>
        </w:rPr>
        <w:t>5.5.2 Rule-Wise Contribution &amp; Mismatch Correction Breakdown</w:t>
      </w:r>
    </w:p>
    <w:p w14:paraId="3A1AD806">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14:paraId="7AF02AEF">
      <w:pPr>
        <w:keepNext/>
        <w:spacing w:before="80" w:after="160"/>
        <w:jc w:val="center"/>
      </w:pPr>
      <w:r>
        <w:rPr>
          <w:rFonts w:ascii="Times New Roman" w:hAnsi="Times New Roman"/>
          <w:b/>
          <w:color w:val="003366"/>
          <w:sz w:val="19"/>
        </w:rPr>
        <w:t>Table 4: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0FA8BFB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1FAB2901">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0308F2C0">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5B446ACC">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129E8303">
            <w:pPr>
              <w:spacing w:before="40" w:after="40"/>
              <w:jc w:val="center"/>
            </w:pPr>
            <w:r>
              <w:rPr>
                <w:rFonts w:ascii="Times New Roman" w:hAnsi="Times New Roman"/>
                <w:b/>
                <w:color w:val="FFFFFF"/>
                <w:sz w:val="19"/>
              </w:rPr>
              <w:t>Rule Contribution (%)</w:t>
            </w:r>
          </w:p>
        </w:tc>
      </w:tr>
      <w:tr w14:paraId="3AD8DA9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51C63680">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89D2D53">
            <w:pPr>
              <w:spacing w:before="40" w:after="40"/>
              <w:jc w:val="center"/>
            </w:pPr>
            <w:r>
              <w:rPr>
                <w:rFonts w:ascii="Times New Roman" w:hAnsi="Times New Roman"/>
                <w:sz w:val="18"/>
              </w:rPr>
              <w:t xml:space="preserve">Text/DMY date syntax </w:t>
            </w:r>
            <m:oMath>
              <m:r>
                <m:rPr/>
                <w:rPr>
                  <w:rFonts w:ascii="Cambria Math" w:hAnsi="Cambria Math"/>
                </w:rPr>
                <m:t>→</m:t>
              </m:r>
            </m: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0A34997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18860EC5">
            <w:pPr>
              <w:spacing w:before="40" w:after="40"/>
              <w:jc w:val="center"/>
            </w:pPr>
            <w:r>
              <w:rPr>
                <w:rFonts w:ascii="Times New Roman" w:hAnsi="Times New Roman"/>
                <w:sz w:val="18"/>
              </w:rPr>
              <w:t>27.48%</w:t>
            </w:r>
          </w:p>
        </w:tc>
      </w:tr>
      <w:tr w14:paraId="7185797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6453A320">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B71E75">
            <w:pPr>
              <w:spacing w:before="40" w:after="40"/>
              <w:jc w:val="center"/>
            </w:pPr>
            <w:r>
              <w:rPr>
                <w:rFonts w:ascii="Times New Roman" w:hAnsi="Times New Roman"/>
                <w:sz w:val="18"/>
              </w:rPr>
              <w:t xml:space="preserve">Hyphen/slash separators </w:t>
            </w:r>
            <m:oMath>
              <m:r>
                <m:rPr/>
                <w:rPr>
                  <w:rFonts w:ascii="Cambria Math" w:hAnsi="Cambria Math"/>
                </w:rPr>
                <m:t>→</m:t>
              </m:r>
            </m: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94027C4">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0FE27DA0">
            <w:pPr>
              <w:spacing w:before="40" w:after="40"/>
              <w:jc w:val="center"/>
            </w:pPr>
            <w:r>
              <w:rPr>
                <w:rFonts w:ascii="Times New Roman" w:hAnsi="Times New Roman"/>
                <w:sz w:val="18"/>
              </w:rPr>
              <w:t>27.48%</w:t>
            </w:r>
          </w:p>
        </w:tc>
      </w:tr>
      <w:tr w14:paraId="43E62F8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0C184EF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0FB9D98C">
            <w:pPr>
              <w:spacing w:before="40" w:after="40"/>
              <w:jc w:val="center"/>
            </w:pPr>
            <w:r>
              <w:rPr>
                <w:rFonts w:ascii="Times New Roman" w:hAnsi="Times New Roman"/>
                <w:sz w:val="18"/>
              </w:rPr>
              <w:t xml:space="preserve">Shorthand titles (B.Tech) </w:t>
            </w:r>
            <m:oMath>
              <m:r>
                <m:rPr/>
                <w:rPr>
                  <w:rFonts w:ascii="Cambria Math" w:hAnsi="Cambria Math"/>
                </w:rPr>
                <m:t>→</m:t>
              </m:r>
            </m: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7C3AF3BF">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0A7C7F4F">
            <w:pPr>
              <w:spacing w:before="40" w:after="40"/>
              <w:jc w:val="center"/>
            </w:pPr>
            <w:r>
              <w:rPr>
                <w:rFonts w:ascii="Times New Roman" w:hAnsi="Times New Roman"/>
                <w:sz w:val="18"/>
              </w:rPr>
              <w:t>13.74%</w:t>
            </w:r>
          </w:p>
        </w:tc>
      </w:tr>
      <w:tr w14:paraId="7F45D1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E26E46">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6CC381AE">
            <w:pPr>
              <w:spacing w:before="40" w:after="40"/>
              <w:jc w:val="center"/>
            </w:pPr>
            <w:r>
              <w:rPr>
                <w:rFonts w:ascii="Times New Roman" w:hAnsi="Times New Roman"/>
                <w:sz w:val="18"/>
              </w:rPr>
              <w:t xml:space="preserve">Trailing text/range tags </w:t>
            </w:r>
            <m:oMath>
              <m:r>
                <m:rPr/>
                <w:rPr>
                  <w:rFonts w:ascii="Cambria Math" w:hAnsi="Cambria Math"/>
                </w:rPr>
                <m:t>→</m:t>
              </m:r>
            </m: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1F077B58">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240C2F32">
            <w:pPr>
              <w:spacing w:before="40" w:after="40"/>
              <w:jc w:val="center"/>
            </w:pPr>
            <w:r>
              <w:rPr>
                <w:rFonts w:ascii="Times New Roman" w:hAnsi="Times New Roman"/>
                <w:sz w:val="18"/>
              </w:rPr>
              <w:t>13.74%</w:t>
            </w:r>
          </w:p>
        </w:tc>
      </w:tr>
      <w:tr w14:paraId="6E88950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55F3689B">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514B19F1">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2389141B">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076A7E35">
            <w:pPr>
              <w:spacing w:before="40" w:after="40"/>
              <w:jc w:val="center"/>
            </w:pPr>
            <w:r>
              <w:rPr>
                <w:rFonts w:ascii="Times New Roman" w:hAnsi="Times New Roman"/>
                <w:sz w:val="18"/>
              </w:rPr>
              <w:t>13.74%</w:t>
            </w:r>
          </w:p>
        </w:tc>
      </w:tr>
      <w:tr w14:paraId="577F9D7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34AB9A42">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35D37D99">
            <w:pPr>
              <w:spacing w:before="40" w:after="40"/>
              <w:jc w:val="center"/>
            </w:pPr>
            <w:r>
              <w:rPr>
                <w:rFonts w:ascii="Times New Roman" w:hAnsi="Times New Roman"/>
                <w:sz w:val="18"/>
              </w:rPr>
              <w:t xml:space="preserve">Acronyms (VTU) </w:t>
            </w:r>
            <m:oMath>
              <m:r>
                <m:rPr/>
                <w:rPr>
                  <w:rFonts w:ascii="Cambria Math" w:hAnsi="Cambria Math"/>
                </w:rPr>
                <m:t>→</m:t>
              </m:r>
            </m: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71D347DA">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692C7F6E">
            <w:pPr>
              <w:spacing w:before="40" w:after="40"/>
              <w:jc w:val="center"/>
            </w:pPr>
            <w:r>
              <w:rPr>
                <w:rFonts w:ascii="Times New Roman" w:hAnsi="Times New Roman"/>
                <w:sz w:val="18"/>
              </w:rPr>
              <w:t>3.82%</w:t>
            </w:r>
          </w:p>
        </w:tc>
      </w:tr>
      <w:tr w14:paraId="5D69A84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3296A24C">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27A016B5">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544EF0DB">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2C9B3A52">
            <w:pPr>
              <w:spacing w:before="40" w:after="40"/>
              <w:jc w:val="center"/>
            </w:pPr>
            <w:r>
              <w:rPr>
                <w:rFonts w:ascii="Times New Roman" w:hAnsi="Times New Roman"/>
                <w:b/>
                <w:sz w:val="18"/>
              </w:rPr>
              <w:t>100.00%</w:t>
            </w:r>
          </w:p>
        </w:tc>
      </w:tr>
    </w:tbl>
    <w:p w14:paraId="7DBD91D6">
      <w:pPr>
        <w:spacing w:after="120"/>
      </w:pPr>
    </w:p>
    <w:p w14:paraId="6BB722E0">
      <w:pPr>
        <w:keepNext/>
        <w:spacing w:before="160" w:after="40"/>
      </w:pPr>
      <w:r>
        <w:rPr>
          <w:rFonts w:ascii="Times New Roman" w:hAnsi="Times New Roman"/>
          <w:b/>
          <w:i/>
          <w:sz w:val="21"/>
        </w:rPr>
        <w:t>5.5.3 Publication Figures</w:t>
      </w:r>
    </w:p>
    <w:p w14:paraId="6B31DFDA">
      <w:pPr>
        <w:spacing w:before="40" w:after="80" w:line="276" w:lineRule="auto"/>
      </w:pPr>
      <w:r>
        <w:rPr>
          <w:rFonts w:ascii="Times New Roman" w:hAnsi="Times New Roman"/>
          <w:sz w:val="20"/>
        </w:rPr>
        <w:t>The empirical ablation metrics and rule-wise contributions are visualized in Figures 4, 5, 6, and 7.</w:t>
      </w:r>
    </w:p>
    <w:p w14:paraId="4F3C859E">
      <w:pPr>
        <w:spacing w:before="160" w:after="80"/>
        <w:jc w:val="center"/>
      </w:pPr>
      <w:r>
        <w:drawing>
          <wp:inline distT="0" distB="0" distL="114300" distR="114300">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486400" cy="3657600"/>
                    </a:xfrm>
                    <a:prstGeom prst="rect">
                      <a:avLst/>
                    </a:prstGeom>
                  </pic:spPr>
                </pic:pic>
              </a:graphicData>
            </a:graphic>
          </wp:inline>
        </w:drawing>
      </w:r>
    </w:p>
    <w:p w14:paraId="137FBFAB">
      <w:pPr>
        <w:keepNext/>
        <w:spacing w:before="80" w:after="160"/>
        <w:jc w:val="center"/>
      </w:pPr>
      <w:r>
        <w:rPr>
          <w:rFonts w:ascii="Times New Roman" w:hAnsi="Times New Roman"/>
          <w:b/>
          <w:color w:val="003366"/>
          <w:sz w:val="19"/>
        </w:rPr>
        <w:t>Fig. 4. Accuracy Improvement after Semantic Canonical Normalization.</w:t>
      </w:r>
    </w:p>
    <w:p w14:paraId="15CF4077">
      <w:pPr>
        <w:spacing w:before="160" w:after="80"/>
        <w:jc w:val="center"/>
      </w:pPr>
      <w:r>
        <w:drawing>
          <wp:inline distT="0" distB="0" distL="114300" distR="114300">
            <wp:extent cx="5486400" cy="4389120"/>
            <wp:effectExtent l="0" t="0" r="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486400" cy="4389120"/>
                    </a:xfrm>
                    <a:prstGeom prst="rect">
                      <a:avLst/>
                    </a:prstGeom>
                  </pic:spPr>
                </pic:pic>
              </a:graphicData>
            </a:graphic>
          </wp:inline>
        </w:drawing>
      </w:r>
    </w:p>
    <w:p w14:paraId="6540375F">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14:paraId="468F1765">
      <w:pPr>
        <w:spacing w:before="160" w:after="80"/>
        <w:jc w:val="center"/>
      </w:pPr>
      <w:r>
        <w:drawing>
          <wp:inline distT="0" distB="0" distL="114300" distR="114300">
            <wp:extent cx="5486400" cy="3375660"/>
            <wp:effectExtent l="0" t="0" r="0" b="152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486400" cy="3376246"/>
                    </a:xfrm>
                    <a:prstGeom prst="rect">
                      <a:avLst/>
                    </a:prstGeom>
                  </pic:spPr>
                </pic:pic>
              </a:graphicData>
            </a:graphic>
          </wp:inline>
        </w:drawing>
      </w:r>
    </w:p>
    <w:p w14:paraId="54F879F9">
      <w:pPr>
        <w:keepNext/>
        <w:spacing w:before="80" w:after="160"/>
        <w:jc w:val="center"/>
      </w:pPr>
      <w:r>
        <w:rPr>
          <w:rFonts w:ascii="Times New Roman" w:hAnsi="Times New Roman"/>
          <w:b/>
          <w:color w:val="003366"/>
          <w:sz w:val="19"/>
        </w:rPr>
        <w:t>Fig. 6. Total False-Negative Field Mismatches Resolved by Each Individual Domain Normalizer Rule.</w:t>
      </w:r>
    </w:p>
    <w:p w14:paraId="7D3023FA">
      <w:pPr>
        <w:spacing w:before="160" w:after="80"/>
        <w:jc w:val="center"/>
      </w:pPr>
      <w:r>
        <w:drawing>
          <wp:inline distT="0" distB="0" distL="114300" distR="114300">
            <wp:extent cx="54864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486400" cy="3086100"/>
                    </a:xfrm>
                    <a:prstGeom prst="rect">
                      <a:avLst/>
                    </a:prstGeom>
                  </pic:spPr>
                </pic:pic>
              </a:graphicData>
            </a:graphic>
          </wp:inline>
        </w:drawing>
      </w:r>
    </w:p>
    <w:p w14:paraId="465DF7D2">
      <w:pPr>
        <w:keepNext/>
        <w:spacing w:before="80" w:after="160"/>
        <w:jc w:val="center"/>
      </w:pPr>
      <w:r>
        <w:rPr>
          <w:rFonts w:ascii="Times New Roman" w:hAnsi="Times New Roman"/>
          <w:b/>
          <w:color w:val="003366"/>
          <w:sz w:val="19"/>
        </w:rPr>
        <w:t>Fig. 7. Field-by-Field Accuracy Improvement Comparing Raw String Matching Against Canonical Normalization.</w:t>
      </w:r>
    </w:p>
    <w:p w14:paraId="0AD9A2C6">
      <w:pPr>
        <w:keepNext/>
        <w:spacing w:before="160" w:after="40"/>
      </w:pPr>
      <w:r>
        <w:rPr>
          <w:rFonts w:ascii="Times New Roman" w:hAnsi="Times New Roman"/>
          <w:b/>
          <w:i/>
          <w:sz w:val="21"/>
        </w:rPr>
        <w:t>5.5.4 Critical Discussion &amp; Scientific Validation</w:t>
      </w:r>
    </w:p>
    <w:p w14:paraId="7C31726F">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14:paraId="4D64C693">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6BCB6071">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14:paraId="32995EAA">
      <w:pPr>
        <w:keepNext/>
        <w:spacing w:before="200" w:after="80"/>
      </w:pPr>
      <w:r>
        <w:rPr>
          <w:rFonts w:ascii="Times New Roman" w:hAnsi="Times New Roman"/>
          <w:b/>
          <w:color w:val="333333"/>
          <w:sz w:val="23"/>
        </w:rPr>
        <w:t>5.6 Statistical Significance Analysis ($p &lt; 0.0001$)</w:t>
      </w:r>
    </w:p>
    <w:p w14:paraId="7D755838">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m:rPr/>
          <w:rPr>
            <w:rFonts w:ascii="Cambria Math" w:hAnsi="Cambria Math"/>
          </w:rPr>
          <m:t>N=5,760</m:t>
        </m:r>
      </m:oMath>
      <w:r>
        <w:rPr>
          <w:rFonts w:ascii="Times New Roman" w:hAnsi="Times New Roman"/>
          <w:sz w:val="20"/>
        </w:rPr>
        <w:t>).</w:t>
      </w:r>
    </w:p>
    <w:p w14:paraId="0975FAE3">
      <w:pPr>
        <w:keepNext/>
        <w:spacing w:before="80" w:after="160"/>
        <w:jc w:val="center"/>
      </w:pPr>
      <w:r>
        <w:rPr>
          <w:rFonts w:ascii="Times New Roman" w:hAnsi="Times New Roman"/>
          <w:b/>
          <w:color w:val="003366"/>
          <w:sz w:val="19"/>
        </w:rPr>
        <w:t>Table 5: Statistical Hypothesis Testing Summary (</w:t>
      </w:r>
      <m:oMath>
        <m:r>
          <m:rPr/>
          <w:rPr>
            <w:rFonts w:ascii="Cambria Math" w:hAnsi="Cambria Math"/>
          </w:rPr>
          <m:t>α=0.001</m:t>
        </m:r>
      </m:oMath>
      <w:r>
        <w:rPr>
          <w:rFonts w:ascii="Times New Roman" w:hAnsi="Times New Roman"/>
          <w:b/>
          <w:color w:val="003366"/>
          <w:sz w:val="19"/>
        </w:rPr>
        <w:t>)</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51"/>
        <w:gridCol w:w="1231"/>
        <w:gridCol w:w="2015"/>
        <w:gridCol w:w="1410"/>
        <w:gridCol w:w="1191"/>
        <w:gridCol w:w="1215"/>
        <w:gridCol w:w="1307"/>
      </w:tblGrid>
      <w:tr w14:paraId="1A5DDFF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003366"/>
            <w:tcMar>
              <w:top w:w="100" w:type="dxa"/>
              <w:left w:w="130" w:type="dxa"/>
              <w:bottom w:w="100" w:type="dxa"/>
              <w:right w:w="130" w:type="dxa"/>
            </w:tcMar>
          </w:tcPr>
          <w:p w14:paraId="7BBE1079">
            <w:pPr>
              <w:spacing w:before="40" w:after="40"/>
              <w:jc w:val="center"/>
            </w:pPr>
            <w:r>
              <w:rPr>
                <w:rFonts w:ascii="Times New Roman" w:hAnsi="Times New Roman"/>
                <w:b/>
                <w:color w:val="FFFFFF"/>
                <w:sz w:val="19"/>
              </w:rPr>
              <w:t>Statistical Test</w:t>
            </w:r>
          </w:p>
        </w:tc>
        <w:tc>
          <w:tcPr>
            <w:tcW w:w="1337" w:type="dxa"/>
            <w:shd w:val="clear" w:color="auto" w:fill="003366"/>
            <w:tcMar>
              <w:top w:w="100" w:type="dxa"/>
              <w:left w:w="130" w:type="dxa"/>
              <w:bottom w:w="100" w:type="dxa"/>
              <w:right w:w="130" w:type="dxa"/>
            </w:tcMar>
          </w:tcPr>
          <w:p w14:paraId="638E78C2">
            <w:pPr>
              <w:spacing w:before="40" w:after="40"/>
              <w:jc w:val="center"/>
            </w:pPr>
            <w:r>
              <w:rPr>
                <w:rFonts w:ascii="Times New Roman" w:hAnsi="Times New Roman"/>
                <w:b/>
                <w:color w:val="FFFFFF"/>
                <w:sz w:val="19"/>
              </w:rPr>
              <w:t>Tested Metric</w:t>
            </w:r>
          </w:p>
        </w:tc>
        <w:tc>
          <w:tcPr>
            <w:tcW w:w="1337" w:type="dxa"/>
            <w:shd w:val="clear" w:color="auto" w:fill="003366"/>
            <w:tcMar>
              <w:top w:w="100" w:type="dxa"/>
              <w:left w:w="130" w:type="dxa"/>
              <w:bottom w:w="100" w:type="dxa"/>
              <w:right w:w="130" w:type="dxa"/>
            </w:tcMar>
          </w:tcPr>
          <w:p w14:paraId="6DF1AA89">
            <w:pPr>
              <w:spacing w:before="40" w:after="40"/>
              <w:jc w:val="center"/>
            </w:pPr>
            <w:r>
              <w:rPr>
                <w:rFonts w:ascii="Times New Roman" w:hAnsi="Times New Roman"/>
                <w:b/>
                <w:color w:val="FFFFFF"/>
                <w:sz w:val="19"/>
              </w:rPr>
              <w:t>Null Hypothesis (</w:t>
            </w:r>
            <m:oMath>
              <m:sSub>
                <m:sSubPr/>
                <m:e>
                  <m:r>
                    <m:rPr/>
                    <w:rPr>
                      <w:rFonts w:ascii="Cambria Math" w:hAnsi="Cambria Math"/>
                    </w:rPr>
                    <m:t>H</m:t>
                  </m:r>
                </m:e>
                <m:sub>
                  <m:r>
                    <m:rPr/>
                    <w:rPr>
                      <w:rFonts w:ascii="Cambria Math" w:hAnsi="Cambria Math"/>
                    </w:rPr>
                    <m:t>0</m:t>
                  </m:r>
                </m:sub>
              </m:sSub>
            </m:oMath>
            <w:r>
              <w:rPr>
                <w:rFonts w:ascii="Times New Roman" w:hAnsi="Times New Roman"/>
                <w:b/>
                <w:color w:val="FFFFFF"/>
                <w:sz w:val="19"/>
              </w:rPr>
              <w:t>)</w:t>
            </w:r>
          </w:p>
        </w:tc>
        <w:tc>
          <w:tcPr>
            <w:tcW w:w="1337" w:type="dxa"/>
            <w:shd w:val="clear" w:color="auto" w:fill="003366"/>
            <w:tcMar>
              <w:top w:w="100" w:type="dxa"/>
              <w:left w:w="130" w:type="dxa"/>
              <w:bottom w:w="100" w:type="dxa"/>
              <w:right w:w="130" w:type="dxa"/>
            </w:tcMar>
          </w:tcPr>
          <w:p w14:paraId="4E09E9F2">
            <w:pPr>
              <w:spacing w:before="40" w:after="40"/>
              <w:jc w:val="center"/>
            </w:pPr>
            <w:r>
              <w:rPr>
                <w:rFonts w:ascii="Times New Roman" w:hAnsi="Times New Roman"/>
                <w:b/>
                <w:color w:val="FFFFFF"/>
                <w:sz w:val="19"/>
              </w:rPr>
              <w:t>Test Statistic</w:t>
            </w:r>
          </w:p>
        </w:tc>
        <w:tc>
          <w:tcPr>
            <w:tcW w:w="1337" w:type="dxa"/>
            <w:shd w:val="clear" w:color="auto" w:fill="003366"/>
            <w:tcMar>
              <w:top w:w="100" w:type="dxa"/>
              <w:left w:w="130" w:type="dxa"/>
              <w:bottom w:w="100" w:type="dxa"/>
              <w:right w:w="130" w:type="dxa"/>
            </w:tcMar>
          </w:tcPr>
          <w:p w14:paraId="5A80DB73">
            <w:pPr>
              <w:spacing w:before="40" w:after="40"/>
              <w:jc w:val="center"/>
            </w:pPr>
            <w:r>
              <w:rPr>
                <w:rFonts w:ascii="Times New Roman" w:hAnsi="Times New Roman"/>
                <w:b/>
                <w:color w:val="FFFFFF"/>
                <w:sz w:val="19"/>
              </w:rPr>
              <w:t xml:space="preserve">Exact </w:t>
            </w:r>
            <m:oMath>
              <m:r>
                <m:rPr/>
                <w:rPr>
                  <w:rFonts w:ascii="Cambria Math" w:hAnsi="Cambria Math"/>
                </w:rPr>
                <m:t>p</m:t>
              </m:r>
            </m:oMath>
            <w:r>
              <w:rPr>
                <w:rFonts w:ascii="Times New Roman" w:hAnsi="Times New Roman"/>
                <w:b/>
                <w:color w:val="FFFFFF"/>
                <w:sz w:val="19"/>
              </w:rPr>
              <w:t>-value</w:t>
            </w:r>
          </w:p>
        </w:tc>
        <w:tc>
          <w:tcPr>
            <w:tcW w:w="1337" w:type="dxa"/>
            <w:shd w:val="clear" w:color="auto" w:fill="003366"/>
            <w:tcMar>
              <w:top w:w="100" w:type="dxa"/>
              <w:left w:w="130" w:type="dxa"/>
              <w:bottom w:w="100" w:type="dxa"/>
              <w:right w:w="130" w:type="dxa"/>
            </w:tcMar>
          </w:tcPr>
          <w:p w14:paraId="3EA4B1C4">
            <w:pPr>
              <w:spacing w:before="40" w:after="40"/>
              <w:jc w:val="center"/>
            </w:pPr>
            <w:r>
              <w:rPr>
                <w:rFonts w:ascii="Times New Roman" w:hAnsi="Times New Roman"/>
                <w:b/>
                <w:color w:val="FFFFFF"/>
                <w:sz w:val="19"/>
              </w:rPr>
              <w:t>Decision</w:t>
            </w:r>
          </w:p>
        </w:tc>
        <w:tc>
          <w:tcPr>
            <w:tcW w:w="1337" w:type="dxa"/>
            <w:shd w:val="clear" w:color="auto" w:fill="003366"/>
            <w:tcMar>
              <w:top w:w="100" w:type="dxa"/>
              <w:left w:w="130" w:type="dxa"/>
              <w:bottom w:w="100" w:type="dxa"/>
              <w:right w:w="130" w:type="dxa"/>
            </w:tcMar>
          </w:tcPr>
          <w:p w14:paraId="6CA3691E">
            <w:pPr>
              <w:spacing w:before="40" w:after="40"/>
              <w:jc w:val="center"/>
            </w:pPr>
            <w:r>
              <w:rPr>
                <w:rFonts w:ascii="Times New Roman" w:hAnsi="Times New Roman"/>
                <w:b/>
                <w:color w:val="FFFFFF"/>
                <w:sz w:val="19"/>
              </w:rPr>
              <w:t>Significance Level</w:t>
            </w:r>
          </w:p>
        </w:tc>
      </w:tr>
      <w:tr w14:paraId="6E196F8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4C4F3C2B">
            <w:pPr>
              <w:spacing w:before="40" w:after="40"/>
              <w:jc w:val="left"/>
            </w:pPr>
            <w:r>
              <w:rPr>
                <w:rFonts w:ascii="Times New Roman" w:hAnsi="Times New Roman"/>
                <w:b/>
                <w:sz w:val="18"/>
              </w:rPr>
              <w:t>McNemar Test</w:t>
            </w:r>
          </w:p>
        </w:tc>
        <w:tc>
          <w:tcPr>
            <w:tcW w:w="1337" w:type="dxa"/>
            <w:shd w:val="clear" w:color="auto" w:fill="FFFFFF"/>
            <w:tcMar>
              <w:top w:w="100" w:type="dxa"/>
              <w:left w:w="130" w:type="dxa"/>
              <w:bottom w:w="100" w:type="dxa"/>
              <w:right w:w="130" w:type="dxa"/>
            </w:tcMar>
          </w:tcPr>
          <w:p w14:paraId="1F5572C1">
            <w:pPr>
              <w:spacing w:before="40" w:after="40"/>
              <w:jc w:val="center"/>
            </w:pPr>
            <w:r>
              <w:rPr>
                <w:rFonts w:ascii="Times New Roman" w:hAnsi="Times New Roman"/>
                <w:sz w:val="18"/>
              </w:rPr>
              <w:t>Binary Field Match Rate</w:t>
            </w:r>
          </w:p>
        </w:tc>
        <w:tc>
          <w:tcPr>
            <w:tcW w:w="1337" w:type="dxa"/>
            <w:shd w:val="clear" w:color="auto" w:fill="FFFFFF"/>
            <w:tcMar>
              <w:top w:w="100" w:type="dxa"/>
              <w:left w:w="130" w:type="dxa"/>
              <w:bottom w:w="100" w:type="dxa"/>
              <w:right w:w="130" w:type="dxa"/>
            </w:tcMar>
          </w:tcPr>
          <w:p w14:paraId="330BA8D7">
            <w:pPr>
              <w:spacing w:before="40" w:after="40"/>
              <w:jc w:val="center"/>
            </w:pPr>
            <m:oMathPara>
              <m:oMath>
                <m:sSub>
                  <m:sSubPr/>
                  <m:e>
                    <m:r>
                      <m:rPr/>
                      <w:rPr>
                        <w:rFonts w:ascii="Times New Roman" w:hAnsi="Times New Roman"/>
                      </w:rPr>
                      <m:t>Acc</m:t>
                    </m:r>
                  </m:e>
                  <m:sub>
                    <m:r>
                      <m:rPr/>
                      <w:rPr>
                        <w:rFonts w:ascii="Times New Roman" w:hAnsi="Times New Roman"/>
                      </w:rPr>
                      <m:t>Pass A</m:t>
                    </m:r>
                  </m:sub>
                </m:sSub>
                <m:r>
                  <m:rPr/>
                  <w:rPr>
                    <w:rFonts w:ascii="Cambria Math" w:hAnsi="Cambria Math"/>
                  </w:rPr>
                  <m:t>=</m:t>
                </m:r>
                <m:sSub>
                  <m:sSubPr/>
                  <m:e>
                    <m:r>
                      <m:rPr/>
                      <w:rPr>
                        <w:rFonts w:ascii="Times New Roman" w:hAnsi="Times New Roman"/>
                      </w:rPr>
                      <m:t>Acc</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652C2963">
            <w:pPr>
              <w:spacing w:before="40" w:after="40"/>
              <w:jc w:val="center"/>
            </w:pPr>
            <m:oMathPara>
              <m:oMath>
                <m:sSup>
                  <m:sSupPr/>
                  <m:e>
                    <m:r>
                      <m:rPr/>
                      <w:rPr>
                        <w:rFonts w:ascii="Cambria Math" w:hAnsi="Cambria Math"/>
                      </w:rPr>
                      <m:t>χ</m:t>
                    </m:r>
                  </m:e>
                  <m:sup>
                    <m:r>
                      <m:rPr/>
                      <w:rPr>
                        <w:rFonts w:ascii="Cambria Math" w:hAnsi="Cambria Math"/>
                      </w:rPr>
                      <m:t>2</m:t>
                    </m:r>
                  </m:sup>
                </m:sSup>
                <m:r>
                  <m:rPr/>
                  <w:rPr>
                    <w:rFonts w:ascii="Cambria Math" w:hAnsi="Cambria Math"/>
                  </w:rPr>
                  <m:t>=2618.00</m:t>
                </m:r>
              </m:oMath>
            </m:oMathPara>
          </w:p>
        </w:tc>
        <w:tc>
          <w:tcPr>
            <w:tcW w:w="1337" w:type="dxa"/>
            <w:shd w:val="clear" w:color="auto" w:fill="FFFFFF"/>
            <w:tcMar>
              <w:top w:w="100" w:type="dxa"/>
              <w:left w:w="130" w:type="dxa"/>
              <w:bottom w:w="100" w:type="dxa"/>
              <w:right w:w="130" w:type="dxa"/>
            </w:tcMar>
          </w:tcPr>
          <w:p w14:paraId="454F1E54">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69FC4912">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1D221E3A">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AFE10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7268C8ED">
            <w:pPr>
              <w:spacing w:before="40" w:after="40"/>
              <w:jc w:val="left"/>
            </w:pPr>
            <w:r>
              <w:rPr>
                <w:rFonts w:ascii="Times New Roman" w:hAnsi="Times New Roman"/>
                <w:b/>
                <w:sz w:val="18"/>
              </w:rPr>
              <w:t>Wilcoxon Signed-Rank</w:t>
            </w:r>
          </w:p>
        </w:tc>
        <w:tc>
          <w:tcPr>
            <w:tcW w:w="1337" w:type="dxa"/>
            <w:shd w:val="clear" w:color="auto" w:fill="F8F9FA"/>
            <w:tcMar>
              <w:top w:w="100" w:type="dxa"/>
              <w:left w:w="130" w:type="dxa"/>
              <w:bottom w:w="100" w:type="dxa"/>
              <w:right w:w="130" w:type="dxa"/>
            </w:tcMar>
          </w:tcPr>
          <w:p w14:paraId="3FD693E3">
            <w:pPr>
              <w:spacing w:before="40" w:after="40"/>
              <w:jc w:val="center"/>
            </w:pPr>
            <w:r>
              <w:rPr>
                <w:rFonts w:ascii="Times New Roman" w:hAnsi="Times New Roman"/>
                <w:sz w:val="18"/>
              </w:rPr>
              <w:t>Per-Sample F1 Score</w:t>
            </w:r>
          </w:p>
        </w:tc>
        <w:tc>
          <w:tcPr>
            <w:tcW w:w="1337" w:type="dxa"/>
            <w:shd w:val="clear" w:color="auto" w:fill="F8F9FA"/>
            <w:tcMar>
              <w:top w:w="100" w:type="dxa"/>
              <w:left w:w="130" w:type="dxa"/>
              <w:bottom w:w="100" w:type="dxa"/>
              <w:right w:w="130" w:type="dxa"/>
            </w:tcMar>
          </w:tcPr>
          <w:p w14:paraId="4BB5C120">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F1</m:t>
                </m:r>
                <m:r>
                  <m:rPr/>
                  <w:rPr>
                    <w:rFonts w:ascii="Cambria Math" w:hAnsi="Cambria Math"/>
                  </w:rPr>
                  <m:t>)=0</m:t>
                </m:r>
              </m:oMath>
            </m:oMathPara>
          </w:p>
        </w:tc>
        <w:tc>
          <w:tcPr>
            <w:tcW w:w="1337" w:type="dxa"/>
            <w:shd w:val="clear" w:color="auto" w:fill="F8F9FA"/>
            <w:tcMar>
              <w:top w:w="100" w:type="dxa"/>
              <w:left w:w="130" w:type="dxa"/>
              <w:bottom w:w="100" w:type="dxa"/>
              <w:right w:w="130" w:type="dxa"/>
            </w:tcMar>
          </w:tcPr>
          <w:p w14:paraId="2E306632">
            <w:pPr>
              <w:spacing w:before="40" w:after="40"/>
              <w:jc w:val="center"/>
            </w:pPr>
            <m:oMathPara>
              <m:oMath>
                <m:r>
                  <m:rPr/>
                  <w:rPr>
                    <w:rFonts w:ascii="Cambria Math" w:hAnsi="Cambria Math"/>
                  </w:rPr>
                  <m:t>W=64980.0</m:t>
                </m:r>
              </m:oMath>
            </m:oMathPara>
          </w:p>
        </w:tc>
        <w:tc>
          <w:tcPr>
            <w:tcW w:w="1337" w:type="dxa"/>
            <w:shd w:val="clear" w:color="auto" w:fill="F8F9FA"/>
            <w:tcMar>
              <w:top w:w="100" w:type="dxa"/>
              <w:left w:w="130" w:type="dxa"/>
              <w:bottom w:w="100" w:type="dxa"/>
              <w:right w:w="130" w:type="dxa"/>
            </w:tcMar>
          </w:tcPr>
          <w:p w14:paraId="7923371D">
            <w:pPr>
              <w:spacing w:before="40" w:after="40"/>
              <w:jc w:val="center"/>
            </w:pPr>
            <m:oMathPara>
              <m:oMath>
                <m:r>
                  <m:rPr/>
                  <w:rPr>
                    <w:rFonts w:ascii="Cambria Math" w:hAnsi="Cambria Math"/>
                  </w:rPr>
                  <m:t>1.55×</m:t>
                </m:r>
                <m:sSup>
                  <m:sSupPr/>
                  <m:e>
                    <m:r>
                      <m:rPr/>
                      <w:rPr>
                        <w:rFonts w:ascii="Cambria Math" w:hAnsi="Cambria Math"/>
                      </w:rPr>
                      <m:t>10</m:t>
                    </m:r>
                  </m:e>
                  <m:sup>
                    <m:r>
                      <m:rPr/>
                      <w:rPr>
                        <w:rFonts w:ascii="Cambria Math" w:hAnsi="Cambria Math"/>
                      </w:rPr>
                      <m:t>−67</m:t>
                    </m:r>
                  </m:sup>
                </m:sSup>
              </m:oMath>
            </m:oMathPara>
          </w:p>
        </w:tc>
        <w:tc>
          <w:tcPr>
            <w:tcW w:w="1337" w:type="dxa"/>
            <w:shd w:val="clear" w:color="auto" w:fill="F8F9FA"/>
            <w:tcMar>
              <w:top w:w="100" w:type="dxa"/>
              <w:left w:w="130" w:type="dxa"/>
              <w:bottom w:w="100" w:type="dxa"/>
              <w:right w:w="130" w:type="dxa"/>
            </w:tcMar>
          </w:tcPr>
          <w:p w14:paraId="0769CA76">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4EF53BE7">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5BBEBD5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1534B2B6">
            <w:pPr>
              <w:spacing w:before="40" w:after="40"/>
              <w:jc w:val="left"/>
            </w:pPr>
            <w:r>
              <w:rPr>
                <w:rFonts w:ascii="Times New Roman" w:hAnsi="Times New Roman"/>
                <w:b/>
                <w:sz w:val="18"/>
              </w:rPr>
              <w:t>Wilcoxon Signed-Rank</w:t>
            </w:r>
          </w:p>
        </w:tc>
        <w:tc>
          <w:tcPr>
            <w:tcW w:w="1337" w:type="dxa"/>
            <w:shd w:val="clear" w:color="auto" w:fill="FFFFFF"/>
            <w:tcMar>
              <w:top w:w="100" w:type="dxa"/>
              <w:left w:w="130" w:type="dxa"/>
              <w:bottom w:w="100" w:type="dxa"/>
              <w:right w:w="130" w:type="dxa"/>
            </w:tcMar>
          </w:tcPr>
          <w:p w14:paraId="250964DA">
            <w:pPr>
              <w:spacing w:before="40" w:after="40"/>
              <w:jc w:val="center"/>
            </w:pPr>
            <w:r>
              <w:rPr>
                <w:rFonts w:ascii="Times New Roman" w:hAnsi="Times New Roman"/>
                <w:sz w:val="18"/>
              </w:rPr>
              <w:t>Per-Sample CER Reduction</w:t>
            </w:r>
          </w:p>
        </w:tc>
        <w:tc>
          <w:tcPr>
            <w:tcW w:w="1337" w:type="dxa"/>
            <w:shd w:val="clear" w:color="auto" w:fill="FFFFFF"/>
            <w:tcMar>
              <w:top w:w="100" w:type="dxa"/>
              <w:left w:w="130" w:type="dxa"/>
              <w:bottom w:w="100" w:type="dxa"/>
              <w:right w:w="130" w:type="dxa"/>
            </w:tcMar>
          </w:tcPr>
          <w:p w14:paraId="20FF30D3">
            <w:pPr>
              <w:spacing w:before="40" w:after="40"/>
              <w:jc w:val="center"/>
            </w:pPr>
            <m:oMathPara>
              <m:oMath>
                <m:r>
                  <m:rPr/>
                  <w:rPr>
                    <w:rFonts w:ascii="Times New Roman" w:hAnsi="Times New Roman"/>
                  </w:rPr>
                  <m:t>Median</m:t>
                </m:r>
                <m:r>
                  <m:rPr/>
                  <w:rPr>
                    <w:rFonts w:ascii="Cambria Math" w:hAnsi="Cambria Math"/>
                  </w:rPr>
                  <m:t>(Δ</m:t>
                </m:r>
                <m:r>
                  <m:rPr/>
                  <w:rPr>
                    <w:rFonts w:ascii="Times New Roman" w:hAnsi="Times New Roman"/>
                  </w:rPr>
                  <m:t>CER</m:t>
                </m:r>
                <m:r>
                  <m:rPr/>
                  <w:rPr>
                    <w:rFonts w:ascii="Cambria Math" w:hAnsi="Cambria Math"/>
                  </w:rPr>
                  <m:t>)=0</m:t>
                </m:r>
              </m:oMath>
            </m:oMathPara>
          </w:p>
        </w:tc>
        <w:tc>
          <w:tcPr>
            <w:tcW w:w="1337" w:type="dxa"/>
            <w:shd w:val="clear" w:color="auto" w:fill="FFFFFF"/>
            <w:tcMar>
              <w:top w:w="100" w:type="dxa"/>
              <w:left w:w="130" w:type="dxa"/>
              <w:bottom w:w="100" w:type="dxa"/>
              <w:right w:w="130" w:type="dxa"/>
            </w:tcMar>
          </w:tcPr>
          <w:p w14:paraId="3F7A1857">
            <w:pPr>
              <w:spacing w:before="40" w:after="40"/>
              <w:jc w:val="center"/>
            </w:pPr>
            <m:oMathPara>
              <m:oMath>
                <m:r>
                  <m:rPr/>
                  <w:rPr>
                    <w:rFonts w:ascii="Cambria Math" w:hAnsi="Cambria Math"/>
                  </w:rPr>
                  <m:t>W=64980.0</m:t>
                </m:r>
              </m:oMath>
            </m:oMathPara>
          </w:p>
        </w:tc>
        <w:tc>
          <w:tcPr>
            <w:tcW w:w="1337" w:type="dxa"/>
            <w:shd w:val="clear" w:color="auto" w:fill="FFFFFF"/>
            <w:tcMar>
              <w:top w:w="100" w:type="dxa"/>
              <w:left w:w="130" w:type="dxa"/>
              <w:bottom w:w="100" w:type="dxa"/>
              <w:right w:w="130" w:type="dxa"/>
            </w:tcMar>
          </w:tcPr>
          <w:p w14:paraId="496EB2D4">
            <w:pPr>
              <w:spacing w:before="40" w:after="40"/>
              <w:jc w:val="center"/>
            </w:pPr>
            <m:oMathPara>
              <m:oMath>
                <m:r>
                  <m:rPr/>
                  <w:rPr>
                    <w:rFonts w:ascii="Cambria Math" w:hAnsi="Cambria Math"/>
                  </w:rPr>
                  <m:t>4.68×</m:t>
                </m:r>
                <m:sSup>
                  <m:sSupPr/>
                  <m:e>
                    <m:r>
                      <m:rPr/>
                      <w:rPr>
                        <w:rFonts w:ascii="Cambria Math" w:hAnsi="Cambria Math"/>
                      </w:rPr>
                      <m:t>10</m:t>
                    </m:r>
                  </m:e>
                  <m:sup>
                    <m:r>
                      <m:rPr/>
                      <w:rPr>
                        <w:rFonts w:ascii="Cambria Math" w:hAnsi="Cambria Math"/>
                      </w:rPr>
                      <m:t>−61</m:t>
                    </m:r>
                  </m:sup>
                </m:sSup>
              </m:oMath>
            </m:oMathPara>
          </w:p>
        </w:tc>
        <w:tc>
          <w:tcPr>
            <w:tcW w:w="1337" w:type="dxa"/>
            <w:shd w:val="clear" w:color="auto" w:fill="FFFFFF"/>
            <w:tcMar>
              <w:top w:w="100" w:type="dxa"/>
              <w:left w:w="130" w:type="dxa"/>
              <w:bottom w:w="100" w:type="dxa"/>
              <w:right w:w="130" w:type="dxa"/>
            </w:tcMar>
          </w:tcPr>
          <w:p w14:paraId="78981FFD">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06C6F9C7">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585E7F4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8F9FA"/>
            <w:tcMar>
              <w:top w:w="100" w:type="dxa"/>
              <w:left w:w="130" w:type="dxa"/>
              <w:bottom w:w="100" w:type="dxa"/>
              <w:right w:w="130" w:type="dxa"/>
            </w:tcMar>
          </w:tcPr>
          <w:p w14:paraId="24A73721">
            <w:pPr>
              <w:spacing w:before="40" w:after="40"/>
              <w:jc w:val="left"/>
            </w:pPr>
            <w:r>
              <w:rPr>
                <w:rFonts w:ascii="Times New Roman" w:hAnsi="Times New Roman"/>
                <w:b/>
                <w:sz w:val="18"/>
              </w:rPr>
              <w:t>Paired Student's t-Test</w:t>
            </w:r>
          </w:p>
        </w:tc>
        <w:tc>
          <w:tcPr>
            <w:tcW w:w="1337" w:type="dxa"/>
            <w:shd w:val="clear" w:color="auto" w:fill="F8F9FA"/>
            <w:tcMar>
              <w:top w:w="100" w:type="dxa"/>
              <w:left w:w="130" w:type="dxa"/>
              <w:bottom w:w="100" w:type="dxa"/>
              <w:right w:w="130" w:type="dxa"/>
            </w:tcMar>
          </w:tcPr>
          <w:p w14:paraId="25EFB57D">
            <w:pPr>
              <w:spacing w:before="40" w:after="40"/>
              <w:jc w:val="center"/>
            </w:pPr>
            <w:r>
              <w:rPr>
                <w:rFonts w:ascii="Times New Roman" w:hAnsi="Times New Roman"/>
                <w:sz w:val="18"/>
              </w:rPr>
              <w:t>Sample Mean F1 Score</w:t>
            </w:r>
          </w:p>
        </w:tc>
        <w:tc>
          <w:tcPr>
            <w:tcW w:w="1337" w:type="dxa"/>
            <w:shd w:val="clear" w:color="auto" w:fill="F8F9FA"/>
            <w:tcMar>
              <w:top w:w="100" w:type="dxa"/>
              <w:left w:w="130" w:type="dxa"/>
              <w:bottom w:w="100" w:type="dxa"/>
              <w:right w:w="130" w:type="dxa"/>
            </w:tcMar>
          </w:tcPr>
          <w:p w14:paraId="7E419FEA">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8F9FA"/>
            <w:tcMar>
              <w:top w:w="100" w:type="dxa"/>
              <w:left w:w="130" w:type="dxa"/>
              <w:bottom w:w="100" w:type="dxa"/>
              <w:right w:w="130" w:type="dxa"/>
            </w:tcMar>
          </w:tcPr>
          <w:p w14:paraId="2F5C1006">
            <w:pPr>
              <w:spacing w:before="40" w:after="40"/>
              <w:jc w:val="center"/>
            </w:pPr>
            <m:oMathPara>
              <m:oMath>
                <m:r>
                  <m:rPr/>
                  <w:rPr>
                    <w:rFonts w:ascii="Cambria Math" w:hAnsi="Cambria Math"/>
                  </w:rPr>
                  <m:t>t=307.87</m:t>
                </m:r>
              </m:oMath>
            </m:oMathPara>
          </w:p>
        </w:tc>
        <w:tc>
          <w:tcPr>
            <w:tcW w:w="1337" w:type="dxa"/>
            <w:shd w:val="clear" w:color="auto" w:fill="F8F9FA"/>
            <w:tcMar>
              <w:top w:w="100" w:type="dxa"/>
              <w:left w:w="130" w:type="dxa"/>
              <w:bottom w:w="100" w:type="dxa"/>
              <w:right w:w="130" w:type="dxa"/>
            </w:tcMar>
          </w:tcPr>
          <w:p w14:paraId="6A6673DC">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8F9FA"/>
            <w:tcMar>
              <w:top w:w="100" w:type="dxa"/>
              <w:left w:w="130" w:type="dxa"/>
              <w:bottom w:w="100" w:type="dxa"/>
              <w:right w:w="130" w:type="dxa"/>
            </w:tcMar>
          </w:tcPr>
          <w:p w14:paraId="2B86D334">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8F9FA"/>
            <w:tcMar>
              <w:top w:w="100" w:type="dxa"/>
              <w:left w:w="130" w:type="dxa"/>
              <w:bottom w:w="100" w:type="dxa"/>
              <w:right w:w="130" w:type="dxa"/>
            </w:tcMar>
          </w:tcPr>
          <w:p w14:paraId="0F5D07A6">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r w14:paraId="76563FD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337" w:type="dxa"/>
            <w:shd w:val="clear" w:color="auto" w:fill="FFFFFF"/>
            <w:tcMar>
              <w:top w:w="100" w:type="dxa"/>
              <w:left w:w="130" w:type="dxa"/>
              <w:bottom w:w="100" w:type="dxa"/>
              <w:right w:w="130" w:type="dxa"/>
            </w:tcMar>
          </w:tcPr>
          <w:p w14:paraId="47E6279B">
            <w:pPr>
              <w:spacing w:before="40" w:after="40"/>
              <w:jc w:val="left"/>
            </w:pPr>
            <w:r>
              <w:rPr>
                <w:rFonts w:ascii="Times New Roman" w:hAnsi="Times New Roman"/>
                <w:b/>
                <w:sz w:val="18"/>
              </w:rPr>
              <w:t>Paired Student's t-Test</w:t>
            </w:r>
          </w:p>
        </w:tc>
        <w:tc>
          <w:tcPr>
            <w:tcW w:w="1337" w:type="dxa"/>
            <w:shd w:val="clear" w:color="auto" w:fill="FFFFFF"/>
            <w:tcMar>
              <w:top w:w="100" w:type="dxa"/>
              <w:left w:w="130" w:type="dxa"/>
              <w:bottom w:w="100" w:type="dxa"/>
              <w:right w:w="130" w:type="dxa"/>
            </w:tcMar>
          </w:tcPr>
          <w:p w14:paraId="5DCFDA33">
            <w:pPr>
              <w:spacing w:before="40" w:after="40"/>
              <w:jc w:val="center"/>
            </w:pPr>
            <w:r>
              <w:rPr>
                <w:rFonts w:ascii="Times New Roman" w:hAnsi="Times New Roman"/>
                <w:sz w:val="18"/>
              </w:rPr>
              <w:t>Sample Mean CER</w:t>
            </w:r>
          </w:p>
        </w:tc>
        <w:tc>
          <w:tcPr>
            <w:tcW w:w="1337" w:type="dxa"/>
            <w:shd w:val="clear" w:color="auto" w:fill="FFFFFF"/>
            <w:tcMar>
              <w:top w:w="100" w:type="dxa"/>
              <w:left w:w="130" w:type="dxa"/>
              <w:bottom w:w="100" w:type="dxa"/>
              <w:right w:w="130" w:type="dxa"/>
            </w:tcMar>
          </w:tcPr>
          <w:p w14:paraId="25B3364A">
            <w:pPr>
              <w:spacing w:before="40" w:after="40"/>
              <w:jc w:val="center"/>
            </w:pPr>
            <m:oMathPara>
              <m:oMath>
                <m:sSub>
                  <m:sSubPr/>
                  <m:e>
                    <m:r>
                      <m:rPr/>
                      <w:rPr>
                        <w:rFonts w:ascii="Cambria Math" w:hAnsi="Cambria Math"/>
                      </w:rPr>
                      <m:t>μ</m:t>
                    </m:r>
                  </m:e>
                  <m:sub>
                    <m:r>
                      <m:rPr/>
                      <w:rPr>
                        <w:rFonts w:ascii="Times New Roman" w:hAnsi="Times New Roman"/>
                      </w:rPr>
                      <m:t>Pass A</m:t>
                    </m:r>
                  </m:sub>
                </m:sSub>
                <m:r>
                  <m:rPr/>
                  <w:rPr>
                    <w:rFonts w:ascii="Cambria Math" w:hAnsi="Cambria Math"/>
                  </w:rPr>
                  <m:t>=</m:t>
                </m:r>
                <m:sSub>
                  <m:sSubPr/>
                  <m:e>
                    <m:r>
                      <m:rPr/>
                      <w:rPr>
                        <w:rFonts w:ascii="Cambria Math" w:hAnsi="Cambria Math"/>
                      </w:rPr>
                      <m:t>μ</m:t>
                    </m:r>
                  </m:e>
                  <m:sub>
                    <m:r>
                      <m:rPr/>
                      <w:rPr>
                        <w:rFonts w:ascii="Times New Roman" w:hAnsi="Times New Roman"/>
                      </w:rPr>
                      <m:t>Pass B</m:t>
                    </m:r>
                  </m:sub>
                </m:sSub>
              </m:oMath>
            </m:oMathPara>
          </w:p>
        </w:tc>
        <w:tc>
          <w:tcPr>
            <w:tcW w:w="1337" w:type="dxa"/>
            <w:shd w:val="clear" w:color="auto" w:fill="FFFFFF"/>
            <w:tcMar>
              <w:top w:w="100" w:type="dxa"/>
              <w:left w:w="130" w:type="dxa"/>
              <w:bottom w:w="100" w:type="dxa"/>
              <w:right w:w="130" w:type="dxa"/>
            </w:tcMar>
          </w:tcPr>
          <w:p w14:paraId="3CDE8326">
            <w:pPr>
              <w:spacing w:before="40" w:after="40"/>
              <w:jc w:val="center"/>
            </w:pPr>
            <m:oMathPara>
              <m:oMath>
                <m:r>
                  <m:rPr/>
                  <w:rPr>
                    <w:rFonts w:ascii="Cambria Math" w:hAnsi="Cambria Math"/>
                  </w:rPr>
                  <m:t>t=262.36</m:t>
                </m:r>
              </m:oMath>
            </m:oMathPara>
          </w:p>
        </w:tc>
        <w:tc>
          <w:tcPr>
            <w:tcW w:w="1337" w:type="dxa"/>
            <w:shd w:val="clear" w:color="auto" w:fill="FFFFFF"/>
            <w:tcMar>
              <w:top w:w="100" w:type="dxa"/>
              <w:left w:w="130" w:type="dxa"/>
              <w:bottom w:w="100" w:type="dxa"/>
              <w:right w:w="130" w:type="dxa"/>
            </w:tcMar>
          </w:tcPr>
          <w:p w14:paraId="0C5D4057">
            <w:pPr>
              <w:spacing w:before="40" w:after="40"/>
              <w:jc w:val="center"/>
            </w:pPr>
            <m:oMathPara>
              <m:oMath>
                <m:r>
                  <m:rPr/>
                  <w:rPr>
                    <w:rFonts w:ascii="Cambria Math" w:hAnsi="Cambria Math"/>
                  </w:rPr>
                  <m:t>&lt;1.0×</m:t>
                </m:r>
                <m:sSup>
                  <m:sSupPr/>
                  <m:e>
                    <m:r>
                      <m:rPr/>
                      <w:rPr>
                        <w:rFonts w:ascii="Cambria Math" w:hAnsi="Cambria Math"/>
                      </w:rPr>
                      <m:t>10</m:t>
                    </m:r>
                  </m:e>
                  <m:sup>
                    <m:r>
                      <m:rPr/>
                      <w:rPr>
                        <w:rFonts w:ascii="Cambria Math" w:hAnsi="Cambria Math"/>
                      </w:rPr>
                      <m:t>−15</m:t>
                    </m:r>
                  </m:sup>
                </m:sSup>
              </m:oMath>
            </m:oMathPara>
          </w:p>
        </w:tc>
        <w:tc>
          <w:tcPr>
            <w:tcW w:w="1337" w:type="dxa"/>
            <w:shd w:val="clear" w:color="auto" w:fill="FFFFFF"/>
            <w:tcMar>
              <w:top w:w="100" w:type="dxa"/>
              <w:left w:w="130" w:type="dxa"/>
              <w:bottom w:w="100" w:type="dxa"/>
              <w:right w:w="130" w:type="dxa"/>
            </w:tcMar>
          </w:tcPr>
          <w:p w14:paraId="17D91AB5">
            <w:pPr>
              <w:spacing w:before="40" w:after="40"/>
              <w:jc w:val="center"/>
            </w:pPr>
            <w:r>
              <w:rPr>
                <w:rFonts w:ascii="Times New Roman" w:hAnsi="Times New Roman"/>
                <w:b/>
                <w:sz w:val="18"/>
              </w:rPr>
              <w:t xml:space="preserve">Reject </w:t>
            </w:r>
            <m:oMath>
              <m:sSub>
                <m:sSubPr/>
                <m:e>
                  <m:r>
                    <m:rPr/>
                    <w:rPr>
                      <w:rFonts w:ascii="Cambria Math" w:hAnsi="Cambria Math"/>
                    </w:rPr>
                    <m:t>H</m:t>
                  </m:r>
                </m:e>
                <m:sub>
                  <m:r>
                    <m:rPr/>
                    <w:rPr>
                      <w:rFonts w:ascii="Cambria Math" w:hAnsi="Cambria Math"/>
                    </w:rPr>
                    <m:t>0</m:t>
                  </m:r>
                </m:sub>
              </m:sSub>
            </m:oMath>
          </w:p>
        </w:tc>
        <w:tc>
          <w:tcPr>
            <w:tcW w:w="1337" w:type="dxa"/>
            <w:shd w:val="clear" w:color="auto" w:fill="FFFFFF"/>
            <w:tcMar>
              <w:top w:w="100" w:type="dxa"/>
              <w:left w:w="130" w:type="dxa"/>
              <w:bottom w:w="100" w:type="dxa"/>
              <w:right w:w="130" w:type="dxa"/>
            </w:tcMar>
          </w:tcPr>
          <w:p w14:paraId="53B9FFE4">
            <w:pPr>
              <w:spacing w:before="40" w:after="40"/>
              <w:jc w:val="center"/>
            </w:pPr>
            <m:oMath>
              <m:r>
                <m:rPr/>
                <w:rPr>
                  <w:rFonts w:ascii="Cambria Math" w:hAnsi="Cambria Math"/>
                </w:rPr>
                <m:t>p&lt;0.0001</m:t>
              </m:r>
            </m:oMath>
            <w:r>
              <w:rPr>
                <w:rFonts w:ascii="Times New Roman" w:hAnsi="Times New Roman"/>
                <w:b/>
                <w:sz w:val="18"/>
              </w:rPr>
              <w:t xml:space="preserve"> (Statistically Significant)</w:t>
            </w:r>
          </w:p>
        </w:tc>
      </w:tr>
    </w:tbl>
    <w:p w14:paraId="7839E3BA">
      <w:pPr>
        <w:spacing w:after="120"/>
      </w:pPr>
    </w:p>
    <w:p w14:paraId="142E0540">
      <w:pPr>
        <w:spacing w:before="40" w:after="80" w:line="276" w:lineRule="auto"/>
      </w:pPr>
      <w:r>
        <w:rPr>
          <w:rFonts w:ascii="Times New Roman" w:hAnsi="Times New Roman"/>
          <w:sz w:val="20"/>
        </w:rPr>
        <w:t xml:space="preserve">McNemar's test over the </w:t>
      </w:r>
      <m:oMath>
        <m:r>
          <m:rPr/>
          <w:rPr>
            <w:rFonts w:ascii="Cambria Math" w:hAnsi="Cambria Math"/>
          </w:rPr>
          <m:t>2×2</m:t>
        </m:r>
      </m:oMath>
      <w:r>
        <w:rPr>
          <w:rFonts w:ascii="Times New Roman" w:hAnsi="Times New Roman"/>
          <w:sz w:val="20"/>
        </w:rPr>
        <w:t xml:space="preserve"> contingency matrix (</w:t>
      </w:r>
      <m:oMath>
        <m:r>
          <m:rPr/>
          <w:rPr>
            <w:rFonts w:ascii="Cambria Math" w:hAnsi="Cambria Math"/>
          </w:rPr>
          <m:t>a=2,880,b=0,c=2,620,d=260</m:t>
        </m:r>
      </m:oMath>
      <w:r>
        <w:rPr>
          <w:rFonts w:ascii="Times New Roman" w:hAnsi="Times New Roman"/>
          <w:sz w:val="20"/>
        </w:rPr>
        <w:t xml:space="preserve">) yielded </w:t>
      </w:r>
      <m:oMath>
        <m:sSup>
          <m:sSupPr/>
          <m:e>
            <m:r>
              <m:rPr/>
              <w:rPr>
                <w:rFonts w:ascii="Cambria Math" w:hAnsi="Cambria Math"/>
              </w:rPr>
              <m:t>χ</m:t>
            </m:r>
          </m:e>
          <m:sup>
            <m:r>
              <m:rPr/>
              <w:rPr>
                <w:rFonts w:ascii="Cambria Math" w:hAnsi="Cambria Math"/>
              </w:rPr>
              <m:t>2</m:t>
            </m:r>
          </m:sup>
        </m:sSup>
        <m:r>
          <m:rPr/>
          <w:rPr>
            <w:rFonts w:ascii="Cambria Math" w:hAnsi="Cambria Math"/>
          </w:rPr>
          <m:t>=2618.00</m:t>
        </m:r>
      </m:oMath>
      <w:r>
        <w:rPr>
          <w:rFonts w:ascii="Times New Roman" w:hAnsi="Times New Roman"/>
          <w:sz w:val="20"/>
        </w:rPr>
        <w:t xml:space="preserve"> (</w:t>
      </w:r>
      <m:oMath>
        <m:r>
          <m:rPr/>
          <w:rPr>
            <w:rFonts w:ascii="Cambria Math" w:hAnsi="Cambria Math"/>
          </w:rPr>
          <m:t>p&lt;0.0001</m:t>
        </m:r>
      </m:oMath>
      <w:r>
        <w:rPr>
          <w:rFonts w:ascii="Times New Roman" w:hAnsi="Times New Roman"/>
          <w:sz w:val="20"/>
        </w:rPr>
        <w:t>), confirming that canonical normalization provides an overwhelmingly statistically significant improvement in field match accuracy.</w:t>
      </w:r>
    </w:p>
    <w:p w14:paraId="641FE547">
      <w:pPr>
        <w:keepNext/>
        <w:spacing w:before="200" w:after="80"/>
      </w:pPr>
      <w:r>
        <w:rPr>
          <w:rFonts w:ascii="Times New Roman" w:hAnsi="Times New Roman"/>
          <w:b/>
          <w:color w:val="333333"/>
          <w:sz w:val="23"/>
        </w:rPr>
        <w:t>5.7 Non-Parametric 95% Bootstrap Confidence Intervals</w:t>
      </w:r>
    </w:p>
    <w:p w14:paraId="178B1129">
      <w:pPr>
        <w:spacing w:before="40" w:after="80" w:line="276" w:lineRule="auto"/>
      </w:pPr>
      <w:r>
        <w:rPr>
          <w:rFonts w:ascii="Times New Roman" w:hAnsi="Times New Roman"/>
          <w:sz w:val="20"/>
        </w:rPr>
        <w:t>To establish rigorous confidence bounds, non-parametric empirical bootstrap resampling (</w:t>
      </w:r>
      <m:oMath>
        <m:r>
          <m:rPr/>
          <w:rPr>
            <w:rFonts w:ascii="Cambria Math" w:hAnsi="Cambria Math"/>
          </w:rPr>
          <m:t>B=1,000</m:t>
        </m:r>
      </m:oMath>
      <w:r>
        <w:rPr>
          <w:rFonts w:ascii="Times New Roman" w:hAnsi="Times New Roman"/>
          <w:sz w:val="20"/>
        </w:rPr>
        <w:t xml:space="preserve"> iterations) was performed over the 5,760 field observations.</w:t>
      </w:r>
    </w:p>
    <w:p w14:paraId="62120331">
      <w:pPr>
        <w:keepNext/>
        <w:spacing w:before="80" w:after="160"/>
        <w:jc w:val="center"/>
      </w:pPr>
      <w:r>
        <w:rPr>
          <w:rFonts w:ascii="Times New Roman" w:hAnsi="Times New Roman"/>
          <w:b/>
          <w:color w:val="003366"/>
          <w:sz w:val="19"/>
        </w:rPr>
        <w:t>Table 6: Empirical Benchmark Metrics with 95% Bootstrap Confidence Intervals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872"/>
        <w:gridCol w:w="1872"/>
        <w:gridCol w:w="1872"/>
        <w:gridCol w:w="1872"/>
        <w:gridCol w:w="1872"/>
      </w:tblGrid>
      <w:tr w14:paraId="636727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003366"/>
            <w:tcMar>
              <w:top w:w="100" w:type="dxa"/>
              <w:left w:w="130" w:type="dxa"/>
              <w:bottom w:w="100" w:type="dxa"/>
              <w:right w:w="130" w:type="dxa"/>
            </w:tcMar>
          </w:tcPr>
          <w:p w14:paraId="096F8255">
            <w:pPr>
              <w:spacing w:before="40" w:after="40"/>
              <w:jc w:val="center"/>
            </w:pPr>
            <w:r>
              <w:rPr>
                <w:rFonts w:ascii="Times New Roman" w:hAnsi="Times New Roman"/>
                <w:b/>
                <w:color w:val="FFFFFF"/>
                <w:sz w:val="19"/>
              </w:rPr>
              <w:t>Evaluation Pass</w:t>
            </w:r>
          </w:p>
        </w:tc>
        <w:tc>
          <w:tcPr>
            <w:tcW w:w="1872" w:type="dxa"/>
            <w:shd w:val="clear" w:color="auto" w:fill="003366"/>
            <w:tcMar>
              <w:top w:w="100" w:type="dxa"/>
              <w:left w:w="130" w:type="dxa"/>
              <w:bottom w:w="100" w:type="dxa"/>
              <w:right w:w="130" w:type="dxa"/>
            </w:tcMar>
          </w:tcPr>
          <w:p w14:paraId="16FF735B">
            <w:pPr>
              <w:spacing w:before="40" w:after="40"/>
              <w:jc w:val="center"/>
            </w:pPr>
            <w:r>
              <w:rPr>
                <w:rFonts w:ascii="Times New Roman" w:hAnsi="Times New Roman"/>
                <w:b/>
                <w:color w:val="FFFFFF"/>
                <w:sz w:val="19"/>
              </w:rPr>
              <w:t>Benchmark Metric</w:t>
            </w:r>
          </w:p>
        </w:tc>
        <w:tc>
          <w:tcPr>
            <w:tcW w:w="1872" w:type="dxa"/>
            <w:shd w:val="clear" w:color="auto" w:fill="003366"/>
            <w:tcMar>
              <w:top w:w="100" w:type="dxa"/>
              <w:left w:w="130" w:type="dxa"/>
              <w:bottom w:w="100" w:type="dxa"/>
              <w:right w:w="130" w:type="dxa"/>
            </w:tcMar>
          </w:tcPr>
          <w:p w14:paraId="132D2F2B">
            <w:pPr>
              <w:spacing w:before="40" w:after="40"/>
              <w:jc w:val="center"/>
            </w:pPr>
            <w:r>
              <w:rPr>
                <w:rFonts w:ascii="Times New Roman" w:hAnsi="Times New Roman"/>
                <w:b/>
                <w:color w:val="FFFFFF"/>
                <w:sz w:val="19"/>
              </w:rPr>
              <w:t>Empirical Mean</w:t>
            </w:r>
          </w:p>
        </w:tc>
        <w:tc>
          <w:tcPr>
            <w:tcW w:w="1872" w:type="dxa"/>
            <w:shd w:val="clear" w:color="auto" w:fill="003366"/>
            <w:tcMar>
              <w:top w:w="100" w:type="dxa"/>
              <w:left w:w="130" w:type="dxa"/>
              <w:bottom w:w="100" w:type="dxa"/>
              <w:right w:w="130" w:type="dxa"/>
            </w:tcMar>
          </w:tcPr>
          <w:p w14:paraId="35D48CC1">
            <w:pPr>
              <w:spacing w:before="40" w:after="40"/>
              <w:jc w:val="center"/>
            </w:pPr>
            <w:r>
              <w:rPr>
                <w:rFonts w:ascii="Times New Roman" w:hAnsi="Times New Roman"/>
                <w:b/>
                <w:color w:val="FFFFFF"/>
                <w:sz w:val="19"/>
              </w:rPr>
              <w:t>95% Bootstrap CI [Lower, Upper]</w:t>
            </w:r>
          </w:p>
        </w:tc>
        <w:tc>
          <w:tcPr>
            <w:tcW w:w="1872" w:type="dxa"/>
            <w:shd w:val="clear" w:color="auto" w:fill="003366"/>
            <w:tcMar>
              <w:top w:w="100" w:type="dxa"/>
              <w:left w:w="130" w:type="dxa"/>
              <w:bottom w:w="100" w:type="dxa"/>
              <w:right w:w="130" w:type="dxa"/>
            </w:tcMar>
          </w:tcPr>
          <w:p w14:paraId="222AC068">
            <w:pPr>
              <w:spacing w:before="40" w:after="40"/>
              <w:jc w:val="center"/>
            </w:pPr>
            <w:r>
              <w:rPr>
                <w:rFonts w:ascii="Times New Roman" w:hAnsi="Times New Roman"/>
                <w:b/>
                <w:color w:val="FFFFFF"/>
                <w:sz w:val="19"/>
              </w:rPr>
              <w:t>CI Bound Range (</w:t>
            </w:r>
            <m:oMath>
              <m:r>
                <m:rPr/>
                <w:rPr>
                  <w:rFonts w:ascii="Cambria Math" w:hAnsi="Cambria Math"/>
                </w:rPr>
                <m:t>Δ</m:t>
              </m:r>
            </m:oMath>
            <w:r>
              <w:rPr>
                <w:rFonts w:ascii="Times New Roman" w:hAnsi="Times New Roman"/>
                <w:b/>
                <w:color w:val="FFFFFF"/>
                <w:sz w:val="19"/>
              </w:rPr>
              <w:t>)</w:t>
            </w:r>
          </w:p>
        </w:tc>
      </w:tr>
      <w:tr w14:paraId="02B8733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4EB8E7DD">
            <w:pPr>
              <w:spacing w:before="40" w:after="40"/>
              <w:jc w:val="left"/>
            </w:pPr>
            <w:r>
              <w:rPr>
                <w:rFonts w:ascii="Times New Roman" w:hAnsi="Times New Roman"/>
                <w:b/>
                <w:sz w:val="18"/>
              </w:rPr>
              <w:t>Pass A (Without Normalization)</w:t>
            </w:r>
          </w:p>
        </w:tc>
        <w:tc>
          <w:tcPr>
            <w:tcW w:w="1872" w:type="dxa"/>
            <w:shd w:val="clear" w:color="auto" w:fill="FFFFFF"/>
            <w:tcMar>
              <w:top w:w="100" w:type="dxa"/>
              <w:left w:w="130" w:type="dxa"/>
              <w:bottom w:w="100" w:type="dxa"/>
              <w:right w:w="130" w:type="dxa"/>
            </w:tcMar>
          </w:tcPr>
          <w:p w14:paraId="26BB885A">
            <w:pPr>
              <w:spacing w:before="40" w:after="40"/>
              <w:jc w:val="center"/>
            </w:pPr>
            <w:r>
              <w:rPr>
                <w:rFonts w:ascii="Times New Roman" w:hAnsi="Times New Roman"/>
                <w:b/>
                <w:sz w:val="18"/>
              </w:rPr>
              <w:t>Field F1 Score</w:t>
            </w:r>
          </w:p>
        </w:tc>
        <w:tc>
          <w:tcPr>
            <w:tcW w:w="1872" w:type="dxa"/>
            <w:shd w:val="clear" w:color="auto" w:fill="FFFFFF"/>
            <w:tcMar>
              <w:top w:w="100" w:type="dxa"/>
              <w:left w:w="130" w:type="dxa"/>
              <w:bottom w:w="100" w:type="dxa"/>
              <w:right w:w="130" w:type="dxa"/>
            </w:tcMar>
          </w:tcPr>
          <w:p w14:paraId="42F54759">
            <w:pPr>
              <w:spacing w:before="40" w:after="40"/>
              <w:jc w:val="center"/>
            </w:pPr>
            <w:r>
              <w:rPr>
                <w:rFonts w:ascii="Times New Roman" w:hAnsi="Times New Roman"/>
                <w:b/>
                <w:sz w:val="18"/>
              </w:rPr>
              <w:t>50.00%</w:t>
            </w:r>
          </w:p>
        </w:tc>
        <w:tc>
          <w:tcPr>
            <w:tcW w:w="1872" w:type="dxa"/>
            <w:shd w:val="clear" w:color="auto" w:fill="FFFFFF"/>
            <w:tcMar>
              <w:top w:w="100" w:type="dxa"/>
              <w:left w:w="130" w:type="dxa"/>
              <w:bottom w:w="100" w:type="dxa"/>
              <w:right w:w="130" w:type="dxa"/>
            </w:tcMar>
          </w:tcPr>
          <w:p w14:paraId="23B571A9">
            <w:pPr>
              <w:spacing w:before="40" w:after="40"/>
              <w:jc w:val="center"/>
            </w:pPr>
            <w:r>
              <w:rPr>
                <w:rFonts w:ascii="Times New Roman" w:hAnsi="Times New Roman"/>
                <w:sz w:val="18"/>
              </w:rPr>
              <w:t>[48.72%, 51.28%]</w:t>
            </w:r>
          </w:p>
        </w:tc>
        <w:tc>
          <w:tcPr>
            <w:tcW w:w="1872" w:type="dxa"/>
            <w:shd w:val="clear" w:color="auto" w:fill="FFFFFF"/>
            <w:tcMar>
              <w:top w:w="100" w:type="dxa"/>
              <w:left w:w="130" w:type="dxa"/>
              <w:bottom w:w="100" w:type="dxa"/>
              <w:right w:w="130" w:type="dxa"/>
            </w:tcMar>
          </w:tcPr>
          <w:p w14:paraId="7EF0A58E">
            <w:pPr>
              <w:spacing w:before="40" w:after="40"/>
              <w:jc w:val="center"/>
            </w:pPr>
            <w:r>
              <w:rPr>
                <w:rFonts w:ascii="Times New Roman" w:hAnsi="Times New Roman"/>
                <w:sz w:val="18"/>
              </w:rPr>
              <w:t>2.57%</w:t>
            </w:r>
          </w:p>
        </w:tc>
      </w:tr>
      <w:tr w14:paraId="3964CB5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7069FB57">
            <w:pPr>
              <w:spacing w:before="40" w:after="40"/>
              <w:jc w:val="left"/>
            </w:pPr>
          </w:p>
        </w:tc>
        <w:tc>
          <w:tcPr>
            <w:tcW w:w="1872" w:type="dxa"/>
            <w:shd w:val="clear" w:color="auto" w:fill="F8F9FA"/>
            <w:tcMar>
              <w:top w:w="100" w:type="dxa"/>
              <w:left w:w="130" w:type="dxa"/>
              <w:bottom w:w="100" w:type="dxa"/>
              <w:right w:w="130" w:type="dxa"/>
            </w:tcMar>
          </w:tcPr>
          <w:p w14:paraId="3F9A5661">
            <w:pPr>
              <w:spacing w:before="40" w:after="40"/>
              <w:jc w:val="center"/>
            </w:pPr>
            <w:r>
              <w:rPr>
                <w:rFonts w:ascii="Times New Roman" w:hAnsi="Times New Roman"/>
                <w:b/>
                <w:sz w:val="18"/>
              </w:rPr>
              <w:t>Character Error Rate (CER)</w:t>
            </w:r>
          </w:p>
        </w:tc>
        <w:tc>
          <w:tcPr>
            <w:tcW w:w="1872" w:type="dxa"/>
            <w:shd w:val="clear" w:color="auto" w:fill="F8F9FA"/>
            <w:tcMar>
              <w:top w:w="100" w:type="dxa"/>
              <w:left w:w="130" w:type="dxa"/>
              <w:bottom w:w="100" w:type="dxa"/>
              <w:right w:w="130" w:type="dxa"/>
            </w:tcMar>
          </w:tcPr>
          <w:p w14:paraId="014EDE25">
            <w:pPr>
              <w:spacing w:before="40" w:after="40"/>
              <w:jc w:val="center"/>
            </w:pPr>
            <w:r>
              <w:rPr>
                <w:rFonts w:ascii="Times New Roman" w:hAnsi="Times New Roman"/>
                <w:b/>
                <w:sz w:val="18"/>
              </w:rPr>
              <w:t>38.13%</w:t>
            </w:r>
          </w:p>
        </w:tc>
        <w:tc>
          <w:tcPr>
            <w:tcW w:w="1872" w:type="dxa"/>
            <w:shd w:val="clear" w:color="auto" w:fill="F8F9FA"/>
            <w:tcMar>
              <w:top w:w="100" w:type="dxa"/>
              <w:left w:w="130" w:type="dxa"/>
              <w:bottom w:w="100" w:type="dxa"/>
              <w:right w:w="130" w:type="dxa"/>
            </w:tcMar>
          </w:tcPr>
          <w:p w14:paraId="1F7D084C">
            <w:pPr>
              <w:spacing w:before="40" w:after="40"/>
              <w:jc w:val="center"/>
            </w:pPr>
            <w:r>
              <w:rPr>
                <w:rFonts w:ascii="Times New Roman" w:hAnsi="Times New Roman"/>
                <w:sz w:val="18"/>
              </w:rPr>
              <w:t>[36.92%, 39.36%]</w:t>
            </w:r>
          </w:p>
        </w:tc>
        <w:tc>
          <w:tcPr>
            <w:tcW w:w="1872" w:type="dxa"/>
            <w:shd w:val="clear" w:color="auto" w:fill="F8F9FA"/>
            <w:tcMar>
              <w:top w:w="100" w:type="dxa"/>
              <w:left w:w="130" w:type="dxa"/>
              <w:bottom w:w="100" w:type="dxa"/>
              <w:right w:w="130" w:type="dxa"/>
            </w:tcMar>
          </w:tcPr>
          <w:p w14:paraId="7578A590">
            <w:pPr>
              <w:spacing w:before="40" w:after="40"/>
              <w:jc w:val="center"/>
            </w:pPr>
            <w:r>
              <w:rPr>
                <w:rFonts w:ascii="Times New Roman" w:hAnsi="Times New Roman"/>
                <w:sz w:val="18"/>
              </w:rPr>
              <w:t>2.44%</w:t>
            </w:r>
          </w:p>
        </w:tc>
      </w:tr>
      <w:tr w14:paraId="43249F7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7D88F442">
            <w:pPr>
              <w:spacing w:before="40" w:after="40"/>
              <w:jc w:val="left"/>
            </w:pPr>
          </w:p>
        </w:tc>
        <w:tc>
          <w:tcPr>
            <w:tcW w:w="1872" w:type="dxa"/>
            <w:shd w:val="clear" w:color="auto" w:fill="FFFFFF"/>
            <w:tcMar>
              <w:top w:w="100" w:type="dxa"/>
              <w:left w:w="130" w:type="dxa"/>
              <w:bottom w:w="100" w:type="dxa"/>
              <w:right w:w="130" w:type="dxa"/>
            </w:tcMar>
          </w:tcPr>
          <w:p w14:paraId="4B919280">
            <w:pPr>
              <w:spacing w:before="40" w:after="40"/>
              <w:jc w:val="center"/>
            </w:pPr>
            <w:r>
              <w:rPr>
                <w:rFonts w:ascii="Times New Roman" w:hAnsi="Times New Roman"/>
                <w:b/>
                <w:sz w:val="18"/>
              </w:rPr>
              <w:t>Word Error Rate (WER)</w:t>
            </w:r>
          </w:p>
        </w:tc>
        <w:tc>
          <w:tcPr>
            <w:tcW w:w="1872" w:type="dxa"/>
            <w:shd w:val="clear" w:color="auto" w:fill="FFFFFF"/>
            <w:tcMar>
              <w:top w:w="100" w:type="dxa"/>
              <w:left w:w="130" w:type="dxa"/>
              <w:bottom w:w="100" w:type="dxa"/>
              <w:right w:w="130" w:type="dxa"/>
            </w:tcMar>
          </w:tcPr>
          <w:p w14:paraId="3EB13519">
            <w:pPr>
              <w:spacing w:before="40" w:after="40"/>
              <w:jc w:val="center"/>
            </w:pPr>
            <w:r>
              <w:rPr>
                <w:rFonts w:ascii="Times New Roman" w:hAnsi="Times New Roman"/>
                <w:b/>
                <w:sz w:val="18"/>
              </w:rPr>
              <w:t>285.31%</w:t>
            </w:r>
          </w:p>
        </w:tc>
        <w:tc>
          <w:tcPr>
            <w:tcW w:w="1872" w:type="dxa"/>
            <w:shd w:val="clear" w:color="auto" w:fill="FFFFFF"/>
            <w:tcMar>
              <w:top w:w="100" w:type="dxa"/>
              <w:left w:w="130" w:type="dxa"/>
              <w:bottom w:w="100" w:type="dxa"/>
              <w:right w:w="130" w:type="dxa"/>
            </w:tcMar>
          </w:tcPr>
          <w:p w14:paraId="70CDB921">
            <w:pPr>
              <w:spacing w:before="40" w:after="40"/>
              <w:jc w:val="center"/>
            </w:pPr>
            <w:r>
              <w:rPr>
                <w:rFonts w:ascii="Times New Roman" w:hAnsi="Times New Roman"/>
                <w:sz w:val="18"/>
              </w:rPr>
              <w:t>[276.26%, 294.89%]</w:t>
            </w:r>
          </w:p>
        </w:tc>
        <w:tc>
          <w:tcPr>
            <w:tcW w:w="1872" w:type="dxa"/>
            <w:shd w:val="clear" w:color="auto" w:fill="FFFFFF"/>
            <w:tcMar>
              <w:top w:w="100" w:type="dxa"/>
              <w:left w:w="130" w:type="dxa"/>
              <w:bottom w:w="100" w:type="dxa"/>
              <w:right w:w="130" w:type="dxa"/>
            </w:tcMar>
          </w:tcPr>
          <w:p w14:paraId="232B002B">
            <w:pPr>
              <w:spacing w:before="40" w:after="40"/>
              <w:jc w:val="center"/>
            </w:pPr>
            <w:r>
              <w:rPr>
                <w:rFonts w:ascii="Times New Roman" w:hAnsi="Times New Roman"/>
                <w:sz w:val="18"/>
              </w:rPr>
              <w:t>18.62%</w:t>
            </w:r>
          </w:p>
        </w:tc>
      </w:tr>
      <w:tr w14:paraId="3677486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16CA6D31">
            <w:pPr>
              <w:spacing w:before="40" w:after="40"/>
              <w:jc w:val="left"/>
            </w:pPr>
            <w:r>
              <w:rPr>
                <w:rFonts w:ascii="Times New Roman" w:hAnsi="Times New Roman"/>
                <w:b/>
                <w:sz w:val="18"/>
              </w:rPr>
              <w:t>Pass B (With Normalization)</w:t>
            </w:r>
          </w:p>
        </w:tc>
        <w:tc>
          <w:tcPr>
            <w:tcW w:w="1872" w:type="dxa"/>
            <w:shd w:val="clear" w:color="auto" w:fill="F8F9FA"/>
            <w:tcMar>
              <w:top w:w="100" w:type="dxa"/>
              <w:left w:w="130" w:type="dxa"/>
              <w:bottom w:w="100" w:type="dxa"/>
              <w:right w:w="130" w:type="dxa"/>
            </w:tcMar>
          </w:tcPr>
          <w:p w14:paraId="3ED2F599">
            <w:pPr>
              <w:spacing w:before="40" w:after="40"/>
              <w:jc w:val="center"/>
            </w:pPr>
            <w:r>
              <w:rPr>
                <w:rFonts w:ascii="Times New Roman" w:hAnsi="Times New Roman"/>
                <w:b/>
                <w:sz w:val="18"/>
              </w:rPr>
              <w:t>Field F1 Score</w:t>
            </w:r>
          </w:p>
        </w:tc>
        <w:tc>
          <w:tcPr>
            <w:tcW w:w="1872" w:type="dxa"/>
            <w:shd w:val="clear" w:color="auto" w:fill="F8F9FA"/>
            <w:tcMar>
              <w:top w:w="100" w:type="dxa"/>
              <w:left w:w="130" w:type="dxa"/>
              <w:bottom w:w="100" w:type="dxa"/>
              <w:right w:w="130" w:type="dxa"/>
            </w:tcMar>
          </w:tcPr>
          <w:p w14:paraId="1E65353D">
            <w:pPr>
              <w:spacing w:before="40" w:after="40"/>
              <w:jc w:val="center"/>
            </w:pPr>
            <w:r>
              <w:rPr>
                <w:rFonts w:ascii="Times New Roman" w:hAnsi="Times New Roman"/>
                <w:b/>
                <w:sz w:val="18"/>
              </w:rPr>
              <w:t>95.49%</w:t>
            </w:r>
          </w:p>
        </w:tc>
        <w:tc>
          <w:tcPr>
            <w:tcW w:w="1872" w:type="dxa"/>
            <w:shd w:val="clear" w:color="auto" w:fill="F8F9FA"/>
            <w:tcMar>
              <w:top w:w="100" w:type="dxa"/>
              <w:left w:w="130" w:type="dxa"/>
              <w:bottom w:w="100" w:type="dxa"/>
              <w:right w:w="130" w:type="dxa"/>
            </w:tcMar>
          </w:tcPr>
          <w:p w14:paraId="5B329248">
            <w:pPr>
              <w:spacing w:before="40" w:after="40"/>
              <w:jc w:val="center"/>
            </w:pPr>
            <w:r>
              <w:rPr>
                <w:rFonts w:ascii="Times New Roman" w:hAnsi="Times New Roman"/>
                <w:sz w:val="18"/>
              </w:rPr>
              <w:t>[94.93%, 96.01%]</w:t>
            </w:r>
          </w:p>
        </w:tc>
        <w:tc>
          <w:tcPr>
            <w:tcW w:w="1872" w:type="dxa"/>
            <w:shd w:val="clear" w:color="auto" w:fill="F8F9FA"/>
            <w:tcMar>
              <w:top w:w="100" w:type="dxa"/>
              <w:left w:w="130" w:type="dxa"/>
              <w:bottom w:w="100" w:type="dxa"/>
              <w:right w:w="130" w:type="dxa"/>
            </w:tcMar>
          </w:tcPr>
          <w:p w14:paraId="6F53025D">
            <w:pPr>
              <w:spacing w:before="40" w:after="40"/>
              <w:jc w:val="center"/>
            </w:pPr>
            <w:r>
              <w:rPr>
                <w:rFonts w:ascii="Times New Roman" w:hAnsi="Times New Roman"/>
                <w:sz w:val="18"/>
              </w:rPr>
              <w:t>1.08%</w:t>
            </w:r>
          </w:p>
        </w:tc>
      </w:tr>
      <w:tr w14:paraId="4A46E91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5B477357">
            <w:pPr>
              <w:spacing w:before="40" w:after="40"/>
              <w:jc w:val="left"/>
            </w:pPr>
          </w:p>
        </w:tc>
        <w:tc>
          <w:tcPr>
            <w:tcW w:w="1872" w:type="dxa"/>
            <w:shd w:val="clear" w:color="auto" w:fill="FFFFFF"/>
            <w:tcMar>
              <w:top w:w="100" w:type="dxa"/>
              <w:left w:w="130" w:type="dxa"/>
              <w:bottom w:w="100" w:type="dxa"/>
              <w:right w:w="130" w:type="dxa"/>
            </w:tcMar>
          </w:tcPr>
          <w:p w14:paraId="2ABF4B2D">
            <w:pPr>
              <w:spacing w:before="40" w:after="40"/>
              <w:jc w:val="center"/>
            </w:pPr>
            <w:r>
              <w:rPr>
                <w:rFonts w:ascii="Times New Roman" w:hAnsi="Times New Roman"/>
                <w:b/>
                <w:sz w:val="18"/>
              </w:rPr>
              <w:t>Character Error Rate (CER)</w:t>
            </w:r>
          </w:p>
        </w:tc>
        <w:tc>
          <w:tcPr>
            <w:tcW w:w="1872" w:type="dxa"/>
            <w:shd w:val="clear" w:color="auto" w:fill="FFFFFF"/>
            <w:tcMar>
              <w:top w:w="100" w:type="dxa"/>
              <w:left w:w="130" w:type="dxa"/>
              <w:bottom w:w="100" w:type="dxa"/>
              <w:right w:w="130" w:type="dxa"/>
            </w:tcMar>
          </w:tcPr>
          <w:p w14:paraId="43421A7B">
            <w:pPr>
              <w:spacing w:before="40" w:after="40"/>
              <w:jc w:val="center"/>
            </w:pPr>
            <w:r>
              <w:rPr>
                <w:rFonts w:ascii="Times New Roman" w:hAnsi="Times New Roman"/>
                <w:b/>
                <w:sz w:val="18"/>
              </w:rPr>
              <w:t>3.65%</w:t>
            </w:r>
          </w:p>
        </w:tc>
        <w:tc>
          <w:tcPr>
            <w:tcW w:w="1872" w:type="dxa"/>
            <w:shd w:val="clear" w:color="auto" w:fill="FFFFFF"/>
            <w:tcMar>
              <w:top w:w="100" w:type="dxa"/>
              <w:left w:w="130" w:type="dxa"/>
              <w:bottom w:w="100" w:type="dxa"/>
              <w:right w:w="130" w:type="dxa"/>
            </w:tcMar>
          </w:tcPr>
          <w:p w14:paraId="77ABD117">
            <w:pPr>
              <w:spacing w:before="40" w:after="40"/>
              <w:jc w:val="center"/>
            </w:pPr>
            <w:r>
              <w:rPr>
                <w:rFonts w:ascii="Times New Roman" w:hAnsi="Times New Roman"/>
                <w:sz w:val="18"/>
              </w:rPr>
              <w:t>[3.23%, 4.10%]</w:t>
            </w:r>
          </w:p>
        </w:tc>
        <w:tc>
          <w:tcPr>
            <w:tcW w:w="1872" w:type="dxa"/>
            <w:shd w:val="clear" w:color="auto" w:fill="FFFFFF"/>
            <w:tcMar>
              <w:top w:w="100" w:type="dxa"/>
              <w:left w:w="130" w:type="dxa"/>
              <w:bottom w:w="100" w:type="dxa"/>
              <w:right w:w="130" w:type="dxa"/>
            </w:tcMar>
          </w:tcPr>
          <w:p w14:paraId="05F93598">
            <w:pPr>
              <w:spacing w:before="40" w:after="40"/>
              <w:jc w:val="center"/>
            </w:pPr>
            <w:r>
              <w:rPr>
                <w:rFonts w:ascii="Times New Roman" w:hAnsi="Times New Roman"/>
                <w:sz w:val="18"/>
              </w:rPr>
              <w:t>0.87%</w:t>
            </w:r>
          </w:p>
        </w:tc>
      </w:tr>
      <w:tr w14:paraId="6A1DC9A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02C9FBBB">
            <w:pPr>
              <w:spacing w:before="40" w:after="40"/>
              <w:jc w:val="left"/>
            </w:pPr>
          </w:p>
        </w:tc>
        <w:tc>
          <w:tcPr>
            <w:tcW w:w="1872" w:type="dxa"/>
            <w:shd w:val="clear" w:color="auto" w:fill="F8F9FA"/>
            <w:tcMar>
              <w:top w:w="100" w:type="dxa"/>
              <w:left w:w="130" w:type="dxa"/>
              <w:bottom w:w="100" w:type="dxa"/>
              <w:right w:w="130" w:type="dxa"/>
            </w:tcMar>
          </w:tcPr>
          <w:p w14:paraId="28504BF3">
            <w:pPr>
              <w:spacing w:before="40" w:after="40"/>
              <w:jc w:val="center"/>
            </w:pPr>
            <w:r>
              <w:rPr>
                <w:rFonts w:ascii="Times New Roman" w:hAnsi="Times New Roman"/>
                <w:b/>
                <w:sz w:val="18"/>
              </w:rPr>
              <w:t>Word Error Rate (WER)</w:t>
            </w:r>
          </w:p>
        </w:tc>
        <w:tc>
          <w:tcPr>
            <w:tcW w:w="1872" w:type="dxa"/>
            <w:shd w:val="clear" w:color="auto" w:fill="F8F9FA"/>
            <w:tcMar>
              <w:top w:w="100" w:type="dxa"/>
              <w:left w:w="130" w:type="dxa"/>
              <w:bottom w:w="100" w:type="dxa"/>
              <w:right w:w="130" w:type="dxa"/>
            </w:tcMar>
          </w:tcPr>
          <w:p w14:paraId="5DFAD7AF">
            <w:pPr>
              <w:spacing w:before="40" w:after="40"/>
              <w:jc w:val="center"/>
            </w:pPr>
            <w:r>
              <w:rPr>
                <w:rFonts w:ascii="Times New Roman" w:hAnsi="Times New Roman"/>
                <w:b/>
                <w:sz w:val="18"/>
              </w:rPr>
              <w:t>27.01%</w:t>
            </w:r>
          </w:p>
        </w:tc>
        <w:tc>
          <w:tcPr>
            <w:tcW w:w="1872" w:type="dxa"/>
            <w:shd w:val="clear" w:color="auto" w:fill="F8F9FA"/>
            <w:tcMar>
              <w:top w:w="100" w:type="dxa"/>
              <w:left w:w="130" w:type="dxa"/>
              <w:bottom w:w="100" w:type="dxa"/>
              <w:right w:w="130" w:type="dxa"/>
            </w:tcMar>
          </w:tcPr>
          <w:p w14:paraId="6924C253">
            <w:pPr>
              <w:spacing w:before="40" w:after="40"/>
              <w:jc w:val="center"/>
            </w:pPr>
            <w:r>
              <w:rPr>
                <w:rFonts w:ascii="Times New Roman" w:hAnsi="Times New Roman"/>
                <w:sz w:val="18"/>
              </w:rPr>
              <w:t>[23.86%, 30.26%]</w:t>
            </w:r>
          </w:p>
        </w:tc>
        <w:tc>
          <w:tcPr>
            <w:tcW w:w="1872" w:type="dxa"/>
            <w:shd w:val="clear" w:color="auto" w:fill="F8F9FA"/>
            <w:tcMar>
              <w:top w:w="100" w:type="dxa"/>
              <w:left w:w="130" w:type="dxa"/>
              <w:bottom w:w="100" w:type="dxa"/>
              <w:right w:w="130" w:type="dxa"/>
            </w:tcMar>
          </w:tcPr>
          <w:p w14:paraId="0B5A1942">
            <w:pPr>
              <w:spacing w:before="40" w:after="40"/>
              <w:jc w:val="center"/>
            </w:pPr>
            <w:r>
              <w:rPr>
                <w:rFonts w:ascii="Times New Roman" w:hAnsi="Times New Roman"/>
                <w:sz w:val="18"/>
              </w:rPr>
              <w:t>6.40%</w:t>
            </w:r>
          </w:p>
        </w:tc>
      </w:tr>
      <w:tr w14:paraId="73AA57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71C4568E">
            <w:pPr>
              <w:spacing w:before="40" w:after="40"/>
              <w:jc w:val="left"/>
            </w:pPr>
            <w:r>
              <w:rPr>
                <w:rFonts w:ascii="Times New Roman" w:hAnsi="Times New Roman"/>
                <w:b/>
                <w:sz w:val="18"/>
              </w:rPr>
              <w:t>Net Empirical Change</w:t>
            </w:r>
          </w:p>
        </w:tc>
        <w:tc>
          <w:tcPr>
            <w:tcW w:w="1872" w:type="dxa"/>
            <w:shd w:val="clear" w:color="auto" w:fill="FFFFFF"/>
            <w:tcMar>
              <w:top w:w="100" w:type="dxa"/>
              <w:left w:w="130" w:type="dxa"/>
              <w:bottom w:w="100" w:type="dxa"/>
              <w:right w:w="130" w:type="dxa"/>
            </w:tcMar>
          </w:tcPr>
          <w:p w14:paraId="15A3D882">
            <w:pPr>
              <w:spacing w:before="40" w:after="40"/>
              <w:jc w:val="center"/>
            </w:pPr>
            <w:r>
              <w:rPr>
                <w:rFonts w:ascii="Times New Roman" w:hAnsi="Times New Roman"/>
                <w:b/>
                <w:sz w:val="18"/>
              </w:rPr>
              <w:t>F1 Score Boost</w:t>
            </w:r>
          </w:p>
        </w:tc>
        <w:tc>
          <w:tcPr>
            <w:tcW w:w="1872" w:type="dxa"/>
            <w:shd w:val="clear" w:color="auto" w:fill="FFFFFF"/>
            <w:tcMar>
              <w:top w:w="100" w:type="dxa"/>
              <w:left w:w="130" w:type="dxa"/>
              <w:bottom w:w="100" w:type="dxa"/>
              <w:right w:w="130" w:type="dxa"/>
            </w:tcMar>
          </w:tcPr>
          <w:p w14:paraId="6CFD1C8B">
            <w:pPr>
              <w:spacing w:before="40" w:after="40"/>
              <w:jc w:val="center"/>
            </w:pPr>
            <w:r>
              <w:rPr>
                <w:rFonts w:ascii="Times New Roman" w:hAnsi="Times New Roman"/>
                <w:b/>
                <w:sz w:val="18"/>
              </w:rPr>
              <w:t>+45.49%</w:t>
            </w:r>
          </w:p>
        </w:tc>
        <w:tc>
          <w:tcPr>
            <w:tcW w:w="1872" w:type="dxa"/>
            <w:shd w:val="clear" w:color="auto" w:fill="FFFFFF"/>
            <w:tcMar>
              <w:top w:w="100" w:type="dxa"/>
              <w:left w:w="130" w:type="dxa"/>
              <w:bottom w:w="100" w:type="dxa"/>
              <w:right w:w="130" w:type="dxa"/>
            </w:tcMar>
          </w:tcPr>
          <w:p w14:paraId="4AD1949D">
            <w:pPr>
              <w:spacing w:before="40" w:after="40"/>
              <w:jc w:val="center"/>
            </w:pPr>
            <w:r>
              <w:rPr>
                <w:rFonts w:ascii="Times New Roman" w:hAnsi="Times New Roman"/>
                <w:sz w:val="18"/>
              </w:rPr>
              <w:t>[+44.29%, +46.82%]</w:t>
            </w:r>
          </w:p>
        </w:tc>
        <w:tc>
          <w:tcPr>
            <w:tcW w:w="1872" w:type="dxa"/>
            <w:shd w:val="clear" w:color="auto" w:fill="FFFFFF"/>
            <w:tcMar>
              <w:top w:w="100" w:type="dxa"/>
              <w:left w:w="130" w:type="dxa"/>
              <w:bottom w:w="100" w:type="dxa"/>
              <w:right w:w="130" w:type="dxa"/>
            </w:tcMar>
          </w:tcPr>
          <w:p w14:paraId="212ED49A">
            <w:pPr>
              <w:spacing w:before="40" w:after="40"/>
              <w:jc w:val="center"/>
            </w:pPr>
            <w:r>
              <w:rPr>
                <w:rFonts w:ascii="Times New Roman" w:hAnsi="Times New Roman"/>
                <w:sz w:val="18"/>
              </w:rPr>
              <w:t>2.53%</w:t>
            </w:r>
          </w:p>
        </w:tc>
      </w:tr>
      <w:tr w14:paraId="0E4DA89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8F9FA"/>
            <w:tcMar>
              <w:top w:w="100" w:type="dxa"/>
              <w:left w:w="130" w:type="dxa"/>
              <w:bottom w:w="100" w:type="dxa"/>
              <w:right w:w="130" w:type="dxa"/>
            </w:tcMar>
          </w:tcPr>
          <w:p w14:paraId="352B67B0">
            <w:pPr>
              <w:spacing w:before="40" w:after="40"/>
              <w:jc w:val="left"/>
            </w:pPr>
          </w:p>
        </w:tc>
        <w:tc>
          <w:tcPr>
            <w:tcW w:w="1872" w:type="dxa"/>
            <w:shd w:val="clear" w:color="auto" w:fill="F8F9FA"/>
            <w:tcMar>
              <w:top w:w="100" w:type="dxa"/>
              <w:left w:w="130" w:type="dxa"/>
              <w:bottom w:w="100" w:type="dxa"/>
              <w:right w:w="130" w:type="dxa"/>
            </w:tcMar>
          </w:tcPr>
          <w:p w14:paraId="776865FC">
            <w:pPr>
              <w:spacing w:before="40" w:after="40"/>
              <w:jc w:val="center"/>
            </w:pPr>
            <w:r>
              <w:rPr>
                <w:rFonts w:ascii="Times New Roman" w:hAnsi="Times New Roman"/>
                <w:b/>
                <w:sz w:val="18"/>
              </w:rPr>
              <w:t>CER Reduction</w:t>
            </w:r>
          </w:p>
        </w:tc>
        <w:tc>
          <w:tcPr>
            <w:tcW w:w="1872" w:type="dxa"/>
            <w:shd w:val="clear" w:color="auto" w:fill="F8F9FA"/>
            <w:tcMar>
              <w:top w:w="100" w:type="dxa"/>
              <w:left w:w="130" w:type="dxa"/>
              <w:bottom w:w="100" w:type="dxa"/>
              <w:right w:w="130" w:type="dxa"/>
            </w:tcMar>
          </w:tcPr>
          <w:p w14:paraId="7301FC07">
            <w:pPr>
              <w:spacing w:before="40" w:after="40"/>
              <w:jc w:val="center"/>
            </w:pPr>
            <w:r>
              <w:rPr>
                <w:rFonts w:ascii="Times New Roman" w:hAnsi="Times New Roman"/>
                <w:b/>
                <w:sz w:val="18"/>
              </w:rPr>
              <w:t>-34.48%</w:t>
            </w:r>
          </w:p>
        </w:tc>
        <w:tc>
          <w:tcPr>
            <w:tcW w:w="1872" w:type="dxa"/>
            <w:shd w:val="clear" w:color="auto" w:fill="F8F9FA"/>
            <w:tcMar>
              <w:top w:w="100" w:type="dxa"/>
              <w:left w:w="130" w:type="dxa"/>
              <w:bottom w:w="100" w:type="dxa"/>
              <w:right w:w="130" w:type="dxa"/>
            </w:tcMar>
          </w:tcPr>
          <w:p w14:paraId="3470B3A2">
            <w:pPr>
              <w:spacing w:before="40" w:after="40"/>
              <w:jc w:val="center"/>
            </w:pPr>
            <w:r>
              <w:rPr>
                <w:rFonts w:ascii="Times New Roman" w:hAnsi="Times New Roman"/>
                <w:sz w:val="18"/>
              </w:rPr>
              <w:t>[-35.65%, -33.25%]</w:t>
            </w:r>
          </w:p>
        </w:tc>
        <w:tc>
          <w:tcPr>
            <w:tcW w:w="1872" w:type="dxa"/>
            <w:shd w:val="clear" w:color="auto" w:fill="F8F9FA"/>
            <w:tcMar>
              <w:top w:w="100" w:type="dxa"/>
              <w:left w:w="130" w:type="dxa"/>
              <w:bottom w:w="100" w:type="dxa"/>
              <w:right w:w="130" w:type="dxa"/>
            </w:tcMar>
          </w:tcPr>
          <w:p w14:paraId="566E7756">
            <w:pPr>
              <w:spacing w:before="40" w:after="40"/>
              <w:jc w:val="center"/>
            </w:pPr>
            <w:r>
              <w:rPr>
                <w:rFonts w:ascii="Times New Roman" w:hAnsi="Times New Roman"/>
                <w:sz w:val="18"/>
              </w:rPr>
              <w:t>2.40%</w:t>
            </w:r>
          </w:p>
        </w:tc>
      </w:tr>
      <w:tr w14:paraId="77C3287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872" w:type="dxa"/>
            <w:shd w:val="clear" w:color="auto" w:fill="FFFFFF"/>
            <w:tcMar>
              <w:top w:w="100" w:type="dxa"/>
              <w:left w:w="130" w:type="dxa"/>
              <w:bottom w:w="100" w:type="dxa"/>
              <w:right w:w="130" w:type="dxa"/>
            </w:tcMar>
          </w:tcPr>
          <w:p w14:paraId="1E089FF4">
            <w:pPr>
              <w:spacing w:before="40" w:after="40"/>
              <w:jc w:val="left"/>
            </w:pPr>
          </w:p>
        </w:tc>
        <w:tc>
          <w:tcPr>
            <w:tcW w:w="1872" w:type="dxa"/>
            <w:shd w:val="clear" w:color="auto" w:fill="FFFFFF"/>
            <w:tcMar>
              <w:top w:w="100" w:type="dxa"/>
              <w:left w:w="130" w:type="dxa"/>
              <w:bottom w:w="100" w:type="dxa"/>
              <w:right w:w="130" w:type="dxa"/>
            </w:tcMar>
          </w:tcPr>
          <w:p w14:paraId="73F94063">
            <w:pPr>
              <w:spacing w:before="40" w:after="40"/>
              <w:jc w:val="center"/>
            </w:pPr>
            <w:r>
              <w:rPr>
                <w:rFonts w:ascii="Times New Roman" w:hAnsi="Times New Roman"/>
                <w:b/>
                <w:sz w:val="18"/>
              </w:rPr>
              <w:t>WER Reduction</w:t>
            </w:r>
          </w:p>
        </w:tc>
        <w:tc>
          <w:tcPr>
            <w:tcW w:w="1872" w:type="dxa"/>
            <w:shd w:val="clear" w:color="auto" w:fill="FFFFFF"/>
            <w:tcMar>
              <w:top w:w="100" w:type="dxa"/>
              <w:left w:w="130" w:type="dxa"/>
              <w:bottom w:w="100" w:type="dxa"/>
              <w:right w:w="130" w:type="dxa"/>
            </w:tcMar>
          </w:tcPr>
          <w:p w14:paraId="59A78E27">
            <w:pPr>
              <w:spacing w:before="40" w:after="40"/>
              <w:jc w:val="center"/>
            </w:pPr>
            <w:r>
              <w:rPr>
                <w:rFonts w:ascii="Times New Roman" w:hAnsi="Times New Roman"/>
                <w:b/>
                <w:sz w:val="18"/>
              </w:rPr>
              <w:t>-258.30%</w:t>
            </w:r>
          </w:p>
        </w:tc>
        <w:tc>
          <w:tcPr>
            <w:tcW w:w="1872" w:type="dxa"/>
            <w:shd w:val="clear" w:color="auto" w:fill="FFFFFF"/>
            <w:tcMar>
              <w:top w:w="100" w:type="dxa"/>
              <w:left w:w="130" w:type="dxa"/>
              <w:bottom w:w="100" w:type="dxa"/>
              <w:right w:w="130" w:type="dxa"/>
            </w:tcMar>
          </w:tcPr>
          <w:p w14:paraId="63B4071B">
            <w:pPr>
              <w:spacing w:before="40" w:after="40"/>
              <w:jc w:val="center"/>
            </w:pPr>
            <w:r>
              <w:rPr>
                <w:rFonts w:ascii="Times New Roman" w:hAnsi="Times New Roman"/>
                <w:sz w:val="18"/>
              </w:rPr>
              <w:t>[-267.73%, -249.11%]</w:t>
            </w:r>
          </w:p>
        </w:tc>
        <w:tc>
          <w:tcPr>
            <w:tcW w:w="1872" w:type="dxa"/>
            <w:shd w:val="clear" w:color="auto" w:fill="FFFFFF"/>
            <w:tcMar>
              <w:top w:w="100" w:type="dxa"/>
              <w:left w:w="130" w:type="dxa"/>
              <w:bottom w:w="100" w:type="dxa"/>
              <w:right w:w="130" w:type="dxa"/>
            </w:tcMar>
          </w:tcPr>
          <w:p w14:paraId="223B18C1">
            <w:pPr>
              <w:spacing w:before="40" w:after="40"/>
              <w:jc w:val="center"/>
            </w:pPr>
            <w:r>
              <w:rPr>
                <w:rFonts w:ascii="Times New Roman" w:hAnsi="Times New Roman"/>
                <w:sz w:val="18"/>
              </w:rPr>
              <w:t>18.62%</w:t>
            </w:r>
          </w:p>
        </w:tc>
      </w:tr>
    </w:tbl>
    <w:p w14:paraId="35D8E00C">
      <w:pPr>
        <w:spacing w:after="120"/>
      </w:pPr>
    </w:p>
    <w:p w14:paraId="6B1A8732">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14:paraId="52A4081D">
      <w:pPr>
        <w:keepNext/>
        <w:spacing w:before="200" w:after="80"/>
      </w:pPr>
      <w:r>
        <w:rPr>
          <w:rFonts w:ascii="Times New Roman" w:hAnsi="Times New Roman"/>
          <w:b/>
          <w:color w:val="333333"/>
          <w:sz w:val="23"/>
        </w:rPr>
        <w:t>5.8 Error Taxonomy Distribution Shift Analysis</w:t>
      </w:r>
    </w:p>
    <w:p w14:paraId="721F2D9A">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14:paraId="53C71EDD">
      <w:pPr>
        <w:keepNext/>
        <w:spacing w:before="80" w:after="160"/>
        <w:jc w:val="center"/>
      </w:pPr>
      <w:r>
        <w:rPr>
          <w:rFonts w:ascii="Times New Roman" w:hAnsi="Times New Roman"/>
          <w:b/>
          <w:color w:val="003366"/>
          <w:sz w:val="19"/>
        </w:rPr>
        <w:t>Table 7: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15CCD2F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1D89414B">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5B4A7477">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269956DC">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72AE3FE8">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1B4AAE47">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6710A4FF">
            <w:pPr>
              <w:spacing w:before="40" w:after="40"/>
              <w:jc w:val="center"/>
            </w:pPr>
            <w:r>
              <w:rPr>
                <w:rFonts w:ascii="Times New Roman" w:hAnsi="Times New Roman"/>
                <w:b/>
                <w:color w:val="FFFFFF"/>
                <w:sz w:val="19"/>
              </w:rPr>
              <w:t>Category Shift (%)</w:t>
            </w:r>
          </w:p>
        </w:tc>
      </w:tr>
      <w:tr w14:paraId="46E087E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4D6626A">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1CE0B811">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083FA9B4">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1985A6A9">
            <w:pPr>
              <w:spacing w:before="40" w:after="40"/>
              <w:jc w:val="center"/>
            </w:pPr>
            <w:r>
              <w:rPr>
                <w:rFonts w:ascii="Times New Roman" w:hAnsi="Times New Roman"/>
                <w:b/>
                <w:sz w:val="18"/>
              </w:rPr>
              <w:t>5,500 (95.49%)</w:t>
            </w:r>
          </w:p>
        </w:tc>
        <w:tc>
          <w:tcPr>
            <w:tcW w:w="1560" w:type="dxa"/>
            <w:shd w:val="clear" w:color="auto" w:fill="FFFFFF"/>
            <w:tcMar>
              <w:top w:w="100" w:type="dxa"/>
              <w:left w:w="130" w:type="dxa"/>
              <w:bottom w:w="100" w:type="dxa"/>
              <w:right w:w="130" w:type="dxa"/>
            </w:tcMar>
          </w:tcPr>
          <w:p w14:paraId="3B4E16E3">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234500AD">
            <w:pPr>
              <w:spacing w:before="40" w:after="40"/>
              <w:jc w:val="center"/>
            </w:pPr>
            <w:r>
              <w:rPr>
                <w:rFonts w:ascii="Times New Roman" w:hAnsi="Times New Roman"/>
                <w:b/>
                <w:sz w:val="18"/>
              </w:rPr>
              <w:t>+90.97%</w:t>
            </w:r>
          </w:p>
        </w:tc>
      </w:tr>
      <w:tr w14:paraId="2B155C8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6FA402F2">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140BF66F">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6B5A7A2A">
            <w:pPr>
              <w:spacing w:before="40" w:after="40"/>
              <w:jc w:val="center"/>
            </w:pPr>
            <w:r>
              <w:rPr>
                <w:rFonts w:ascii="Times New Roman" w:hAnsi="Times New Roman"/>
                <w:sz w:val="18"/>
              </w:rPr>
              <w:t>2,620 (45.49%)</w:t>
            </w:r>
          </w:p>
        </w:tc>
        <w:tc>
          <w:tcPr>
            <w:tcW w:w="1560" w:type="dxa"/>
            <w:shd w:val="clear" w:color="auto" w:fill="F8F9FA"/>
            <w:tcMar>
              <w:top w:w="100" w:type="dxa"/>
              <w:left w:w="130" w:type="dxa"/>
              <w:bottom w:w="100" w:type="dxa"/>
              <w:right w:w="130" w:type="dxa"/>
            </w:tcMar>
          </w:tcPr>
          <w:p w14:paraId="560E871E">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738C5FC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09B5BFDB">
            <w:pPr>
              <w:spacing w:before="40" w:after="40"/>
              <w:jc w:val="center"/>
            </w:pPr>
            <w:r>
              <w:rPr>
                <w:rFonts w:ascii="Times New Roman" w:hAnsi="Times New Roman"/>
                <w:b/>
                <w:sz w:val="18"/>
              </w:rPr>
              <w:t>-100.00%</w:t>
            </w:r>
          </w:p>
        </w:tc>
      </w:tr>
      <w:tr w14:paraId="3244A3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3FA0C0CC">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48F9F738">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3AB01E9D">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DE2661B">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2073A60A">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2B150A23">
            <w:pPr>
              <w:spacing w:before="40" w:after="40"/>
              <w:jc w:val="center"/>
            </w:pPr>
            <w:r>
              <w:rPr>
                <w:rFonts w:ascii="Times New Roman" w:hAnsi="Times New Roman"/>
                <w:b/>
                <w:sz w:val="18"/>
              </w:rPr>
              <w:t>0.00%</w:t>
            </w:r>
          </w:p>
        </w:tc>
      </w:tr>
      <w:tr w14:paraId="4A7FF96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3A415885">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772728E3">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74EB1E5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108867B5">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CF2D7CF">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4D64B4A">
            <w:pPr>
              <w:spacing w:before="40" w:after="40"/>
              <w:jc w:val="center"/>
            </w:pPr>
            <w:r>
              <w:rPr>
                <w:rFonts w:ascii="Times New Roman" w:hAnsi="Times New Roman"/>
                <w:sz w:val="18"/>
              </w:rPr>
              <w:t>0.00%</w:t>
            </w:r>
          </w:p>
        </w:tc>
      </w:tr>
      <w:tr w14:paraId="5A5427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4BD5B5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EC24CE4">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6AD9C77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F932D">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54182B9">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1086AACB">
            <w:pPr>
              <w:spacing w:before="40" w:after="40"/>
              <w:jc w:val="center"/>
            </w:pPr>
            <w:r>
              <w:rPr>
                <w:rFonts w:ascii="Times New Roman" w:hAnsi="Times New Roman"/>
                <w:sz w:val="18"/>
              </w:rPr>
              <w:t>0.00%</w:t>
            </w:r>
          </w:p>
        </w:tc>
      </w:tr>
      <w:tr w14:paraId="4E0879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485AE57">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07F0FD64">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20D9C56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E6AF69D">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415BF29">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65AAD4DE">
            <w:pPr>
              <w:spacing w:before="40" w:after="40"/>
              <w:jc w:val="center"/>
            </w:pPr>
            <w:r>
              <w:rPr>
                <w:rFonts w:ascii="Times New Roman" w:hAnsi="Times New Roman"/>
                <w:sz w:val="18"/>
              </w:rPr>
              <w:t>0.00%</w:t>
            </w:r>
          </w:p>
        </w:tc>
      </w:tr>
      <w:tr w14:paraId="50EE4A5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34155ED4">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1E43661E">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5DA3E6DB">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2D003DD">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33B8E7B5">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65B20BAA">
            <w:pPr>
              <w:spacing w:before="40" w:after="40"/>
              <w:jc w:val="center"/>
            </w:pPr>
            <w:r>
              <w:rPr>
                <w:rFonts w:ascii="Times New Roman" w:hAnsi="Times New Roman"/>
                <w:sz w:val="18"/>
              </w:rPr>
              <w:t>0.00%</w:t>
            </w:r>
          </w:p>
        </w:tc>
      </w:tr>
      <w:tr w14:paraId="16841C1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4865BB">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7AC8A656">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060DF10A">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4DA510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59E460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3683D8B">
            <w:pPr>
              <w:spacing w:before="40" w:after="40"/>
              <w:jc w:val="center"/>
            </w:pPr>
            <w:r>
              <w:rPr>
                <w:rFonts w:ascii="Times New Roman" w:hAnsi="Times New Roman"/>
                <w:sz w:val="18"/>
              </w:rPr>
              <w:t>0.00%</w:t>
            </w:r>
          </w:p>
        </w:tc>
      </w:tr>
      <w:tr w14:paraId="2999F32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826CC3D">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61D0B1BE">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0AE9FE4A">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62BFBEA2">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6358DBA5">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D5EEE10">
            <w:pPr>
              <w:spacing w:before="40" w:after="40"/>
              <w:jc w:val="center"/>
            </w:pPr>
            <w:r>
              <w:rPr>
                <w:rFonts w:ascii="Times New Roman" w:hAnsi="Times New Roman"/>
                <w:sz w:val="18"/>
              </w:rPr>
              <w:t>0.00%</w:t>
            </w:r>
          </w:p>
        </w:tc>
      </w:tr>
      <w:tr w14:paraId="2717F3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4F81C1E">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0B6ABCA3">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1F7C8AC6">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226EC0A1">
            <w:pPr>
              <w:spacing w:before="40" w:after="40"/>
              <w:jc w:val="center"/>
            </w:pPr>
            <w:r>
              <w:rPr>
                <w:rFonts w:ascii="Times New Roman" w:hAnsi="Times New Roman"/>
                <w:b/>
                <w:sz w:val="18"/>
              </w:rPr>
              <w:t>5,760 (100%)</w:t>
            </w:r>
          </w:p>
        </w:tc>
        <w:tc>
          <w:tcPr>
            <w:tcW w:w="1560" w:type="dxa"/>
            <w:shd w:val="clear" w:color="auto" w:fill="F8F9FA"/>
            <w:tcMar>
              <w:top w:w="100" w:type="dxa"/>
              <w:left w:w="130" w:type="dxa"/>
              <w:bottom w:w="100" w:type="dxa"/>
              <w:right w:w="130" w:type="dxa"/>
            </w:tcMar>
          </w:tcPr>
          <w:p w14:paraId="413899C9">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3D601A6A">
            <w:pPr>
              <w:spacing w:before="40" w:after="40"/>
              <w:jc w:val="center"/>
            </w:pPr>
            <w:r>
              <w:rPr>
                <w:rFonts w:ascii="Times New Roman" w:hAnsi="Times New Roman"/>
                <w:b/>
                <w:sz w:val="18"/>
              </w:rPr>
              <w:t>100.00%</w:t>
            </w:r>
          </w:p>
        </w:tc>
      </w:tr>
    </w:tbl>
    <w:p w14:paraId="4C707A58">
      <w:pPr>
        <w:spacing w:after="120"/>
      </w:pPr>
    </w:p>
    <w:p w14:paraId="6FB8E5F9">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14:paraId="75DA5BBC">
      <w:pPr>
        <w:spacing w:before="40" w:after="80" w:line="276" w:lineRule="auto"/>
      </w:pPr>
      <w:r>
        <w:rPr>
          <w:rFonts w:ascii="Times New Roman" w:hAnsi="Times New Roman"/>
          <w:sz w:val="20"/>
        </w:rPr>
        <w:t>---</w:t>
      </w:r>
    </w:p>
    <w:p w14:paraId="0CDFDC35">
      <w:pPr>
        <w:keepNext/>
        <w:spacing w:before="280" w:after="120"/>
      </w:pPr>
      <w:r>
        <w:rPr>
          <w:rFonts w:ascii="Times New Roman" w:hAnsi="Times New Roman"/>
          <w:b/>
          <w:color w:val="003366"/>
          <w:sz w:val="26"/>
        </w:rPr>
        <w:t>6. Discussion &amp; Threats to Validity</w:t>
      </w:r>
    </w:p>
    <w:p w14:paraId="476FEE10">
      <w:pPr>
        <w:keepNext/>
        <w:spacing w:before="200" w:after="80"/>
      </w:pPr>
      <w:r>
        <w:rPr>
          <w:rFonts w:ascii="Times New Roman" w:hAnsi="Times New Roman"/>
          <w:b/>
          <w:color w:val="333333"/>
          <w:sz w:val="23"/>
        </w:rPr>
        <w:t>6.1 Scientific Contributions and Methodological Novelty</w:t>
      </w:r>
    </w:p>
    <w:p w14:paraId="59EBB316">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1E3FFEF3">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14:paraId="08109F5D">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14:paraId="4EBD89FC">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14:paraId="0ECBA498">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w:t>
      </w:r>
    </w:p>
    <w:p w14:paraId="38163C58">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14:paraId="1D547C15">
      <w:pPr>
        <w:keepNext/>
        <w:spacing w:before="200" w:after="80"/>
      </w:pPr>
      <w:r>
        <w:rPr>
          <w:rFonts w:ascii="Times New Roman" w:hAnsi="Times New Roman"/>
          <w:b/>
          <w:color w:val="333333"/>
          <w:sz w:val="23"/>
        </w:rPr>
        <w:t>6.2 Discussion of Empirical Findings</w:t>
      </w:r>
    </w:p>
    <w:p w14:paraId="77447A7A">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w:t>
      </w:r>
    </w:p>
    <w:p w14:paraId="2804798C">
      <w:pPr>
        <w:spacing w:before="20" w:after="40"/>
        <w:ind w:left="360"/>
      </w:pPr>
      <w:r>
        <w:rPr>
          <w:rFonts w:ascii="Times New Roman" w:hAnsi="Times New Roman"/>
          <w:b/>
          <w:sz w:val="20"/>
        </w:rPr>
        <w:t>2. Safe Read-Only Execution</w:t>
      </w:r>
      <w:r>
        <w:rPr>
          <w:rFonts w:ascii="Times New Roman" w:hAnsi="Times New Roman"/>
          <w:sz w:val="20"/>
        </w:rPr>
        <w:t>: Performing evaluations headlessly without database mutations allows benchmarks to be run safely in production environments.</w:t>
      </w:r>
    </w:p>
    <w:p w14:paraId="6FB26AB8">
      <w:pPr>
        <w:keepNext/>
        <w:spacing w:before="200" w:after="80"/>
      </w:pPr>
      <w:r>
        <w:rPr>
          <w:rFonts w:ascii="Times New Roman" w:hAnsi="Times New Roman"/>
          <w:b/>
          <w:color w:val="333333"/>
          <w:sz w:val="23"/>
        </w:rPr>
        <w:t>6.3 Threats to Validity</w:t>
      </w:r>
    </w:p>
    <w:p w14:paraId="605582CB">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14:paraId="054A980B">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14:paraId="12940143">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14:paraId="1F8F2754">
      <w:pPr>
        <w:spacing w:before="40" w:after="80" w:line="276" w:lineRule="auto"/>
      </w:pPr>
      <w:r>
        <w:rPr>
          <w:rFonts w:ascii="Times New Roman" w:hAnsi="Times New Roman"/>
          <w:sz w:val="20"/>
        </w:rPr>
        <w:t>---</w:t>
      </w:r>
    </w:p>
    <w:p w14:paraId="00CC3B68">
      <w:pPr>
        <w:keepNext/>
        <w:spacing w:before="280" w:after="120"/>
      </w:pPr>
      <w:r>
        <w:rPr>
          <w:rFonts w:ascii="Times New Roman" w:hAnsi="Times New Roman"/>
          <w:b/>
          <w:color w:val="003366"/>
          <w:sz w:val="26"/>
        </w:rPr>
        <w:t>7. Limitations Analysis</w:t>
      </w:r>
    </w:p>
    <w:p w14:paraId="1756CE47">
      <w:pPr>
        <w:keepNext/>
        <w:spacing w:before="200" w:after="80"/>
      </w:pPr>
      <w:r>
        <w:rPr>
          <w:rFonts w:ascii="Times New Roman" w:hAnsi="Times New Roman"/>
          <w:b/>
          <w:color w:val="333333"/>
          <w:sz w:val="23"/>
        </w:rPr>
        <w:t>7.1 Methodological Limitations</w:t>
      </w:r>
    </w:p>
    <w:p w14:paraId="16B14C86">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w:t>
      </w:r>
    </w:p>
    <w:p w14:paraId="03DE386A">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2CCC0CCD">
      <w:pPr>
        <w:keepNext/>
        <w:spacing w:before="160" w:after="40"/>
      </w:pPr>
      <w:r>
        <w:rPr>
          <w:rFonts w:ascii="Times New Roman" w:hAnsi="Times New Roman"/>
          <w:b/>
          <w:i/>
          <w:sz w:val="21"/>
        </w:rPr>
        <w:t>7.1.1 Methodological Clarification on Synthetic Data vs. Privacy-Preserving Computation</w:t>
      </w:r>
    </w:p>
    <w:p w14:paraId="6A9EEB11">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14:paraId="2DCA0C18">
      <w:pPr>
        <w:spacing w:before="40" w:after="80" w:line="276" w:lineRule="auto"/>
      </w:pPr>
      <w:r>
        <w:rPr>
          <w:rFonts w:ascii="Times New Roman" w:hAnsi="Times New Roman"/>
          <w:sz w:val="20"/>
        </w:rPr>
        <w:t>---</w:t>
      </w:r>
    </w:p>
    <w:p w14:paraId="473BD5C1">
      <w:pPr>
        <w:keepNext/>
        <w:spacing w:before="280" w:after="120"/>
      </w:pPr>
      <w:r>
        <w:rPr>
          <w:rFonts w:ascii="Times New Roman" w:hAnsi="Times New Roman"/>
          <w:b/>
          <w:color w:val="003366"/>
          <w:sz w:val="26"/>
        </w:rPr>
        <w:t>8. Future Work</w:t>
      </w:r>
    </w:p>
    <w:p w14:paraId="0BC44BD7">
      <w:pPr>
        <w:spacing w:before="40" w:after="80" w:line="276" w:lineRule="auto"/>
      </w:pPr>
      <w:r>
        <w:rPr>
          <w:rFonts w:ascii="Times New Roman" w:hAnsi="Times New Roman"/>
          <w:sz w:val="20"/>
        </w:rPr>
        <w:t>Future research directions include:</w:t>
      </w:r>
    </w:p>
    <w:p w14:paraId="05E0BD34">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04CD6D2A">
      <w:pPr>
        <w:spacing w:before="20" w:after="40"/>
        <w:ind w:left="360"/>
      </w:pPr>
      <w:r>
        <w:rPr>
          <w:rFonts w:ascii="Times New Roman" w:hAnsi="Times New Roman"/>
          <w:b/>
          <w:sz w:val="20"/>
        </w:rPr>
        <w:t>2. Open-Weight Vision-Language Model Benchmarking</w:t>
      </w:r>
      <w:r>
        <w:rPr>
          <w:rFonts w:ascii="Times New Roman" w:hAnsi="Times New Roman"/>
          <w:sz w:val="20"/>
        </w:rPr>
        <w:t>: Benchmarking end-to-end vision encoder-decoder models (Donut, Florence-2, LLaVA-NeXT-Doc) directly on raw image pixel tensors under Option A.</w:t>
      </w:r>
    </w:p>
    <w:p w14:paraId="3EF1CC67">
      <w:pPr>
        <w:spacing w:before="40" w:after="80" w:line="276" w:lineRule="auto"/>
      </w:pPr>
      <w:r>
        <w:rPr>
          <w:rFonts w:ascii="Times New Roman" w:hAnsi="Times New Roman"/>
          <w:sz w:val="20"/>
        </w:rPr>
        <w:t>---</w:t>
      </w:r>
    </w:p>
    <w:p w14:paraId="51B5A666">
      <w:pPr>
        <w:keepNext/>
        <w:spacing w:before="280" w:after="120"/>
      </w:pPr>
      <w:r>
        <w:rPr>
          <w:rFonts w:ascii="Times New Roman" w:hAnsi="Times New Roman"/>
          <w:b/>
          <w:color w:val="003366"/>
          <w:sz w:val="26"/>
        </w:rPr>
        <w:t>9. Conclusion</w:t>
      </w:r>
    </w:p>
    <w:p w14:paraId="0B4F339E">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14:paraId="2FE45C24">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14:paraId="7CBB39A8">
      <w:pPr>
        <w:spacing w:before="40" w:after="80" w:line="276" w:lineRule="auto"/>
      </w:pPr>
      <w:r>
        <w:rPr>
          <w:rFonts w:ascii="Times New Roman" w:hAnsi="Times New Roman"/>
          <w:sz w:val="20"/>
        </w:rPr>
        <w:t>---</w:t>
      </w:r>
    </w:p>
    <w:p w14:paraId="7D2DB044">
      <w:pPr>
        <w:keepNext/>
        <w:spacing w:before="280" w:after="120"/>
      </w:pPr>
      <w:r>
        <w:rPr>
          <w:rFonts w:ascii="Times New Roman" w:hAnsi="Times New Roman"/>
          <w:b/>
          <w:color w:val="003366"/>
          <w:sz w:val="26"/>
        </w:rPr>
        <w:t>Ethics &amp; Privacy Statement</w:t>
      </w:r>
    </w:p>
    <w:p w14:paraId="4F2F919B">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14:paraId="0C0F477F">
      <w:pPr>
        <w:spacing w:before="40" w:after="80" w:line="276" w:lineRule="auto"/>
      </w:pPr>
      <w:r>
        <w:rPr>
          <w:rFonts w:ascii="Times New Roman" w:hAnsi="Times New Roman"/>
          <w:sz w:val="20"/>
        </w:rPr>
        <w:t>---</w:t>
      </w:r>
    </w:p>
    <w:p w14:paraId="1C5011BD">
      <w:pPr>
        <w:keepNext/>
        <w:spacing w:before="280" w:after="120"/>
      </w:pPr>
      <w:r>
        <w:rPr>
          <w:rFonts w:ascii="Times New Roman" w:hAnsi="Times New Roman"/>
          <w:b/>
          <w:color w:val="003366"/>
          <w:sz w:val="26"/>
        </w:rPr>
        <w:t>Appendix A: Reproducibility Specifications</w:t>
      </w:r>
    </w:p>
    <w:p w14:paraId="31739AA2">
      <w:pPr>
        <w:pStyle w:val="23"/>
        <w:spacing w:before="20" w:after="40"/>
      </w:pPr>
      <w:r>
        <w:rPr>
          <w:rFonts w:ascii="Times New Roman" w:hAnsi="Times New Roman"/>
          <w:b/>
          <w:sz w:val="20"/>
        </w:rPr>
        <w:t>Dataset SHA-256 Hash</w:t>
      </w:r>
      <w:r>
        <w:rPr>
          <w:rFonts w:ascii="Times New Roman" w:hAnsi="Times New Roman"/>
          <w:sz w:val="20"/>
        </w:rPr>
        <w:t>: 17c136ef76dd0f82</w:t>
      </w:r>
    </w:p>
    <w:p w14:paraId="7779051A">
      <w:pPr>
        <w:pStyle w:val="23"/>
        <w:spacing w:before="20" w:after="40"/>
      </w:pPr>
      <w:r>
        <w:rPr>
          <w:rFonts w:ascii="Times New Roman" w:hAnsi="Times New Roman"/>
          <w:b/>
          <w:sz w:val="20"/>
        </w:rPr>
        <w:t>Git Commit Hash</w:t>
      </w:r>
      <w:r>
        <w:rPr>
          <w:rFonts w:ascii="Times New Roman" w:hAnsi="Times New Roman"/>
          <w:sz w:val="20"/>
        </w:rPr>
        <w:t>: 823334b</w:t>
      </w:r>
    </w:p>
    <w:p w14:paraId="37201658">
      <w:pPr>
        <w:pStyle w:val="23"/>
        <w:spacing w:before="20" w:after="40"/>
      </w:pPr>
      <w:r>
        <w:rPr>
          <w:rFonts w:ascii="Times New Roman" w:hAnsi="Times New Roman"/>
          <w:b/>
          <w:sz w:val="20"/>
        </w:rPr>
        <w:t>Framework Version</w:t>
      </w:r>
      <w:r>
        <w:rPr>
          <w:rFonts w:ascii="Times New Roman" w:hAnsi="Times New Roman"/>
          <w:sz w:val="20"/>
        </w:rPr>
        <w:t>: 1.0.0 (Release Candidate 1 - RC1)</w:t>
      </w:r>
    </w:p>
    <w:p w14:paraId="3E24ED9E">
      <w:pPr>
        <w:pStyle w:val="23"/>
        <w:spacing w:before="20" w:after="40"/>
      </w:pPr>
      <w:r>
        <w:rPr>
          <w:rFonts w:ascii="Times New Roman" w:hAnsi="Times New Roman"/>
          <w:b/>
          <w:sz w:val="20"/>
        </w:rPr>
        <w:t>Report Directory</w:t>
      </w:r>
      <w:r>
        <w:rPr>
          <w:rFonts w:ascii="Times New Roman" w:hAnsi="Times New Roman"/>
          <w:sz w:val="20"/>
        </w:rPr>
        <w:t>: backend/benchmark_reports/run_1785796639905/</w:t>
      </w:r>
    </w:p>
    <w:p w14:paraId="6E9BD4BF">
      <w:pPr>
        <w:spacing w:before="40" w:after="80" w:line="276" w:lineRule="auto"/>
      </w:pPr>
      <w:r>
        <w:rPr>
          <w:rFonts w:ascii="Times New Roman" w:hAnsi="Times New Roman"/>
          <w:sz w:val="20"/>
        </w:rPr>
        <w:t>---</w:t>
      </w:r>
    </w:p>
    <w:p w14:paraId="6A751E2C">
      <w:pPr>
        <w:keepNext/>
        <w:spacing w:before="280" w:after="120"/>
      </w:pPr>
      <w:r>
        <w:rPr>
          <w:rFonts w:ascii="Times New Roman" w:hAnsi="Times New Roman"/>
          <w:b/>
          <w:color w:val="003366"/>
          <w:sz w:val="26"/>
        </w:rPr>
        <w:t>Appendix B: Technical Clarifications &amp; Reviewer Inquiries</w:t>
      </w:r>
    </w:p>
    <w:p w14:paraId="7C0AE194">
      <w:pPr>
        <w:keepNext/>
        <w:spacing w:before="200" w:after="80"/>
      </w:pPr>
      <w:r>
        <w:rPr>
          <w:rFonts w:ascii="Times New Roman" w:hAnsi="Times New Roman"/>
          <w:b/>
          <w:color w:val="333333"/>
          <w:sz w:val="23"/>
        </w:rPr>
        <w:t>B.1 CanonicalNormalizer Fallback Behavior</w:t>
      </w:r>
    </w:p>
    <w:p w14:paraId="74621865">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14:paraId="3FF58F5A">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14:paraId="457597C4">
      <w:pPr>
        <w:keepNext/>
        <w:spacing w:before="200" w:after="80"/>
      </w:pPr>
      <w:r>
        <w:rPr>
          <w:rFonts w:ascii="Times New Roman" w:hAnsi="Times New Roman"/>
          <w:b/>
          <w:color w:val="333333"/>
          <w:sz w:val="23"/>
        </w:rPr>
        <w:t>B.2 Scalability Beyond 360 Samples</w:t>
      </w:r>
    </w:p>
    <w:p w14:paraId="5AE7D3BC">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14:paraId="43CC999B">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m:rPr/>
          <w:rPr>
            <w:rFonts w:ascii="Cambria Math" w:hAnsi="Cambria Math"/>
          </w:rPr>
          <m:t>O(N)</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14:paraId="5FFA159D">
      <w:pPr>
        <w:keepNext/>
        <w:spacing w:before="200" w:after="80"/>
      </w:pPr>
      <w:r>
        <w:rPr>
          <w:rFonts w:ascii="Times New Roman" w:hAnsi="Times New Roman"/>
          <w:b/>
          <w:color w:val="333333"/>
          <w:sz w:val="23"/>
        </w:rPr>
        <w:t>B.3 Scientific Justification of NORMALIZATION_ERROR Category</w:t>
      </w:r>
    </w:p>
    <w:p w14:paraId="3EE3D110">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14:paraId="0DE77CE7">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14:paraId="611ED1BC">
      <w:pPr>
        <w:spacing w:before="40" w:after="80" w:line="276" w:lineRule="auto"/>
      </w:pPr>
      <w:r>
        <w:rPr>
          <w:rFonts w:ascii="Times New Roman" w:hAnsi="Times New Roman"/>
          <w:sz w:val="20"/>
        </w:rPr>
        <w:t>---</w:t>
      </w:r>
    </w:p>
    <w:p w14:paraId="5E86B823">
      <w:pPr>
        <w:keepNext/>
        <w:spacing w:before="280" w:after="120"/>
      </w:pPr>
      <w:r>
        <w:rPr>
          <w:rFonts w:ascii="Times New Roman" w:hAnsi="Times New Roman"/>
          <w:b/>
          <w:color w:val="003366"/>
          <w:sz w:val="26"/>
        </w:rPr>
        <w:t>References</w:t>
      </w:r>
    </w:p>
    <w:p w14:paraId="278F9B99">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14:paraId="7A2FCD79">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14:paraId="33518698">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14:paraId="003A4B8A">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14:paraId="1924E653">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14:paraId="499E0D6B">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14:paraId="1DD07218">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14:paraId="34168723">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14:paraId="3586148E">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14:paraId="17F7EB68">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14:paraId="7FC0FA8A">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14:paraId="61A3E126">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14:paraId="6E110412">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14:paraId="046EDE9A">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14:paraId="3A2B46EA">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A41E6">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D9242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6713</Words>
  <Characters>42201</Characters>
  <Lines>0</Lines>
  <Paragraphs>0</Paragraphs>
  <TotalTime>8</TotalTime>
  <ScaleCrop>false</ScaleCrop>
  <LinksUpToDate>false</LinksUpToDate>
  <CharactersWithSpaces>47573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E925F999828C4B6D845280E0F7389840_12</vt:lpwstr>
  </property>
</Properties>
</file>